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rPr>
          <w:color w:val="FF0000"/>
        </w:rPr>
      </w:pPr>
      <w:bookmarkStart w:id="0" w:name="_gjdgxs" w:colFirst="0" w:colLast="0"/>
      <w:bookmarkEnd w:id="0"/>
      <w:r>
        <w:rPr>
          <w:color w:val="FF0000"/>
        </w:rPr>
        <w:drawing>
          <wp:inline distT="0" distB="0" distL="0" distR="0">
            <wp:extent cx="2739390" cy="1748155"/>
            <wp:effectExtent l="0" t="0" r="0" b="0"/>
            <wp:docPr id="42" name="image38.png"/>
            <wp:cNvGraphicFramePr/>
            <a:graphic xmlns:a="http://schemas.openxmlformats.org/drawingml/2006/main">
              <a:graphicData uri="http://schemas.openxmlformats.org/drawingml/2006/picture">
                <pic:pic xmlns:pic="http://schemas.openxmlformats.org/drawingml/2006/picture">
                  <pic:nvPicPr>
                    <pic:cNvPr id="42" name="image38.png"/>
                    <pic:cNvPicPr preferRelativeResize="0"/>
                  </pic:nvPicPr>
                  <pic:blipFill>
                    <a:blip r:embed="rId6"/>
                    <a:srcRect/>
                    <a:stretch>
                      <a:fillRect/>
                    </a:stretch>
                  </pic:blipFill>
                  <pic:spPr>
                    <a:xfrm>
                      <a:off x="0" y="0"/>
                      <a:ext cx="2739878" cy="1748184"/>
                    </a:xfrm>
                    <a:prstGeom prst="rect">
                      <a:avLst/>
                    </a:prstGeom>
                  </pic:spPr>
                </pic:pic>
              </a:graphicData>
            </a:graphic>
          </wp:inline>
        </w:drawing>
      </w:r>
    </w:p>
    <w:p w14:paraId="00000002">
      <w:pPr>
        <w:pStyle w:val="2"/>
        <w:jc w:val="center"/>
        <w:rPr>
          <w:b/>
          <w:color w:val="C00000"/>
        </w:rPr>
      </w:pPr>
      <w:r>
        <w:rPr>
          <w:b/>
          <w:color w:val="C00000"/>
          <w:rtl w:val="0"/>
        </w:rPr>
        <w:t>Report in</w:t>
      </w:r>
    </w:p>
    <w:p w14:paraId="00000003"/>
    <w:p w14:paraId="00000004">
      <w:pPr>
        <w:jc w:val="center"/>
        <w:rPr>
          <w:b/>
          <w:sz w:val="36"/>
          <w:szCs w:val="36"/>
        </w:rPr>
      </w:pPr>
      <w:r>
        <w:rPr>
          <w:b/>
          <w:sz w:val="36"/>
          <w:szCs w:val="36"/>
          <w:rtl w:val="0"/>
        </w:rPr>
        <w:t>Software project about Healthy lifestyle</w:t>
      </w:r>
    </w:p>
    <w:p w14:paraId="00000005">
      <w:pPr>
        <w:shd w:val="clear"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Calibri" w:hAnsi="Calibri" w:eastAsia="inherit" w:cs="Calibri"/>
          <w:color w:val="202124"/>
          <w:sz w:val="40"/>
          <w:szCs w:val="40"/>
        </w:rPr>
      </w:pPr>
      <w:r>
        <w:rPr>
          <w:rFonts w:hint="default" w:ascii="Calibri" w:hAnsi="Calibri" w:eastAsia="inherit" w:cs="Calibri"/>
          <w:color w:val="202124"/>
          <w:sz w:val="36"/>
          <w:szCs w:val="36"/>
          <w:rtl w:val="0"/>
        </w:rPr>
        <w:t xml:space="preserve">Instructor </w:t>
      </w:r>
      <w:r>
        <w:rPr>
          <w:rFonts w:hint="default" w:ascii="Calibri" w:hAnsi="Calibri" w:cs="Calibri"/>
          <w:sz w:val="36"/>
          <w:szCs w:val="36"/>
          <w:rtl w:val="0"/>
        </w:rPr>
        <w:t xml:space="preserve"> </w:t>
      </w:r>
      <w:r>
        <w:rPr>
          <w:rFonts w:hint="default" w:ascii="Calibri" w:hAnsi="Calibri" w:eastAsia="inherit" w:cs="Calibri"/>
          <w:sz w:val="36"/>
          <w:szCs w:val="36"/>
          <w:rtl w:val="0"/>
        </w:rPr>
        <w:t>:</w:t>
      </w:r>
      <w:r>
        <w:rPr>
          <w:rFonts w:hint="default" w:ascii="Calibri" w:hAnsi="Calibri" w:cs="Calibri"/>
          <w:sz w:val="24"/>
          <w:szCs w:val="24"/>
          <w:rtl w:val="0"/>
        </w:rPr>
        <w:t xml:space="preserve"> </w:t>
      </w:r>
      <w:r>
        <w:rPr>
          <w:rFonts w:hint="default" w:ascii="Calibri" w:hAnsi="Calibri" w:eastAsia="inherit" w:cs="Calibri"/>
          <w:color w:val="202124"/>
          <w:sz w:val="42"/>
          <w:szCs w:val="42"/>
          <w:rtl w:val="0"/>
        </w:rPr>
        <w:t xml:space="preserve"> </w:t>
      </w:r>
      <w:r>
        <w:rPr>
          <w:rFonts w:hint="default" w:ascii="Calibri" w:hAnsi="Calibri" w:eastAsia="inherit" w:cs="Calibri"/>
          <w:color w:val="202124"/>
          <w:sz w:val="32"/>
          <w:szCs w:val="32"/>
          <w:rtl w:val="0"/>
        </w:rPr>
        <w:t>Dr. Islam El-gedawy</w:t>
      </w:r>
    </w:p>
    <w:p w14:paraId="00000006">
      <w:pPr>
        <w:rPr>
          <w:rFonts w:hint="default" w:ascii="Calibri" w:hAnsi="Calibri" w:cs="Calibri"/>
        </w:rPr>
      </w:pPr>
    </w:p>
    <w:p w14:paraId="00000007">
      <w:pPr>
        <w:shd w:val="clear"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Calibri" w:hAnsi="Calibri" w:eastAsia="inherit" w:cs="Calibri"/>
          <w:color w:val="202124"/>
          <w:sz w:val="32"/>
          <w:szCs w:val="32"/>
        </w:rPr>
      </w:pPr>
      <w:r>
        <w:rPr>
          <w:rFonts w:hint="default" w:ascii="Calibri" w:hAnsi="Calibri" w:eastAsia="inherit" w:cs="Calibri"/>
          <w:color w:val="202124"/>
          <w:sz w:val="36"/>
          <w:szCs w:val="36"/>
          <w:rtl w:val="0"/>
        </w:rPr>
        <w:t xml:space="preserve">Student name : </w:t>
      </w:r>
      <w:r>
        <w:rPr>
          <w:rFonts w:hint="default" w:ascii="Calibri" w:hAnsi="Calibri" w:eastAsia="inherit" w:cs="Calibri"/>
          <w:color w:val="202124"/>
          <w:sz w:val="32"/>
          <w:szCs w:val="32"/>
          <w:rtl w:val="0"/>
        </w:rPr>
        <w:t xml:space="preserve"> </w:t>
      </w:r>
      <w:r>
        <w:rPr>
          <w:rFonts w:hint="default" w:ascii="Calibri" w:hAnsi="Calibri" w:eastAsia="inherit" w:cs="Calibri"/>
          <w:color w:val="202124"/>
          <w:sz w:val="32"/>
          <w:szCs w:val="32"/>
          <w:rtl w:val="0"/>
          <w:lang w:val="en-US"/>
        </w:rPr>
        <w:t>Tasneem Ibrahim Hassan Mohamed Taha</w:t>
      </w:r>
      <w:r>
        <w:rPr>
          <w:rFonts w:hint="default" w:ascii="Calibri" w:hAnsi="Calibri" w:eastAsia="inherit" w:cs="Calibri"/>
          <w:color w:val="202124"/>
          <w:sz w:val="32"/>
          <w:szCs w:val="32"/>
          <w:rtl w:val="0"/>
        </w:rPr>
        <w:t>(PM)</w:t>
      </w:r>
    </w:p>
    <w:p w14:paraId="00000008">
      <w:pPr>
        <w:shd w:val="clear"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Calibri" w:hAnsi="Calibri" w:eastAsia="inherit" w:cs="Calibri"/>
          <w:color w:val="202124"/>
          <w:sz w:val="32"/>
          <w:szCs w:val="32"/>
        </w:rPr>
      </w:pPr>
      <w:r>
        <w:rPr>
          <w:rFonts w:hint="default" w:ascii="Calibri" w:hAnsi="Calibri" w:eastAsia="inherit" w:cs="Calibri"/>
          <w:color w:val="202124"/>
          <w:sz w:val="36"/>
          <w:szCs w:val="36"/>
          <w:rtl w:val="0"/>
        </w:rPr>
        <w:tab/>
      </w:r>
      <w:r>
        <w:rPr>
          <w:rFonts w:hint="default" w:ascii="Calibri" w:hAnsi="Calibri" w:eastAsia="inherit" w:cs="Calibri"/>
          <w:color w:val="202124"/>
          <w:sz w:val="36"/>
          <w:szCs w:val="36"/>
          <w:rtl w:val="0"/>
        </w:rPr>
        <w:tab/>
      </w:r>
      <w:r>
        <w:rPr>
          <w:rFonts w:hint="default" w:ascii="Calibri" w:hAnsi="Calibri" w:eastAsia="inherit" w:cs="Calibri"/>
          <w:color w:val="202124"/>
          <w:sz w:val="36"/>
          <w:szCs w:val="36"/>
          <w:rtl w:val="0"/>
        </w:rPr>
        <w:t xml:space="preserve">    </w:t>
      </w:r>
      <w:r>
        <w:rPr>
          <w:rFonts w:hint="default" w:ascii="Calibri" w:hAnsi="Calibri" w:eastAsia="inherit" w:cs="Calibri"/>
          <w:color w:val="202124"/>
          <w:sz w:val="36"/>
          <w:szCs w:val="36"/>
          <w:rtl w:val="0"/>
          <w:lang w:val="en-US"/>
        </w:rPr>
        <w:t xml:space="preserve">  </w:t>
      </w:r>
      <w:r>
        <w:rPr>
          <w:rFonts w:hint="default" w:ascii="Calibri" w:hAnsi="Calibri" w:eastAsia="inherit" w:cs="Calibri"/>
          <w:color w:val="202124"/>
          <w:sz w:val="36"/>
          <w:szCs w:val="36"/>
          <w:rtl w:val="0"/>
        </w:rPr>
        <w:t xml:space="preserve"> </w:t>
      </w:r>
      <w:r>
        <w:rPr>
          <w:rFonts w:hint="default" w:ascii="Calibri" w:hAnsi="Calibri" w:eastAsia="inherit" w:cs="Calibri"/>
          <w:color w:val="202124"/>
          <w:sz w:val="32"/>
          <w:szCs w:val="32"/>
          <w:rtl w:val="0"/>
        </w:rPr>
        <w:t>Abdulrahman Hamby Khalil Shehata Harb</w:t>
      </w:r>
    </w:p>
    <w:p w14:paraId="00000009">
      <w:pPr>
        <w:shd w:val="clear"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Calibri" w:hAnsi="Calibri" w:eastAsia="inherit" w:cs="Calibri"/>
          <w:color w:val="202124"/>
          <w:sz w:val="32"/>
          <w:szCs w:val="32"/>
        </w:rPr>
      </w:pPr>
      <w:r>
        <w:rPr>
          <w:rFonts w:hint="default" w:ascii="Calibri" w:hAnsi="Calibri" w:eastAsia="inherit" w:cs="Calibri"/>
          <w:color w:val="202124"/>
          <w:sz w:val="32"/>
          <w:szCs w:val="32"/>
          <w:rtl w:val="0"/>
        </w:rPr>
        <w:tab/>
      </w:r>
      <w:r>
        <w:rPr>
          <w:rFonts w:hint="default" w:ascii="Calibri" w:hAnsi="Calibri" w:eastAsia="inherit" w:cs="Calibri"/>
          <w:color w:val="202124"/>
          <w:sz w:val="32"/>
          <w:szCs w:val="32"/>
          <w:rtl w:val="0"/>
        </w:rPr>
        <w:tab/>
      </w:r>
      <w:r>
        <w:rPr>
          <w:rFonts w:hint="default" w:ascii="Calibri" w:hAnsi="Calibri" w:eastAsia="inherit" w:cs="Calibri"/>
          <w:color w:val="202124"/>
          <w:sz w:val="32"/>
          <w:szCs w:val="32"/>
          <w:rtl w:val="0"/>
        </w:rPr>
        <w:t xml:space="preserve">      </w:t>
      </w:r>
      <w:r>
        <w:rPr>
          <w:rFonts w:hint="default" w:ascii="Calibri" w:hAnsi="Calibri" w:eastAsia="inherit" w:cs="Calibri"/>
          <w:color w:val="202124"/>
          <w:sz w:val="32"/>
          <w:szCs w:val="32"/>
          <w:rtl w:val="0"/>
          <w:lang w:val="en-US"/>
        </w:rPr>
        <w:t xml:space="preserve">  </w:t>
      </w:r>
      <w:r>
        <w:rPr>
          <w:rFonts w:hint="default" w:ascii="Calibri" w:hAnsi="Calibri" w:eastAsia="inherit" w:cs="Calibri"/>
          <w:color w:val="202124"/>
          <w:sz w:val="32"/>
          <w:szCs w:val="32"/>
          <w:rtl w:val="0"/>
        </w:rPr>
        <w:t>Rokia Islam Elsayed Hussein Elsayed Ali</w:t>
      </w:r>
    </w:p>
    <w:p w14:paraId="0000000A">
      <w:pPr>
        <w:shd w:val="clear"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Calibri" w:hAnsi="Calibri" w:eastAsia="inherit" w:cs="Calibri"/>
          <w:color w:val="202124"/>
          <w:sz w:val="32"/>
          <w:szCs w:val="32"/>
        </w:rPr>
      </w:pPr>
      <w:r>
        <w:rPr>
          <w:rFonts w:hint="default" w:ascii="Calibri" w:hAnsi="Calibri" w:eastAsia="inherit" w:cs="Calibri"/>
          <w:color w:val="202124"/>
          <w:sz w:val="32"/>
          <w:szCs w:val="32"/>
          <w:rtl w:val="0"/>
        </w:rPr>
        <w:tab/>
      </w:r>
      <w:r>
        <w:rPr>
          <w:rFonts w:hint="default" w:ascii="Calibri" w:hAnsi="Calibri" w:eastAsia="inherit" w:cs="Calibri"/>
          <w:color w:val="202124"/>
          <w:sz w:val="32"/>
          <w:szCs w:val="32"/>
          <w:rtl w:val="0"/>
        </w:rPr>
        <w:tab/>
      </w:r>
      <w:r>
        <w:rPr>
          <w:rFonts w:hint="default" w:ascii="Calibri" w:hAnsi="Calibri" w:eastAsia="inherit" w:cs="Calibri"/>
          <w:color w:val="202124"/>
          <w:sz w:val="32"/>
          <w:szCs w:val="32"/>
          <w:rtl w:val="0"/>
        </w:rPr>
        <w:t xml:space="preserve">      </w:t>
      </w:r>
      <w:r>
        <w:rPr>
          <w:rFonts w:hint="default" w:ascii="Calibri" w:hAnsi="Calibri" w:eastAsia="inherit" w:cs="Calibri"/>
          <w:color w:val="202124"/>
          <w:sz w:val="32"/>
          <w:szCs w:val="32"/>
          <w:rtl w:val="0"/>
          <w:lang w:val="en-US"/>
        </w:rPr>
        <w:t xml:space="preserve">  </w:t>
      </w:r>
      <w:r>
        <w:rPr>
          <w:rFonts w:hint="default" w:ascii="Calibri" w:hAnsi="Calibri" w:eastAsia="inherit" w:cs="Calibri"/>
          <w:color w:val="202124"/>
          <w:sz w:val="32"/>
          <w:szCs w:val="32"/>
          <w:rtl w:val="0"/>
        </w:rPr>
        <w:t>Mariam Mohamed Sobhy Mohamed Othman</w:t>
      </w:r>
    </w:p>
    <w:p w14:paraId="0000000B">
      <w:pPr>
        <w:shd w:val="clear"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Calibri" w:hAnsi="Calibri" w:eastAsia="inherit" w:cs="Calibri"/>
          <w:color w:val="202124"/>
          <w:sz w:val="32"/>
          <w:szCs w:val="32"/>
        </w:rPr>
      </w:pPr>
      <w:r>
        <w:rPr>
          <w:rFonts w:hint="default" w:ascii="Calibri" w:hAnsi="Calibri" w:eastAsia="inherit" w:cs="Calibri"/>
          <w:color w:val="202124"/>
          <w:sz w:val="32"/>
          <w:szCs w:val="32"/>
          <w:rtl w:val="0"/>
        </w:rPr>
        <w:tab/>
      </w:r>
      <w:r>
        <w:rPr>
          <w:rFonts w:hint="default" w:ascii="Calibri" w:hAnsi="Calibri" w:eastAsia="inherit" w:cs="Calibri"/>
          <w:color w:val="202124"/>
          <w:sz w:val="32"/>
          <w:szCs w:val="32"/>
          <w:rtl w:val="0"/>
        </w:rPr>
        <w:tab/>
      </w:r>
      <w:r>
        <w:rPr>
          <w:rFonts w:hint="default" w:ascii="Calibri" w:hAnsi="Calibri" w:eastAsia="inherit" w:cs="Calibri"/>
          <w:color w:val="202124"/>
          <w:sz w:val="32"/>
          <w:szCs w:val="32"/>
          <w:rtl w:val="0"/>
        </w:rPr>
        <w:t xml:space="preserve">      </w:t>
      </w:r>
      <w:r>
        <w:rPr>
          <w:rFonts w:hint="default" w:ascii="Calibri" w:hAnsi="Calibri" w:eastAsia="inherit" w:cs="Calibri"/>
          <w:color w:val="202124"/>
          <w:sz w:val="32"/>
          <w:szCs w:val="32"/>
          <w:rtl w:val="0"/>
          <w:lang w:val="en-US"/>
        </w:rPr>
        <w:t xml:space="preserve">  </w:t>
      </w:r>
      <w:r>
        <w:rPr>
          <w:rFonts w:hint="default" w:ascii="Calibri" w:hAnsi="Calibri" w:eastAsia="inherit" w:cs="Calibri"/>
          <w:color w:val="202124"/>
          <w:sz w:val="32"/>
          <w:szCs w:val="32"/>
          <w:rtl w:val="0"/>
        </w:rPr>
        <w:t>Raghad Mohamed Ahmed Mohamed AbuRafai</w:t>
      </w:r>
    </w:p>
    <w:p w14:paraId="0000000C">
      <w:pPr>
        <w:shd w:val="clear"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Calibri" w:hAnsi="Calibri" w:eastAsia="inherit" w:cs="Calibri"/>
          <w:color w:val="202124"/>
          <w:sz w:val="32"/>
          <w:szCs w:val="32"/>
          <w:lang w:val="en-US"/>
        </w:rPr>
      </w:pPr>
      <w:r>
        <w:rPr>
          <w:rFonts w:hint="default" w:ascii="Calibri" w:hAnsi="Calibri" w:eastAsia="inherit" w:cs="Calibri"/>
          <w:color w:val="202124"/>
          <w:sz w:val="36"/>
          <w:szCs w:val="36"/>
          <w:rtl w:val="0"/>
        </w:rPr>
        <w:t>Student’s ID</w:t>
      </w:r>
      <w:r>
        <w:rPr>
          <w:rFonts w:hint="default" w:ascii="Calibri" w:hAnsi="Calibri" w:eastAsia="inherit" w:cs="Calibri"/>
          <w:color w:val="202124"/>
          <w:sz w:val="42"/>
          <w:szCs w:val="42"/>
          <w:rtl w:val="0"/>
        </w:rPr>
        <w:t xml:space="preserve">  : </w:t>
      </w:r>
      <w:r>
        <w:rPr>
          <w:rFonts w:hint="default" w:ascii="Calibri" w:hAnsi="Calibri" w:eastAsia="inherit" w:cs="Calibri"/>
          <w:color w:val="202124"/>
          <w:sz w:val="32"/>
          <w:szCs w:val="32"/>
          <w:rtl w:val="0"/>
        </w:rPr>
        <w:t>2210</w:t>
      </w:r>
      <w:r>
        <w:rPr>
          <w:rFonts w:hint="default" w:ascii="Calibri" w:hAnsi="Calibri" w:eastAsia="inherit" w:cs="Calibri"/>
          <w:color w:val="202124"/>
          <w:sz w:val="32"/>
          <w:szCs w:val="32"/>
          <w:rtl w:val="0"/>
          <w:lang w:val="en-US"/>
        </w:rPr>
        <w:t>1382</w:t>
      </w:r>
    </w:p>
    <w:p w14:paraId="0000000D">
      <w:pPr>
        <w:shd w:val="clear"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Calibri" w:hAnsi="Calibri" w:eastAsia="inherit" w:cs="Calibri"/>
          <w:color w:val="202124"/>
          <w:sz w:val="32"/>
          <w:szCs w:val="32"/>
        </w:rPr>
      </w:pPr>
      <w:r>
        <w:rPr>
          <w:rFonts w:hint="default" w:ascii="Calibri" w:hAnsi="Calibri" w:eastAsia="inherit" w:cs="Calibri"/>
          <w:color w:val="202124"/>
          <w:sz w:val="32"/>
          <w:szCs w:val="32"/>
          <w:rtl w:val="0"/>
        </w:rPr>
        <w:tab/>
      </w:r>
      <w:r>
        <w:rPr>
          <w:rFonts w:hint="default" w:ascii="Calibri" w:hAnsi="Calibri" w:eastAsia="inherit" w:cs="Calibri"/>
          <w:color w:val="202124"/>
          <w:sz w:val="32"/>
          <w:szCs w:val="32"/>
          <w:rtl w:val="0"/>
        </w:rPr>
        <w:tab/>
      </w:r>
      <w:r>
        <w:rPr>
          <w:rFonts w:hint="default" w:ascii="Calibri" w:hAnsi="Calibri" w:eastAsia="inherit" w:cs="Calibri"/>
          <w:color w:val="202124"/>
          <w:sz w:val="32"/>
          <w:szCs w:val="32"/>
          <w:rtl w:val="0"/>
        </w:rPr>
        <w:t xml:space="preserve">     22100692</w:t>
      </w:r>
    </w:p>
    <w:p w14:paraId="0000000E">
      <w:pPr>
        <w:shd w:val="clear"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Calibri" w:hAnsi="Calibri" w:eastAsia="inherit" w:cs="Calibri"/>
          <w:color w:val="202124"/>
          <w:sz w:val="32"/>
          <w:szCs w:val="32"/>
        </w:rPr>
      </w:pPr>
      <w:r>
        <w:rPr>
          <w:rFonts w:hint="default" w:ascii="Calibri" w:hAnsi="Calibri" w:eastAsia="inherit" w:cs="Calibri"/>
          <w:color w:val="202124"/>
          <w:sz w:val="32"/>
          <w:szCs w:val="32"/>
          <w:rtl w:val="0"/>
        </w:rPr>
        <w:tab/>
      </w:r>
      <w:r>
        <w:rPr>
          <w:rFonts w:hint="default" w:ascii="Calibri" w:hAnsi="Calibri" w:eastAsia="inherit" w:cs="Calibri"/>
          <w:color w:val="202124"/>
          <w:sz w:val="32"/>
          <w:szCs w:val="32"/>
          <w:rtl w:val="0"/>
        </w:rPr>
        <w:tab/>
      </w:r>
      <w:r>
        <w:rPr>
          <w:rFonts w:hint="default" w:ascii="Calibri" w:hAnsi="Calibri" w:eastAsia="inherit" w:cs="Calibri"/>
          <w:color w:val="202124"/>
          <w:sz w:val="32"/>
          <w:szCs w:val="32"/>
          <w:rtl w:val="0"/>
        </w:rPr>
        <w:t xml:space="preserve">     22101084</w:t>
      </w:r>
    </w:p>
    <w:p w14:paraId="0000000F">
      <w:pPr>
        <w:shd w:val="clear"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Calibri" w:hAnsi="Calibri" w:eastAsia="inherit" w:cs="Calibri"/>
          <w:color w:val="202124"/>
          <w:sz w:val="32"/>
          <w:szCs w:val="32"/>
        </w:rPr>
      </w:pPr>
      <w:r>
        <w:rPr>
          <w:rFonts w:hint="default" w:ascii="Calibri" w:hAnsi="Calibri" w:eastAsia="inherit" w:cs="Calibri"/>
          <w:color w:val="202124"/>
          <w:sz w:val="32"/>
          <w:szCs w:val="32"/>
          <w:rtl w:val="0"/>
        </w:rPr>
        <w:tab/>
      </w:r>
      <w:r>
        <w:rPr>
          <w:rFonts w:hint="default" w:ascii="Calibri" w:hAnsi="Calibri" w:eastAsia="inherit" w:cs="Calibri"/>
          <w:color w:val="202124"/>
          <w:sz w:val="32"/>
          <w:szCs w:val="32"/>
          <w:rtl w:val="0"/>
        </w:rPr>
        <w:tab/>
      </w:r>
      <w:r>
        <w:rPr>
          <w:rFonts w:hint="default" w:ascii="Calibri" w:hAnsi="Calibri" w:eastAsia="inherit" w:cs="Calibri"/>
          <w:color w:val="202124"/>
          <w:sz w:val="32"/>
          <w:szCs w:val="32"/>
          <w:rtl w:val="0"/>
        </w:rPr>
        <w:t xml:space="preserve">     22100778</w:t>
      </w:r>
    </w:p>
    <w:p w14:paraId="00000010">
      <w:pPr>
        <w:shd w:val="clear"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Calibri" w:hAnsi="Calibri" w:eastAsia="inherit" w:cs="Calibri"/>
          <w:color w:val="202124"/>
          <w:sz w:val="32"/>
          <w:szCs w:val="32"/>
        </w:rPr>
      </w:pPr>
      <w:r>
        <w:rPr>
          <w:rFonts w:hint="default" w:ascii="Calibri" w:hAnsi="Calibri" w:eastAsia="inherit" w:cs="Calibri"/>
          <w:color w:val="202124"/>
          <w:sz w:val="32"/>
          <w:szCs w:val="32"/>
          <w:rtl w:val="0"/>
        </w:rPr>
        <w:tab/>
      </w:r>
      <w:r>
        <w:rPr>
          <w:rFonts w:hint="default" w:ascii="Calibri" w:hAnsi="Calibri" w:eastAsia="inherit" w:cs="Calibri"/>
          <w:color w:val="202124"/>
          <w:sz w:val="32"/>
          <w:szCs w:val="32"/>
          <w:rtl w:val="0"/>
        </w:rPr>
        <w:tab/>
      </w:r>
      <w:r>
        <w:rPr>
          <w:rFonts w:hint="default" w:ascii="Calibri" w:hAnsi="Calibri" w:eastAsia="inherit" w:cs="Calibri"/>
          <w:color w:val="202124"/>
          <w:sz w:val="32"/>
          <w:szCs w:val="32"/>
          <w:rtl w:val="0"/>
        </w:rPr>
        <w:t xml:space="preserve">     22101912</w:t>
      </w:r>
    </w:p>
    <w:p w14:paraId="00000011">
      <w:pPr>
        <w:shd w:val="clear"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Calibri" w:hAnsi="Calibri" w:eastAsia="inherit" w:cs="Calibri"/>
          <w:color w:val="202124"/>
          <w:sz w:val="32"/>
          <w:szCs w:val="32"/>
        </w:rPr>
      </w:pPr>
      <w:r>
        <w:rPr>
          <w:rFonts w:hint="default" w:ascii="Calibri" w:hAnsi="Calibri" w:eastAsia="inherit" w:cs="Calibri"/>
          <w:color w:val="202124"/>
          <w:sz w:val="36"/>
          <w:szCs w:val="36"/>
          <w:rtl w:val="0"/>
        </w:rPr>
        <w:t>Faculty</w:t>
      </w:r>
      <w:r>
        <w:rPr>
          <w:rFonts w:hint="default" w:ascii="Calibri" w:hAnsi="Calibri" w:eastAsia="inherit" w:cs="Calibri"/>
          <w:color w:val="202124"/>
          <w:sz w:val="42"/>
          <w:szCs w:val="42"/>
          <w:rtl w:val="0"/>
        </w:rPr>
        <w:t xml:space="preserve"> : </w:t>
      </w:r>
      <w:r>
        <w:rPr>
          <w:rFonts w:hint="default" w:ascii="Calibri" w:hAnsi="Calibri" w:eastAsia="inherit" w:cs="Calibri"/>
          <w:color w:val="202124"/>
          <w:sz w:val="32"/>
          <w:szCs w:val="32"/>
          <w:rtl w:val="0"/>
        </w:rPr>
        <w:t>Computer science and engineering (CSE)</w:t>
      </w:r>
    </w:p>
    <w:p w14:paraId="00000012">
      <w:pPr>
        <w:shd w:val="clear"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Calibri" w:hAnsi="Calibri" w:eastAsia="inherit" w:cs="Calibri"/>
          <w:color w:val="202124"/>
          <w:sz w:val="32"/>
          <w:szCs w:val="32"/>
        </w:rPr>
      </w:pPr>
      <w:r>
        <w:rPr>
          <w:rFonts w:hint="default" w:ascii="Calibri" w:hAnsi="Calibri" w:eastAsia="inherit" w:cs="Calibri"/>
          <w:color w:val="202124"/>
          <w:sz w:val="36"/>
          <w:szCs w:val="36"/>
          <w:rtl w:val="0"/>
        </w:rPr>
        <w:t xml:space="preserve">Level : </w:t>
      </w:r>
      <w:r>
        <w:rPr>
          <w:rFonts w:hint="default" w:ascii="Calibri" w:hAnsi="Calibri" w:eastAsia="inherit" w:cs="Calibri"/>
          <w:color w:val="202124"/>
          <w:sz w:val="32"/>
          <w:szCs w:val="32"/>
          <w:rtl w:val="0"/>
        </w:rPr>
        <w:t>Three</w:t>
      </w:r>
      <w:r>
        <w:rPr>
          <w:rFonts w:hint="default" w:ascii="Calibri" w:hAnsi="Calibri" w:eastAsia="inherit" w:cs="Calibri"/>
          <w:color w:val="202124"/>
          <w:sz w:val="36"/>
          <w:szCs w:val="36"/>
          <w:rtl w:val="0"/>
        </w:rPr>
        <w:t xml:space="preserve">                                      Semester : </w:t>
      </w:r>
      <w:r>
        <w:rPr>
          <w:rFonts w:hint="default" w:ascii="Calibri" w:hAnsi="Calibri" w:eastAsia="inherit" w:cs="Calibri"/>
          <w:color w:val="202124"/>
          <w:sz w:val="32"/>
          <w:szCs w:val="32"/>
          <w:rtl w:val="0"/>
        </w:rPr>
        <w:t>Fall 2025</w:t>
      </w:r>
    </w:p>
    <w:p w14:paraId="00000013">
      <w:pPr>
        <w:rPr>
          <w:rFonts w:hint="default" w:ascii="Calibri" w:hAnsi="Calibri" w:eastAsia="inherit" w:cs="Calibri"/>
          <w:sz w:val="32"/>
          <w:szCs w:val="32"/>
        </w:rPr>
      </w:pPr>
      <w:r>
        <w:rPr>
          <w:rFonts w:hint="default" w:ascii="Calibri" w:hAnsi="Calibri" w:eastAsia="inherit" w:cs="Calibri"/>
          <w:sz w:val="36"/>
          <w:szCs w:val="36"/>
          <w:highlight w:val="lightGray"/>
          <w:rtl w:val="0"/>
        </w:rPr>
        <w:t>Course name</w:t>
      </w:r>
      <w:r>
        <w:rPr>
          <w:rFonts w:hint="default" w:ascii="Calibri" w:hAnsi="Calibri" w:cs="Calibri"/>
          <w:sz w:val="24"/>
          <w:szCs w:val="24"/>
          <w:highlight w:val="lightGray"/>
          <w:rtl w:val="0"/>
        </w:rPr>
        <w:t xml:space="preserve"> </w:t>
      </w:r>
      <w:r>
        <w:rPr>
          <w:rFonts w:hint="default" w:ascii="Calibri" w:hAnsi="Calibri" w:eastAsia="inherit" w:cs="Calibri"/>
          <w:sz w:val="40"/>
          <w:szCs w:val="40"/>
          <w:highlight w:val="lightGray"/>
          <w:rtl w:val="0"/>
        </w:rPr>
        <w:t>:</w:t>
      </w:r>
      <w:r>
        <w:rPr>
          <w:rFonts w:hint="default" w:ascii="Calibri" w:hAnsi="Calibri" w:cs="Calibri"/>
          <w:sz w:val="24"/>
          <w:szCs w:val="24"/>
          <w:highlight w:val="lightGray"/>
          <w:rtl w:val="0"/>
        </w:rPr>
        <w:t xml:space="preserve"> </w:t>
      </w:r>
      <w:r>
        <w:rPr>
          <w:rFonts w:hint="default" w:ascii="Calibri" w:hAnsi="Calibri" w:eastAsia="inherit" w:cs="Calibri"/>
          <w:sz w:val="32"/>
          <w:szCs w:val="32"/>
          <w:highlight w:val="lightGray"/>
          <w:rtl w:val="0"/>
        </w:rPr>
        <w:t xml:space="preserve">Software Engineering      </w:t>
      </w:r>
      <w:r>
        <w:rPr>
          <w:rFonts w:hint="default" w:ascii="Calibri" w:hAnsi="Calibri" w:eastAsia="inherit" w:cs="Calibri"/>
          <w:sz w:val="36"/>
          <w:szCs w:val="36"/>
          <w:highlight w:val="lightGray"/>
          <w:rtl w:val="0"/>
        </w:rPr>
        <w:t>Course code</w:t>
      </w:r>
      <w:r>
        <w:rPr>
          <w:rFonts w:hint="default" w:ascii="Calibri" w:hAnsi="Calibri" w:cs="Calibri"/>
          <w:sz w:val="36"/>
          <w:szCs w:val="36"/>
          <w:highlight w:val="lightGray"/>
          <w:rtl w:val="0"/>
        </w:rPr>
        <w:t xml:space="preserve">  </w:t>
      </w:r>
      <w:r>
        <w:rPr>
          <w:rFonts w:hint="default" w:ascii="Calibri" w:hAnsi="Calibri" w:eastAsia="inherit" w:cs="Calibri"/>
          <w:sz w:val="36"/>
          <w:szCs w:val="36"/>
          <w:highlight w:val="lightGray"/>
          <w:rtl w:val="0"/>
        </w:rPr>
        <w:t>:</w:t>
      </w:r>
      <w:r>
        <w:rPr>
          <w:rFonts w:hint="default" w:ascii="Calibri" w:hAnsi="Calibri" w:cs="Calibri"/>
          <w:sz w:val="24"/>
          <w:szCs w:val="24"/>
          <w:highlight w:val="lightGray"/>
          <w:rtl w:val="0"/>
        </w:rPr>
        <w:t xml:space="preserve"> </w:t>
      </w:r>
      <w:r>
        <w:rPr>
          <w:rFonts w:hint="default" w:ascii="Calibri" w:hAnsi="Calibri" w:eastAsia="inherit" w:cs="Calibri"/>
          <w:sz w:val="32"/>
          <w:szCs w:val="32"/>
          <w:rtl w:val="0"/>
        </w:rPr>
        <w:t>CSE251</w:t>
      </w:r>
    </w:p>
    <w:p w14:paraId="00000014">
      <w:pPr>
        <w:rPr>
          <w:rFonts w:hint="default" w:ascii="Calibri" w:hAnsi="Calibri" w:cs="Calibri"/>
          <w:sz w:val="24"/>
          <w:szCs w:val="24"/>
        </w:rPr>
      </w:pPr>
    </w:p>
    <w:p w14:paraId="00000015">
      <w:pPr>
        <w:rPr>
          <w:rFonts w:hint="default" w:ascii="Calibri" w:hAnsi="Calibri" w:cs="Calibri"/>
          <w:sz w:val="24"/>
          <w:szCs w:val="24"/>
        </w:rPr>
      </w:pPr>
    </w:p>
    <w:p w14:paraId="00000017">
      <w:pPr>
        <w:rPr>
          <w:sz w:val="24"/>
          <w:szCs w:val="24"/>
        </w:rPr>
      </w:pPr>
    </w:p>
    <w:p w14:paraId="4293C104">
      <w:pPr>
        <w:numPr>
          <w:ilvl w:val="0"/>
          <w:numId w:val="1"/>
        </w:numPr>
        <w:tabs>
          <w:tab w:val="clear" w:pos="420"/>
        </w:tabs>
        <w:ind w:left="425" w:leftChars="0" w:hanging="425" w:firstLineChars="0"/>
        <w:rPr>
          <w:sz w:val="22"/>
          <w:szCs w:val="22"/>
        </w:rPr>
      </w:pPr>
      <w:r>
        <w:rPr>
          <w:sz w:val="22"/>
          <w:szCs w:val="22"/>
          <w:rtl w:val="0"/>
        </w:rPr>
        <w:t>Tasneem</w:t>
      </w:r>
    </w:p>
    <w:p w14:paraId="5520E7B0">
      <w:pPr>
        <w:rPr>
          <w:sz w:val="22"/>
          <w:szCs w:val="22"/>
          <w:rtl w:val="0"/>
        </w:rPr>
      </w:pPr>
      <w:r>
        <w:rPr>
          <w:sz w:val="22"/>
          <w:szCs w:val="22"/>
        </w:rPr>
        <w:fldChar w:fldCharType="begin"/>
      </w:r>
      <w:r>
        <w:rPr>
          <w:sz w:val="22"/>
          <w:szCs w:val="22"/>
        </w:rPr>
        <w:instrText xml:space="preserve"> HYPERLINK "mailto:Tasneem.mohamed.2023@aiu.edu.eg" </w:instrText>
      </w:r>
      <w:r>
        <w:rPr>
          <w:sz w:val="22"/>
          <w:szCs w:val="22"/>
        </w:rPr>
        <w:fldChar w:fldCharType="separate"/>
      </w:r>
      <w:r>
        <w:rPr>
          <w:rStyle w:val="12"/>
          <w:sz w:val="22"/>
          <w:szCs w:val="22"/>
          <w:rtl w:val="0"/>
        </w:rPr>
        <w:t>Tasneem.mohamed.2023@aiu.edu.eg</w:t>
      </w:r>
      <w:r>
        <w:rPr>
          <w:sz w:val="22"/>
          <w:szCs w:val="22"/>
        </w:rPr>
        <w:fldChar w:fldCharType="end"/>
      </w:r>
    </w:p>
    <w:p w14:paraId="4C4008F9">
      <w:pPr>
        <w:rPr>
          <w:rFonts w:hint="default"/>
          <w:sz w:val="22"/>
          <w:szCs w:val="22"/>
          <w:rtl w:val="0"/>
          <w:lang w:val="en-US"/>
        </w:rPr>
      </w:pPr>
      <w:r>
        <w:rPr>
          <w:rFonts w:hint="default"/>
          <w:sz w:val="22"/>
          <w:szCs w:val="22"/>
          <w:rtl w:val="0"/>
          <w:lang w:val="en-US"/>
        </w:rPr>
        <w:t>Manage Payment</w:t>
      </w:r>
    </w:p>
    <w:p w14:paraId="00000018">
      <w:pPr>
        <w:numPr>
          <w:ilvl w:val="0"/>
          <w:numId w:val="1"/>
        </w:numPr>
        <w:ind w:left="420" w:leftChars="0" w:hanging="420" w:firstLineChars="0"/>
        <w:rPr>
          <w:sz w:val="22"/>
          <w:szCs w:val="22"/>
        </w:rPr>
      </w:pPr>
      <w:r>
        <w:rPr>
          <w:sz w:val="22"/>
          <w:szCs w:val="22"/>
          <w:rtl w:val="0"/>
        </w:rPr>
        <w:t xml:space="preserve">Abdulrahman </w:t>
      </w:r>
    </w:p>
    <w:p w14:paraId="00000019">
      <w:pPr>
        <w:rPr>
          <w:sz w:val="22"/>
          <w:szCs w:val="22"/>
          <w:rtl w:val="0"/>
        </w:rPr>
      </w:pPr>
      <w:r>
        <w:rPr>
          <w:sz w:val="22"/>
          <w:szCs w:val="22"/>
        </w:rPr>
        <w:fldChar w:fldCharType="begin"/>
      </w:r>
      <w:r>
        <w:rPr>
          <w:sz w:val="22"/>
          <w:szCs w:val="22"/>
        </w:rPr>
        <w:instrText xml:space="preserve"> HYPERLINK "mailto:abdelraheman.shehata.2023@aiu.edu.eg" </w:instrText>
      </w:r>
      <w:r>
        <w:rPr>
          <w:sz w:val="22"/>
          <w:szCs w:val="22"/>
        </w:rPr>
        <w:fldChar w:fldCharType="separate"/>
      </w:r>
      <w:r>
        <w:rPr>
          <w:rStyle w:val="12"/>
          <w:sz w:val="22"/>
          <w:szCs w:val="22"/>
          <w:rtl w:val="0"/>
        </w:rPr>
        <w:t>abdelraheman.shehata.2023@aiu.edu.eg</w:t>
      </w:r>
      <w:r>
        <w:rPr>
          <w:sz w:val="22"/>
          <w:szCs w:val="22"/>
        </w:rPr>
        <w:fldChar w:fldCharType="end"/>
      </w:r>
    </w:p>
    <w:p w14:paraId="1BD407CB">
      <w:pPr>
        <w:rPr>
          <w:rFonts w:hint="default"/>
          <w:sz w:val="22"/>
          <w:szCs w:val="22"/>
          <w:rtl w:val="0"/>
          <w:lang w:val="en-US"/>
        </w:rPr>
      </w:pPr>
      <w:r>
        <w:rPr>
          <w:rFonts w:hint="default"/>
          <w:sz w:val="22"/>
          <w:szCs w:val="22"/>
          <w:rtl w:val="0"/>
          <w:lang w:val="en-US"/>
        </w:rPr>
        <w:t>Manage goal</w:t>
      </w:r>
    </w:p>
    <w:p w14:paraId="652EE6C9">
      <w:pPr>
        <w:numPr>
          <w:ilvl w:val="0"/>
          <w:numId w:val="1"/>
        </w:numPr>
        <w:ind w:left="420" w:leftChars="0" w:hanging="420" w:firstLineChars="0"/>
        <w:rPr>
          <w:sz w:val="22"/>
          <w:szCs w:val="22"/>
        </w:rPr>
      </w:pPr>
      <w:r>
        <w:rPr>
          <w:sz w:val="22"/>
          <w:szCs w:val="22"/>
          <w:rtl w:val="0"/>
        </w:rPr>
        <w:t xml:space="preserve">Rokia </w:t>
      </w:r>
    </w:p>
    <w:p w14:paraId="00000025">
      <w:pPr>
        <w:rPr>
          <w:sz w:val="22"/>
          <w:szCs w:val="22"/>
          <w:rtl w:val="0"/>
        </w:rPr>
      </w:pPr>
      <w:r>
        <w:rPr>
          <w:sz w:val="22"/>
          <w:szCs w:val="22"/>
        </w:rPr>
        <w:fldChar w:fldCharType="begin"/>
      </w:r>
      <w:r>
        <w:rPr>
          <w:sz w:val="22"/>
          <w:szCs w:val="22"/>
        </w:rPr>
        <w:instrText xml:space="preserve"> HYPERLINK "mailto:rokia.hussein.2023@Aiu.edu.eg" </w:instrText>
      </w:r>
      <w:r>
        <w:rPr>
          <w:sz w:val="22"/>
          <w:szCs w:val="22"/>
        </w:rPr>
        <w:fldChar w:fldCharType="separate"/>
      </w:r>
      <w:r>
        <w:rPr>
          <w:rStyle w:val="12"/>
          <w:sz w:val="22"/>
          <w:szCs w:val="22"/>
          <w:rtl w:val="0"/>
        </w:rPr>
        <w:t>rokia.hussein.2023@Aiu.edu.eg</w:t>
      </w:r>
      <w:r>
        <w:rPr>
          <w:sz w:val="22"/>
          <w:szCs w:val="22"/>
        </w:rPr>
        <w:fldChar w:fldCharType="end"/>
      </w:r>
    </w:p>
    <w:p w14:paraId="14A2A950">
      <w:pPr>
        <w:rPr>
          <w:rFonts w:hint="default"/>
          <w:sz w:val="22"/>
          <w:szCs w:val="22"/>
          <w:rtl w:val="0"/>
          <w:lang w:val="en-US"/>
        </w:rPr>
      </w:pPr>
      <w:r>
        <w:rPr>
          <w:rFonts w:hint="default"/>
          <w:sz w:val="22"/>
          <w:szCs w:val="22"/>
          <w:rtl w:val="0"/>
          <w:lang w:val="en-US"/>
        </w:rPr>
        <w:t>Manage premium subscribers</w:t>
      </w:r>
    </w:p>
    <w:p w14:paraId="00000029">
      <w:pPr>
        <w:numPr>
          <w:ilvl w:val="0"/>
          <w:numId w:val="1"/>
        </w:numPr>
        <w:ind w:left="420" w:leftChars="0" w:hanging="420" w:firstLineChars="0"/>
        <w:rPr>
          <w:sz w:val="22"/>
          <w:szCs w:val="22"/>
        </w:rPr>
      </w:pPr>
      <w:r>
        <w:rPr>
          <w:sz w:val="22"/>
          <w:szCs w:val="22"/>
          <w:rtl w:val="0"/>
        </w:rPr>
        <w:t>Mariam</w:t>
      </w:r>
    </w:p>
    <w:p w14:paraId="0000002A">
      <w:pPr>
        <w:rPr>
          <w:sz w:val="22"/>
          <w:szCs w:val="22"/>
        </w:rPr>
      </w:pPr>
      <w:r>
        <w:rPr>
          <w:sz w:val="22"/>
          <w:szCs w:val="22"/>
        </w:rPr>
        <w:fldChar w:fldCharType="begin"/>
      </w:r>
      <w:r>
        <w:rPr>
          <w:sz w:val="22"/>
          <w:szCs w:val="22"/>
        </w:rPr>
        <w:instrText xml:space="preserve"> HYPERLINK "mailto:Mariam.othamn.2023@aiu.edu.eg" </w:instrText>
      </w:r>
      <w:r>
        <w:rPr>
          <w:sz w:val="22"/>
          <w:szCs w:val="22"/>
        </w:rPr>
        <w:fldChar w:fldCharType="separate"/>
      </w:r>
      <w:r>
        <w:rPr>
          <w:rStyle w:val="12"/>
          <w:sz w:val="22"/>
          <w:szCs w:val="22"/>
          <w:rtl w:val="0"/>
        </w:rPr>
        <w:t>Mariam.othamn.2023@aiu.edu.eg</w:t>
      </w:r>
      <w:r>
        <w:rPr>
          <w:sz w:val="22"/>
          <w:szCs w:val="22"/>
        </w:rPr>
        <w:fldChar w:fldCharType="end"/>
      </w:r>
    </w:p>
    <w:p w14:paraId="5CF93396">
      <w:pPr>
        <w:rPr>
          <w:rFonts w:hint="default"/>
          <w:sz w:val="22"/>
          <w:szCs w:val="22"/>
          <w:rtl w:val="0"/>
          <w:lang w:val="en-US"/>
        </w:rPr>
      </w:pPr>
      <w:r>
        <w:rPr>
          <w:rFonts w:hint="default"/>
          <w:sz w:val="22"/>
          <w:szCs w:val="22"/>
          <w:lang w:val="en-US"/>
        </w:rPr>
        <w:t>Manage nutrition intake</w:t>
      </w:r>
    </w:p>
    <w:p w14:paraId="0000002F">
      <w:pPr>
        <w:numPr>
          <w:ilvl w:val="0"/>
          <w:numId w:val="1"/>
        </w:numPr>
        <w:ind w:left="420" w:leftChars="0" w:hanging="420" w:firstLineChars="0"/>
        <w:rPr>
          <w:sz w:val="22"/>
          <w:szCs w:val="22"/>
        </w:rPr>
      </w:pPr>
      <w:r>
        <w:rPr>
          <w:sz w:val="22"/>
          <w:szCs w:val="22"/>
          <w:rtl w:val="0"/>
        </w:rPr>
        <w:t>Raghad</w:t>
      </w:r>
    </w:p>
    <w:p w14:paraId="6A3ED164">
      <w:pPr>
        <w:rPr>
          <w:sz w:val="22"/>
          <w:szCs w:val="22"/>
          <w:rtl w:val="0"/>
        </w:rPr>
      </w:pPr>
      <w:r>
        <w:rPr>
          <w:sz w:val="22"/>
          <w:szCs w:val="22"/>
          <w:rtl w:val="0"/>
        </w:rPr>
        <w:t>raghad.mohamed.2023@aiu.edu.eg</w:t>
      </w:r>
    </w:p>
    <w:p w14:paraId="1C33E232">
      <w:pPr>
        <w:rPr>
          <w:rFonts w:hint="default"/>
          <w:sz w:val="22"/>
          <w:szCs w:val="22"/>
          <w:rtl w:val="0"/>
          <w:lang w:val="en-US"/>
        </w:rPr>
      </w:pPr>
      <w:r>
        <w:rPr>
          <w:rFonts w:hint="default"/>
          <w:sz w:val="22"/>
          <w:szCs w:val="22"/>
          <w:rtl w:val="0"/>
          <w:lang w:val="en-US"/>
        </w:rPr>
        <w:t>Manage session</w:t>
      </w:r>
    </w:p>
    <w:p w14:paraId="5D327A85">
      <w:pPr>
        <w:rPr>
          <w:sz w:val="20"/>
          <w:szCs w:val="20"/>
          <w:rtl w:val="0"/>
        </w:rPr>
      </w:pPr>
    </w:p>
    <w:p w14:paraId="7B989314">
      <w:pPr>
        <w:rPr>
          <w:sz w:val="20"/>
          <w:szCs w:val="20"/>
          <w:rtl w:val="0"/>
        </w:rPr>
      </w:pPr>
    </w:p>
    <w:p w14:paraId="777A2095">
      <w:pPr>
        <w:rPr>
          <w:sz w:val="20"/>
          <w:szCs w:val="20"/>
          <w:rtl w:val="0"/>
        </w:rPr>
      </w:pPr>
    </w:p>
    <w:p w14:paraId="0A42B2EC">
      <w:pPr>
        <w:rPr>
          <w:rFonts w:hint="default"/>
          <w:sz w:val="20"/>
          <w:szCs w:val="20"/>
          <w:rtl w:val="0"/>
          <w:lang w:val="en-US"/>
        </w:rPr>
      </w:pPr>
    </w:p>
    <w:p w14:paraId="7A0F1B21">
      <w:pPr>
        <w:rPr>
          <w:rFonts w:hint="default"/>
          <w:sz w:val="20"/>
          <w:szCs w:val="20"/>
          <w:rtl w:val="0"/>
          <w:lang w:val="en-US"/>
        </w:rPr>
      </w:pPr>
    </w:p>
    <w:p w14:paraId="1ABDAAE8">
      <w:pPr>
        <w:rPr>
          <w:rFonts w:hint="default"/>
          <w:sz w:val="20"/>
          <w:szCs w:val="20"/>
          <w:rtl w:val="0"/>
          <w:lang w:val="en-US"/>
        </w:rPr>
      </w:pPr>
    </w:p>
    <w:p w14:paraId="26525D22">
      <w:pPr>
        <w:rPr>
          <w:rFonts w:hint="default"/>
          <w:sz w:val="20"/>
          <w:szCs w:val="20"/>
          <w:rtl w:val="0"/>
          <w:lang w:val="en-US"/>
        </w:rPr>
      </w:pPr>
    </w:p>
    <w:p w14:paraId="701A4389">
      <w:pPr>
        <w:rPr>
          <w:rFonts w:hint="default"/>
          <w:sz w:val="20"/>
          <w:szCs w:val="20"/>
          <w:rtl w:val="0"/>
          <w:lang w:val="en-US"/>
        </w:rPr>
      </w:pPr>
    </w:p>
    <w:p w14:paraId="2542F56A">
      <w:pPr>
        <w:rPr>
          <w:rFonts w:hint="default"/>
          <w:sz w:val="20"/>
          <w:szCs w:val="20"/>
          <w:rtl w:val="0"/>
          <w:lang w:val="en-US"/>
        </w:rPr>
      </w:pPr>
    </w:p>
    <w:p w14:paraId="025C27BD">
      <w:pPr>
        <w:rPr>
          <w:rFonts w:hint="default"/>
          <w:sz w:val="20"/>
          <w:szCs w:val="20"/>
          <w:rtl w:val="0"/>
          <w:lang w:val="en-US"/>
        </w:rPr>
      </w:pPr>
    </w:p>
    <w:p w14:paraId="48514A26">
      <w:pPr>
        <w:rPr>
          <w:rFonts w:hint="default"/>
          <w:sz w:val="20"/>
          <w:szCs w:val="20"/>
          <w:rtl w:val="0"/>
          <w:lang w:val="en-US"/>
        </w:rPr>
      </w:pPr>
    </w:p>
    <w:p w14:paraId="0051BA36">
      <w:pPr>
        <w:rPr>
          <w:rFonts w:hint="default"/>
          <w:sz w:val="20"/>
          <w:szCs w:val="20"/>
          <w:rtl w:val="0"/>
          <w:lang w:val="en-US"/>
        </w:rPr>
      </w:pPr>
    </w:p>
    <w:p w14:paraId="4E21B0BD">
      <w:pPr>
        <w:rPr>
          <w:rFonts w:hint="default"/>
          <w:sz w:val="20"/>
          <w:szCs w:val="20"/>
          <w:rtl w:val="0"/>
          <w:lang w:val="en-US"/>
        </w:rPr>
      </w:pPr>
    </w:p>
    <w:p w14:paraId="53F2E3FE">
      <w:pPr>
        <w:rPr>
          <w:rFonts w:hint="default"/>
          <w:sz w:val="20"/>
          <w:szCs w:val="20"/>
          <w:rtl w:val="0"/>
          <w:lang w:val="en-US"/>
        </w:rPr>
      </w:pPr>
    </w:p>
    <w:p w14:paraId="6D6A3858">
      <w:pPr>
        <w:rPr>
          <w:sz w:val="20"/>
          <w:szCs w:val="20"/>
          <w:rtl w:val="0"/>
        </w:rPr>
      </w:pPr>
    </w:p>
    <w:p w14:paraId="6391CF0E">
      <w:pPr>
        <w:rPr>
          <w:rFonts w:hint="default"/>
          <w:b/>
          <w:bCs/>
          <w:color w:val="C00000"/>
          <w:sz w:val="40"/>
          <w:szCs w:val="40"/>
          <w:rtl w:val="0"/>
          <w:lang w:val="en-US"/>
        </w:rPr>
      </w:pPr>
      <w:r>
        <w:rPr>
          <w:rFonts w:hint="default"/>
          <w:b/>
          <w:bCs/>
          <w:color w:val="C00000"/>
          <w:sz w:val="40"/>
          <w:szCs w:val="40"/>
          <w:rtl w:val="0"/>
          <w:lang w:val="en-US"/>
        </w:rPr>
        <w:t>Mil</w:t>
      </w:r>
      <w:bookmarkStart w:id="7" w:name="_GoBack"/>
      <w:bookmarkEnd w:id="7"/>
      <w:r>
        <w:rPr>
          <w:rFonts w:hint="default"/>
          <w:b/>
          <w:bCs/>
          <w:color w:val="C00000"/>
          <w:sz w:val="40"/>
          <w:szCs w:val="40"/>
          <w:rtl w:val="0"/>
          <w:lang w:val="en-US"/>
        </w:rPr>
        <w:t>estone</w:t>
      </w:r>
      <w:r>
        <w:rPr>
          <w:rFonts w:hint="default"/>
          <w:b/>
          <w:bCs/>
          <w:color w:val="C00000"/>
          <w:sz w:val="36"/>
          <w:szCs w:val="36"/>
          <w:rtl w:val="0"/>
          <w:lang w:val="en-US"/>
        </w:rPr>
        <w:t xml:space="preserve"> </w:t>
      </w:r>
      <w:r>
        <w:rPr>
          <w:rFonts w:hint="default"/>
          <w:b/>
          <w:bCs/>
          <w:color w:val="C00000"/>
          <w:sz w:val="40"/>
          <w:szCs w:val="40"/>
          <w:rtl w:val="0"/>
          <w:lang w:val="en-US"/>
        </w:rPr>
        <w:t>1</w:t>
      </w:r>
    </w:p>
    <w:p w14:paraId="00000037">
      <w:pPr>
        <w:numPr>
          <w:ilvl w:val="0"/>
          <w:numId w:val="2"/>
        </w:numPr>
        <w:pBdr>
          <w:top w:val="none" w:color="auto" w:sz="0" w:space="0"/>
          <w:left w:val="none" w:color="auto" w:sz="0" w:space="0"/>
          <w:bottom w:val="none" w:color="auto" w:sz="0" w:space="0"/>
          <w:right w:val="none" w:color="auto" w:sz="0" w:space="0"/>
          <w:between w:val="none" w:color="auto" w:sz="0" w:space="0"/>
        </w:pBdr>
        <w:spacing w:after="0"/>
        <w:ind w:left="360" w:hanging="360"/>
        <w:rPr>
          <w:rFonts w:ascii="Arial Black" w:hAnsi="Arial Black" w:eastAsia="Arial Black" w:cs="Arial Black"/>
          <w:color w:val="C00000"/>
          <w:sz w:val="24"/>
          <w:szCs w:val="24"/>
        </w:rPr>
      </w:pPr>
      <w:r>
        <w:rPr>
          <w:rFonts w:ascii="Arial Black" w:hAnsi="Arial Black" w:eastAsia="Arial Black" w:cs="Arial Black"/>
          <w:color w:val="C00000"/>
          <w:sz w:val="24"/>
          <w:szCs w:val="24"/>
          <w:rtl w:val="0"/>
        </w:rPr>
        <w:t>Problem define and solution</w:t>
      </w:r>
    </w:p>
    <w:p w14:paraId="00000038">
      <w:pPr>
        <w:numPr>
          <w:ilvl w:val="0"/>
          <w:numId w:val="3"/>
        </w:numPr>
        <w:pBdr>
          <w:top w:val="none" w:color="auto" w:sz="0" w:space="0"/>
          <w:left w:val="none" w:color="auto" w:sz="0" w:space="0"/>
          <w:bottom w:val="none" w:color="auto" w:sz="0" w:space="0"/>
          <w:right w:val="none" w:color="auto" w:sz="0" w:space="0"/>
          <w:between w:val="none" w:color="auto" w:sz="0" w:space="0"/>
        </w:pBdr>
        <w:spacing w:after="0"/>
        <w:ind w:left="720" w:hanging="360"/>
        <w:rPr>
          <w:color w:val="000000"/>
          <w:sz w:val="24"/>
          <w:szCs w:val="24"/>
        </w:rPr>
      </w:pPr>
      <w:r>
        <w:rPr>
          <w:color w:val="000000"/>
          <w:sz w:val="24"/>
          <w:szCs w:val="24"/>
          <w:rtl w:val="0"/>
        </w:rPr>
        <w:t>In today’s society, several barriers prevent individuals from maintaining a healthy lifestyle, even though the desire to improve physical fitness is widespread. One major problem is the lack of time to visit a gym. People with demanding work or personal schedules often struggle to incorporate consistent workouts into their daily routines, limiting their opportunities to stay fit.</w:t>
      </w:r>
    </w:p>
    <w:p w14:paraId="00000039">
      <w:pPr>
        <w:numPr>
          <w:ilvl w:val="0"/>
          <w:numId w:val="3"/>
        </w:numPr>
        <w:pBdr>
          <w:top w:val="none" w:color="auto" w:sz="0" w:space="0"/>
          <w:left w:val="none" w:color="auto" w:sz="0" w:space="0"/>
          <w:bottom w:val="none" w:color="auto" w:sz="0" w:space="0"/>
          <w:right w:val="none" w:color="auto" w:sz="0" w:space="0"/>
          <w:between w:val="none" w:color="auto" w:sz="0" w:space="0"/>
        </w:pBdr>
        <w:spacing w:after="0"/>
        <w:ind w:left="720" w:hanging="360"/>
        <w:rPr>
          <w:color w:val="000000"/>
          <w:sz w:val="24"/>
          <w:szCs w:val="24"/>
        </w:rPr>
      </w:pPr>
      <w:r>
        <w:rPr>
          <w:color w:val="000000"/>
          <w:sz w:val="24"/>
          <w:szCs w:val="24"/>
          <w:rtl w:val="0"/>
        </w:rPr>
        <w:t>Another significant issue is gym anxiety, a scientifically recognized condition where individuals feel uncomfortable or intimidated in gym environments. This anxiety can stem from concerns about judgment, lack of confidence, or feeling out of place, leading many to avoid gyms altogether.</w:t>
      </w:r>
    </w:p>
    <w:p w14:paraId="0000003A">
      <w:pPr>
        <w:numPr>
          <w:ilvl w:val="0"/>
          <w:numId w:val="3"/>
        </w:numPr>
        <w:pBdr>
          <w:top w:val="none" w:color="auto" w:sz="0" w:space="0"/>
          <w:left w:val="none" w:color="auto" w:sz="0" w:space="0"/>
          <w:bottom w:val="none" w:color="auto" w:sz="0" w:space="0"/>
          <w:right w:val="none" w:color="auto" w:sz="0" w:space="0"/>
          <w:between w:val="none" w:color="auto" w:sz="0" w:space="0"/>
        </w:pBdr>
        <w:spacing w:after="0"/>
        <w:ind w:left="720" w:hanging="360"/>
        <w:rPr>
          <w:color w:val="000000"/>
          <w:sz w:val="24"/>
          <w:szCs w:val="24"/>
        </w:rPr>
      </w:pPr>
      <w:r>
        <w:rPr>
          <w:color w:val="000000"/>
          <w:sz w:val="24"/>
          <w:szCs w:val="24"/>
          <w:rtl w:val="0"/>
        </w:rPr>
        <w:t>Additionally, obesity and excessive body fat remain prevalent health issues, with many individuals seeking ways to manage their weight but lacking effective, accessible solutions. Even for those who do go to the gym, a lack of knowledge about proper exercise techniques often leads to ineffective or potentially harmful workouts. This gap in understanding prevents many from achieving their fitness goals and contributes to further frustration.</w:t>
      </w:r>
    </w:p>
    <w:p w14:paraId="0000003B">
      <w:pPr>
        <w:numPr>
          <w:ilvl w:val="0"/>
          <w:numId w:val="3"/>
        </w:numPr>
        <w:pBdr>
          <w:top w:val="none" w:color="auto" w:sz="0" w:space="0"/>
          <w:left w:val="none" w:color="auto" w:sz="0" w:space="0"/>
          <w:bottom w:val="none" w:color="auto" w:sz="0" w:space="0"/>
          <w:right w:val="none" w:color="auto" w:sz="0" w:space="0"/>
          <w:between w:val="none" w:color="auto" w:sz="0" w:space="0"/>
        </w:pBdr>
        <w:spacing w:after="0"/>
        <w:ind w:left="720" w:hanging="360"/>
        <w:rPr>
          <w:color w:val="000000"/>
          <w:sz w:val="24"/>
          <w:szCs w:val="24"/>
        </w:rPr>
      </w:pPr>
      <w:r>
        <w:rPr>
          <w:color w:val="000000"/>
          <w:sz w:val="24"/>
          <w:szCs w:val="24"/>
          <w:rtl w:val="0"/>
        </w:rPr>
        <w:t>These challenges—time constraints, gym anxiety, weight management struggles, and lack of exercise knowledge—create a significant barrier to achieving and maintaining a healthy lifestyle. Our project seeks to address these problems by offering a practical, guided solution to make fitness more accessible and less intimidating for everyone</w:t>
      </w:r>
    </w:p>
    <w:p w14:paraId="0000003C">
      <w:pPr>
        <w:pBdr>
          <w:top w:val="none" w:color="auto" w:sz="0" w:space="0"/>
          <w:left w:val="none" w:color="auto" w:sz="0" w:space="0"/>
          <w:bottom w:val="none" w:color="auto" w:sz="0" w:space="0"/>
          <w:right w:val="none" w:color="auto" w:sz="0" w:space="0"/>
          <w:between w:val="none" w:color="auto" w:sz="0" w:space="0"/>
        </w:pBdr>
        <w:spacing w:after="0"/>
        <w:ind w:left="720" w:firstLine="0"/>
        <w:rPr>
          <w:color w:val="000000"/>
          <w:sz w:val="24"/>
          <w:szCs w:val="24"/>
        </w:rPr>
      </w:pPr>
    </w:p>
    <w:p w14:paraId="0000003D">
      <w:pPr>
        <w:numPr>
          <w:ilvl w:val="0"/>
          <w:numId w:val="2"/>
        </w:numPr>
        <w:pBdr>
          <w:top w:val="none" w:color="auto" w:sz="0" w:space="0"/>
          <w:left w:val="none" w:color="auto" w:sz="0" w:space="0"/>
          <w:bottom w:val="none" w:color="auto" w:sz="0" w:space="0"/>
          <w:right w:val="none" w:color="auto" w:sz="0" w:space="0"/>
          <w:between w:val="none" w:color="auto" w:sz="0" w:space="0"/>
        </w:pBdr>
        <w:spacing w:after="0"/>
        <w:ind w:left="360" w:hanging="360"/>
        <w:rPr>
          <w:rFonts w:ascii="Arial Black" w:hAnsi="Arial Black" w:eastAsia="Arial Black" w:cs="Arial Black"/>
          <w:b/>
          <w:color w:val="C00000"/>
          <w:sz w:val="24"/>
          <w:szCs w:val="24"/>
        </w:rPr>
      </w:pPr>
      <w:r>
        <w:rPr>
          <w:rFonts w:ascii="Arial Black" w:hAnsi="Arial Black" w:eastAsia="Arial Black" w:cs="Arial Black"/>
          <w:b/>
          <w:color w:val="C00000"/>
          <w:sz w:val="24"/>
          <w:szCs w:val="24"/>
          <w:rtl w:val="0"/>
        </w:rPr>
        <w:t>Project Title</w:t>
      </w:r>
    </w:p>
    <w:p w14:paraId="0000003E">
      <w:pPr>
        <w:pBdr>
          <w:top w:val="none" w:color="auto" w:sz="0" w:space="0"/>
          <w:left w:val="none" w:color="auto" w:sz="0" w:space="0"/>
          <w:bottom w:val="none" w:color="auto" w:sz="0" w:space="0"/>
          <w:right w:val="none" w:color="auto" w:sz="0" w:space="0"/>
          <w:between w:val="none" w:color="auto" w:sz="0" w:space="0"/>
        </w:pBdr>
        <w:spacing w:after="0"/>
        <w:ind w:left="360" w:firstLine="0"/>
        <w:rPr>
          <w:color w:val="000000"/>
          <w:sz w:val="28"/>
          <w:szCs w:val="28"/>
        </w:rPr>
      </w:pPr>
      <w:r>
        <w:rPr>
          <w:color w:val="000000"/>
          <w:sz w:val="28"/>
          <w:szCs w:val="28"/>
          <w:rtl w:val="0"/>
        </w:rPr>
        <w:t xml:space="preserve">Healthy Lifestyle </w:t>
      </w:r>
    </w:p>
    <w:p w14:paraId="0000003F">
      <w:pPr>
        <w:pBdr>
          <w:top w:val="none" w:color="auto" w:sz="0" w:space="0"/>
          <w:left w:val="none" w:color="auto" w:sz="0" w:space="0"/>
          <w:bottom w:val="none" w:color="auto" w:sz="0" w:space="0"/>
          <w:right w:val="none" w:color="auto" w:sz="0" w:space="0"/>
          <w:between w:val="none" w:color="auto" w:sz="0" w:space="0"/>
        </w:pBdr>
        <w:spacing w:after="0"/>
        <w:ind w:left="360" w:firstLine="0"/>
        <w:rPr>
          <w:rFonts w:ascii="Arial Black" w:hAnsi="Arial Black" w:eastAsia="Arial Black" w:cs="Arial Black"/>
          <w:b/>
          <w:color w:val="C00000"/>
          <w:sz w:val="24"/>
          <w:szCs w:val="24"/>
        </w:rPr>
      </w:pPr>
    </w:p>
    <w:p w14:paraId="00000040">
      <w:pPr>
        <w:numPr>
          <w:ilvl w:val="0"/>
          <w:numId w:val="2"/>
        </w:numPr>
        <w:pBdr>
          <w:top w:val="none" w:color="auto" w:sz="0" w:space="0"/>
          <w:left w:val="none" w:color="auto" w:sz="0" w:space="0"/>
          <w:bottom w:val="none" w:color="auto" w:sz="0" w:space="0"/>
          <w:right w:val="none" w:color="auto" w:sz="0" w:space="0"/>
          <w:between w:val="none" w:color="auto" w:sz="0" w:space="0"/>
        </w:pBdr>
        <w:spacing w:after="0"/>
        <w:ind w:left="360" w:hanging="360"/>
        <w:rPr>
          <w:rFonts w:ascii="Arial Black" w:hAnsi="Arial Black" w:eastAsia="Arial Black" w:cs="Arial Black"/>
          <w:b/>
          <w:color w:val="C00000"/>
          <w:sz w:val="24"/>
          <w:szCs w:val="24"/>
        </w:rPr>
      </w:pPr>
      <w:r>
        <w:rPr>
          <w:rFonts w:ascii="Arial Black" w:hAnsi="Arial Black" w:eastAsia="Arial Black" w:cs="Arial Black"/>
          <w:b/>
          <w:color w:val="C00000"/>
          <w:sz w:val="24"/>
          <w:szCs w:val="24"/>
          <w:rtl w:val="0"/>
        </w:rPr>
        <w:t>Project Description</w:t>
      </w:r>
    </w:p>
    <w:p w14:paraId="00000041">
      <w:pPr>
        <w:numPr>
          <w:ilvl w:val="0"/>
          <w:numId w:val="4"/>
        </w:numPr>
        <w:pBdr>
          <w:top w:val="none" w:color="auto" w:sz="0" w:space="0"/>
          <w:left w:val="none" w:color="auto" w:sz="0" w:space="0"/>
          <w:bottom w:val="none" w:color="auto" w:sz="0" w:space="0"/>
          <w:right w:val="none" w:color="auto" w:sz="0" w:space="0"/>
          <w:between w:val="none" w:color="auto" w:sz="0" w:space="0"/>
        </w:pBdr>
        <w:spacing w:after="0"/>
        <w:ind w:left="450" w:hanging="360"/>
        <w:rPr>
          <w:color w:val="000000"/>
          <w:sz w:val="28"/>
          <w:szCs w:val="28"/>
        </w:rPr>
      </w:pPr>
      <w:r>
        <w:rPr>
          <w:color w:val="000000"/>
          <w:sz w:val="28"/>
          <w:szCs w:val="28"/>
          <w:rtl w:val="0"/>
        </w:rPr>
        <w:t>The Lifestyle Application System is a comprehensive digital platform designed to enhance users' daily lives by promoting healthier habits, improving productivity, and fostering overall well-being. By integrating various tools and features, this system helps users effectively manage their physical and mental health through a highly personalized experience.</w:t>
      </w:r>
    </w:p>
    <w:p w14:paraId="00000042">
      <w:pPr>
        <w:pBdr>
          <w:top w:val="none" w:color="auto" w:sz="0" w:space="0"/>
          <w:left w:val="none" w:color="auto" w:sz="0" w:space="0"/>
          <w:bottom w:val="none" w:color="auto" w:sz="0" w:space="0"/>
          <w:right w:val="none" w:color="auto" w:sz="0" w:space="0"/>
          <w:between w:val="none" w:color="auto" w:sz="0" w:space="0"/>
        </w:pBdr>
        <w:spacing w:after="0"/>
        <w:ind w:left="720" w:firstLine="0"/>
        <w:rPr>
          <w:color w:val="000000"/>
          <w:sz w:val="28"/>
          <w:szCs w:val="28"/>
        </w:rPr>
      </w:pPr>
    </w:p>
    <w:p w14:paraId="00000043">
      <w:pPr>
        <w:numPr>
          <w:ilvl w:val="0"/>
          <w:numId w:val="4"/>
        </w:numPr>
        <w:pBdr>
          <w:top w:val="none" w:color="auto" w:sz="0" w:space="0"/>
          <w:left w:val="none" w:color="auto" w:sz="0" w:space="0"/>
          <w:bottom w:val="none" w:color="auto" w:sz="0" w:space="0"/>
          <w:right w:val="none" w:color="auto" w:sz="0" w:space="0"/>
          <w:between w:val="none" w:color="auto" w:sz="0" w:space="0"/>
        </w:pBdr>
        <w:spacing w:after="0"/>
        <w:ind w:left="450" w:hanging="360"/>
        <w:rPr>
          <w:color w:val="000000"/>
          <w:sz w:val="28"/>
          <w:szCs w:val="28"/>
        </w:rPr>
      </w:pPr>
      <w:r>
        <w:rPr>
          <w:color w:val="000000"/>
          <w:sz w:val="28"/>
          <w:szCs w:val="28"/>
          <w:rtl w:val="0"/>
        </w:rPr>
        <w:t>Users input personal data such as height, weight, age, and food preferences, allowing the system to generate meal suggestions that align with their unique needs. The application also counts calories, providing insights into daily calorie intake to help users stay on track with their nutrition goals. Additionally, it tracks workout progress it provides score on the user's daily achievements of fitness goals, fostering motivation and accountability.</w:t>
      </w:r>
    </w:p>
    <w:p w14:paraId="00000044">
      <w:pPr>
        <w:pBdr>
          <w:top w:val="none" w:color="auto" w:sz="0" w:space="0"/>
          <w:left w:val="none" w:color="auto" w:sz="0" w:space="0"/>
          <w:bottom w:val="none" w:color="auto" w:sz="0" w:space="0"/>
          <w:right w:val="none" w:color="auto" w:sz="0" w:space="0"/>
          <w:between w:val="none" w:color="auto" w:sz="0" w:space="0"/>
        </w:pBdr>
        <w:spacing w:after="0"/>
        <w:ind w:left="720" w:firstLine="0"/>
        <w:rPr>
          <w:color w:val="000000"/>
          <w:sz w:val="28"/>
          <w:szCs w:val="28"/>
        </w:rPr>
      </w:pPr>
    </w:p>
    <w:p w14:paraId="00000045">
      <w:pPr>
        <w:numPr>
          <w:ilvl w:val="0"/>
          <w:numId w:val="4"/>
        </w:numPr>
        <w:pBdr>
          <w:top w:val="none" w:color="auto" w:sz="0" w:space="0"/>
          <w:left w:val="none" w:color="auto" w:sz="0" w:space="0"/>
          <w:bottom w:val="none" w:color="auto" w:sz="0" w:space="0"/>
          <w:right w:val="none" w:color="auto" w:sz="0" w:space="0"/>
          <w:between w:val="none" w:color="auto" w:sz="0" w:space="0"/>
        </w:pBdr>
        <w:spacing w:after="0"/>
        <w:ind w:left="450" w:hanging="360"/>
        <w:rPr>
          <w:color w:val="000000"/>
          <w:sz w:val="28"/>
          <w:szCs w:val="28"/>
        </w:rPr>
      </w:pPr>
      <w:r>
        <w:rPr>
          <w:color w:val="000000"/>
          <w:sz w:val="28"/>
          <w:szCs w:val="28"/>
          <w:rtl w:val="0"/>
        </w:rPr>
        <w:t>The application provides tailored content, recommending relevant resources and activities based on each user’s specific situation and progress. Through intuitive design and adaptive algorithms, the system empowers users to track their overall health journey, receive real-time feedback, and access resources that support their health and lifestyle goals.</w:t>
      </w:r>
    </w:p>
    <w:p w14:paraId="00000046">
      <w:pPr>
        <w:pBdr>
          <w:top w:val="none" w:color="auto" w:sz="0" w:space="0"/>
          <w:left w:val="none" w:color="auto" w:sz="0" w:space="0"/>
          <w:bottom w:val="none" w:color="auto" w:sz="0" w:space="0"/>
          <w:right w:val="none" w:color="auto" w:sz="0" w:space="0"/>
          <w:between w:val="none" w:color="auto" w:sz="0" w:space="0"/>
        </w:pBdr>
        <w:spacing w:after="0"/>
        <w:ind w:left="720" w:firstLine="0"/>
        <w:rPr>
          <w:color w:val="000000"/>
          <w:sz w:val="28"/>
          <w:szCs w:val="28"/>
        </w:rPr>
      </w:pPr>
    </w:p>
    <w:p w14:paraId="00000047">
      <w:pPr>
        <w:numPr>
          <w:ilvl w:val="0"/>
          <w:numId w:val="4"/>
        </w:numPr>
        <w:pBdr>
          <w:top w:val="none" w:color="auto" w:sz="0" w:space="0"/>
          <w:left w:val="none" w:color="auto" w:sz="0" w:space="0"/>
          <w:bottom w:val="none" w:color="auto" w:sz="0" w:space="0"/>
          <w:right w:val="none" w:color="auto" w:sz="0" w:space="0"/>
          <w:between w:val="none" w:color="auto" w:sz="0" w:space="0"/>
        </w:pBdr>
        <w:spacing w:after="0"/>
        <w:ind w:left="450" w:hanging="360"/>
        <w:rPr>
          <w:color w:val="000000"/>
          <w:sz w:val="28"/>
          <w:szCs w:val="28"/>
        </w:rPr>
      </w:pPr>
      <w:r>
        <w:rPr>
          <w:color w:val="000000"/>
          <w:sz w:val="28"/>
          <w:szCs w:val="28"/>
          <w:rtl w:val="0"/>
        </w:rPr>
        <w:t>A premium subscription, which can only be paid using cards, enables users to communicate directly with health coaches or doctors for personalized guidance and expert advice. Overall, the Lifestyle Application System equips users with the tools they need to lead a more balanced, fulfilling, and organized life.</w:t>
      </w:r>
    </w:p>
    <w:p w14:paraId="00000048">
      <w:pPr>
        <w:pBdr>
          <w:top w:val="none" w:color="auto" w:sz="0" w:space="0"/>
          <w:left w:val="none" w:color="auto" w:sz="0" w:space="0"/>
          <w:bottom w:val="none" w:color="auto" w:sz="0" w:space="0"/>
          <w:right w:val="none" w:color="auto" w:sz="0" w:space="0"/>
          <w:between w:val="none" w:color="auto" w:sz="0" w:space="0"/>
        </w:pBdr>
        <w:spacing w:after="0"/>
        <w:ind w:left="720" w:firstLine="0"/>
        <w:rPr>
          <w:color w:val="000000"/>
          <w:sz w:val="28"/>
          <w:szCs w:val="28"/>
        </w:rPr>
      </w:pPr>
    </w:p>
    <w:p w14:paraId="00000049">
      <w:pPr>
        <w:numPr>
          <w:ilvl w:val="0"/>
          <w:numId w:val="4"/>
        </w:numPr>
        <w:pBdr>
          <w:top w:val="none" w:color="auto" w:sz="0" w:space="0"/>
          <w:left w:val="none" w:color="auto" w:sz="0" w:space="0"/>
          <w:bottom w:val="none" w:color="auto" w:sz="0" w:space="0"/>
          <w:right w:val="none" w:color="auto" w:sz="0" w:space="0"/>
          <w:between w:val="none" w:color="auto" w:sz="0" w:space="0"/>
        </w:pBdr>
        <w:spacing w:after="0"/>
        <w:ind w:left="450" w:hanging="360"/>
        <w:rPr>
          <w:color w:val="000000"/>
          <w:sz w:val="28"/>
          <w:szCs w:val="28"/>
        </w:rPr>
      </w:pPr>
      <w:r>
        <w:rPr>
          <w:color w:val="000000"/>
          <w:sz w:val="28"/>
          <w:szCs w:val="28"/>
          <w:rtl w:val="0"/>
        </w:rPr>
        <w:t>The system ensures that users receive clear and transparent billing information detailing the charges for services provided by both doctors and coaches. For each session or service, the system will automatically deduct a 20% platform fee from the earnings of the doctors and coaches. This transparent process allows users to understand the exact cost of services, while doctors and coaches can track their earnings after the platform's deduction, ensuring smooth and accurate financial transactions.</w:t>
      </w:r>
    </w:p>
    <w:p w14:paraId="0000004A">
      <w:pPr>
        <w:pBdr>
          <w:top w:val="none" w:color="auto" w:sz="0" w:space="0"/>
          <w:left w:val="none" w:color="auto" w:sz="0" w:space="0"/>
          <w:bottom w:val="none" w:color="auto" w:sz="0" w:space="0"/>
          <w:right w:val="none" w:color="auto" w:sz="0" w:space="0"/>
          <w:between w:val="none" w:color="auto" w:sz="0" w:space="0"/>
        </w:pBdr>
        <w:spacing w:after="0"/>
        <w:ind w:left="720" w:firstLine="0"/>
        <w:rPr>
          <w:color w:val="000000"/>
          <w:sz w:val="28"/>
          <w:szCs w:val="28"/>
        </w:rPr>
      </w:pPr>
    </w:p>
    <w:p w14:paraId="0000004B">
      <w:pPr>
        <w:pBdr>
          <w:top w:val="none" w:color="auto" w:sz="0" w:space="0"/>
          <w:left w:val="none" w:color="auto" w:sz="0" w:space="0"/>
          <w:bottom w:val="none" w:color="auto" w:sz="0" w:space="0"/>
          <w:right w:val="none" w:color="auto" w:sz="0" w:space="0"/>
          <w:between w:val="none" w:color="auto" w:sz="0" w:space="0"/>
        </w:pBdr>
        <w:spacing w:after="0"/>
        <w:ind w:left="720" w:firstLine="0"/>
        <w:rPr>
          <w:color w:val="000000"/>
          <w:sz w:val="28"/>
          <w:szCs w:val="28"/>
        </w:rPr>
      </w:pPr>
    </w:p>
    <w:p w14:paraId="0000004C">
      <w:pPr>
        <w:pBdr>
          <w:top w:val="none" w:color="auto" w:sz="0" w:space="0"/>
          <w:left w:val="none" w:color="auto" w:sz="0" w:space="0"/>
          <w:bottom w:val="none" w:color="auto" w:sz="0" w:space="0"/>
          <w:right w:val="none" w:color="auto" w:sz="0" w:space="0"/>
          <w:between w:val="none" w:color="auto" w:sz="0" w:space="0"/>
        </w:pBdr>
        <w:spacing w:after="0"/>
        <w:ind w:left="720" w:firstLine="0"/>
        <w:rPr>
          <w:color w:val="000000"/>
          <w:sz w:val="28"/>
          <w:szCs w:val="28"/>
        </w:rPr>
      </w:pPr>
    </w:p>
    <w:p w14:paraId="0000004D">
      <w:pPr>
        <w:pBdr>
          <w:top w:val="none" w:color="auto" w:sz="0" w:space="0"/>
          <w:left w:val="none" w:color="auto" w:sz="0" w:space="0"/>
          <w:bottom w:val="none" w:color="auto" w:sz="0" w:space="0"/>
          <w:right w:val="none" w:color="auto" w:sz="0" w:space="0"/>
          <w:between w:val="none" w:color="auto" w:sz="0" w:space="0"/>
        </w:pBdr>
        <w:spacing w:after="0"/>
        <w:ind w:left="720" w:firstLine="0"/>
        <w:rPr>
          <w:color w:val="000000"/>
          <w:sz w:val="18"/>
          <w:szCs w:val="18"/>
        </w:rPr>
      </w:pPr>
    </w:p>
    <w:p w14:paraId="0000004E">
      <w:pPr>
        <w:pBdr>
          <w:top w:val="none" w:color="auto" w:sz="0" w:space="0"/>
          <w:left w:val="none" w:color="auto" w:sz="0" w:space="0"/>
          <w:bottom w:val="none" w:color="auto" w:sz="0" w:space="0"/>
          <w:right w:val="none" w:color="auto" w:sz="0" w:space="0"/>
          <w:between w:val="none" w:color="auto" w:sz="0" w:space="0"/>
        </w:pBdr>
        <w:spacing w:after="0"/>
        <w:ind w:left="720" w:firstLine="0"/>
        <w:rPr>
          <w:color w:val="000000"/>
          <w:sz w:val="18"/>
          <w:szCs w:val="18"/>
        </w:rPr>
      </w:pPr>
    </w:p>
    <w:p w14:paraId="0000004F">
      <w:pPr>
        <w:pBdr>
          <w:top w:val="none" w:color="auto" w:sz="0" w:space="0"/>
          <w:left w:val="none" w:color="auto" w:sz="0" w:space="0"/>
          <w:bottom w:val="none" w:color="auto" w:sz="0" w:space="0"/>
          <w:right w:val="none" w:color="auto" w:sz="0" w:space="0"/>
          <w:between w:val="none" w:color="auto" w:sz="0" w:space="0"/>
        </w:pBdr>
        <w:spacing w:after="0"/>
        <w:ind w:left="720" w:firstLine="0"/>
        <w:rPr>
          <w:color w:val="000000"/>
          <w:sz w:val="18"/>
          <w:szCs w:val="18"/>
        </w:rPr>
      </w:pPr>
    </w:p>
    <w:p w14:paraId="00000050">
      <w:pPr>
        <w:pBdr>
          <w:top w:val="none" w:color="auto" w:sz="0" w:space="0"/>
          <w:left w:val="none" w:color="auto" w:sz="0" w:space="0"/>
          <w:bottom w:val="none" w:color="auto" w:sz="0" w:space="0"/>
          <w:right w:val="none" w:color="auto" w:sz="0" w:space="0"/>
          <w:between w:val="none" w:color="auto" w:sz="0" w:space="0"/>
        </w:pBdr>
        <w:spacing w:after="0"/>
        <w:ind w:left="720" w:firstLine="0"/>
        <w:rPr>
          <w:color w:val="000000"/>
          <w:sz w:val="18"/>
          <w:szCs w:val="18"/>
        </w:rPr>
      </w:pPr>
    </w:p>
    <w:p w14:paraId="00000051">
      <w:pPr>
        <w:pBdr>
          <w:top w:val="none" w:color="auto" w:sz="0" w:space="0"/>
          <w:left w:val="none" w:color="auto" w:sz="0" w:space="0"/>
          <w:bottom w:val="none" w:color="auto" w:sz="0" w:space="0"/>
          <w:right w:val="none" w:color="auto" w:sz="0" w:space="0"/>
          <w:between w:val="none" w:color="auto" w:sz="0" w:space="0"/>
        </w:pBdr>
        <w:spacing w:after="0"/>
        <w:ind w:left="720" w:firstLine="0"/>
        <w:rPr>
          <w:color w:val="000000"/>
          <w:sz w:val="18"/>
          <w:szCs w:val="18"/>
        </w:rPr>
      </w:pPr>
    </w:p>
    <w:p w14:paraId="00000052">
      <w:pPr>
        <w:pBdr>
          <w:top w:val="none" w:color="auto" w:sz="0" w:space="0"/>
          <w:left w:val="none" w:color="auto" w:sz="0" w:space="0"/>
          <w:bottom w:val="none" w:color="auto" w:sz="0" w:space="0"/>
          <w:right w:val="none" w:color="auto" w:sz="0" w:space="0"/>
          <w:between w:val="none" w:color="auto" w:sz="0" w:space="0"/>
        </w:pBdr>
        <w:spacing w:after="0"/>
        <w:ind w:left="720" w:firstLine="0"/>
        <w:rPr>
          <w:color w:val="000000"/>
          <w:sz w:val="18"/>
          <w:szCs w:val="18"/>
        </w:rPr>
      </w:pPr>
    </w:p>
    <w:p w14:paraId="00000053">
      <w:pPr>
        <w:pBdr>
          <w:top w:val="none" w:color="auto" w:sz="0" w:space="0"/>
          <w:left w:val="none" w:color="auto" w:sz="0" w:space="0"/>
          <w:bottom w:val="none" w:color="auto" w:sz="0" w:space="0"/>
          <w:right w:val="none" w:color="auto" w:sz="0" w:space="0"/>
          <w:between w:val="none" w:color="auto" w:sz="0" w:space="0"/>
        </w:pBdr>
        <w:spacing w:after="0"/>
        <w:ind w:left="720" w:firstLine="0"/>
        <w:rPr>
          <w:color w:val="000000"/>
          <w:sz w:val="18"/>
          <w:szCs w:val="18"/>
        </w:rPr>
      </w:pPr>
    </w:p>
    <w:p w14:paraId="00000057">
      <w:pPr>
        <w:rPr>
          <w:sz w:val="18"/>
          <w:szCs w:val="18"/>
        </w:rPr>
      </w:pPr>
    </w:p>
    <w:p w14:paraId="00000058">
      <w:pPr>
        <w:numPr>
          <w:ilvl w:val="0"/>
          <w:numId w:val="2"/>
        </w:numPr>
        <w:pBdr>
          <w:top w:val="none" w:color="auto" w:sz="0" w:space="0"/>
          <w:left w:val="none" w:color="auto" w:sz="0" w:space="0"/>
          <w:bottom w:val="none" w:color="auto" w:sz="0" w:space="0"/>
          <w:right w:val="none" w:color="auto" w:sz="0" w:space="0"/>
          <w:between w:val="none" w:color="auto" w:sz="0" w:space="0"/>
        </w:pBdr>
        <w:ind w:left="360" w:hanging="360"/>
        <w:rPr>
          <w:rFonts w:ascii="Arial Black" w:hAnsi="Arial Black" w:eastAsia="Arial Black" w:cs="Arial Black"/>
          <w:color w:val="C00000"/>
          <w:sz w:val="24"/>
          <w:szCs w:val="24"/>
        </w:rPr>
      </w:pPr>
      <w:r>
        <w:rPr>
          <w:rFonts w:ascii="Arial Black" w:hAnsi="Arial Black" w:eastAsia="Arial Black" w:cs="Arial Black"/>
          <w:color w:val="C00000"/>
          <w:sz w:val="24"/>
          <w:szCs w:val="24"/>
          <w:rtl w:val="0"/>
        </w:rPr>
        <w:t>Requirements</w:t>
      </w:r>
    </w:p>
    <w:p w14:paraId="00000059">
      <w:pPr>
        <w:pStyle w:val="2"/>
        <w:numPr>
          <w:ilvl w:val="0"/>
          <w:numId w:val="5"/>
        </w:numPr>
        <w:ind w:left="432" w:hanging="432"/>
      </w:pPr>
      <w:r>
        <w:rPr>
          <w:rtl w:val="0"/>
        </w:rPr>
        <w:t>Customer requirements</w:t>
      </w:r>
    </w:p>
    <w:p w14:paraId="0000005A">
      <w:pPr>
        <w:numPr>
          <w:ilvl w:val="0"/>
          <w:numId w:val="6"/>
        </w:numPr>
        <w:pBdr>
          <w:top w:val="none" w:color="auto" w:sz="0" w:space="0"/>
          <w:left w:val="none" w:color="auto" w:sz="0" w:space="0"/>
          <w:bottom w:val="none" w:color="auto" w:sz="0" w:space="0"/>
          <w:right w:val="none" w:color="auto" w:sz="0" w:space="0"/>
          <w:between w:val="none" w:color="auto" w:sz="0" w:space="0"/>
        </w:pBdr>
        <w:spacing w:after="0"/>
        <w:ind w:left="360" w:hanging="360"/>
      </w:pPr>
      <w:r>
        <w:rPr>
          <w:color w:val="000000"/>
          <w:rtl w:val="0"/>
        </w:rPr>
        <w:t>users log in(user_name,password or email, password)</w:t>
      </w:r>
    </w:p>
    <w:p w14:paraId="0000005B">
      <w:pPr>
        <w:numPr>
          <w:ilvl w:val="0"/>
          <w:numId w:val="6"/>
        </w:numPr>
        <w:pBdr>
          <w:top w:val="none" w:color="auto" w:sz="0" w:space="0"/>
          <w:left w:val="none" w:color="auto" w:sz="0" w:space="0"/>
          <w:bottom w:val="none" w:color="auto" w:sz="0" w:space="0"/>
          <w:right w:val="none" w:color="auto" w:sz="0" w:space="0"/>
          <w:between w:val="none" w:color="auto" w:sz="0" w:space="0"/>
        </w:pBdr>
        <w:spacing w:after="0"/>
        <w:ind w:left="360" w:hanging="360"/>
      </w:pPr>
      <w:r>
        <w:rPr>
          <w:color w:val="000000"/>
          <w:rtl w:val="0"/>
        </w:rPr>
        <w:t>Users input their personal data(height,weight,age,gender)</w:t>
      </w:r>
    </w:p>
    <w:p w14:paraId="0000005C">
      <w:pPr>
        <w:numPr>
          <w:ilvl w:val="0"/>
          <w:numId w:val="6"/>
        </w:numPr>
        <w:pBdr>
          <w:top w:val="none" w:color="auto" w:sz="0" w:space="0"/>
          <w:left w:val="none" w:color="auto" w:sz="0" w:space="0"/>
          <w:bottom w:val="none" w:color="auto" w:sz="0" w:space="0"/>
          <w:right w:val="none" w:color="auto" w:sz="0" w:space="0"/>
          <w:between w:val="none" w:color="auto" w:sz="0" w:space="0"/>
        </w:pBdr>
        <w:spacing w:after="0"/>
        <w:ind w:left="360" w:hanging="360"/>
      </w:pPr>
      <w:r>
        <w:rPr>
          <w:color w:val="000000"/>
          <w:rtl w:val="0"/>
        </w:rPr>
        <w:t>users can edit their personal data(height,weight,age,gender)</w:t>
      </w:r>
      <w:r>
        <w:rPr>
          <w:rFonts w:ascii="Tahoma" w:hAnsi="Tahoma" w:eastAsia="Tahoma" w:cs="Tahoma"/>
          <w:color w:val="000000"/>
          <w:rtl w:val="0"/>
        </w:rPr>
        <w:t> </w:t>
      </w:r>
    </w:p>
    <w:p w14:paraId="0000005D">
      <w:pPr>
        <w:numPr>
          <w:ilvl w:val="0"/>
          <w:numId w:val="6"/>
        </w:numPr>
        <w:pBdr>
          <w:top w:val="none" w:color="auto" w:sz="0" w:space="0"/>
          <w:left w:val="none" w:color="auto" w:sz="0" w:space="0"/>
          <w:bottom w:val="none" w:color="auto" w:sz="0" w:space="0"/>
          <w:right w:val="none" w:color="auto" w:sz="0" w:space="0"/>
          <w:between w:val="none" w:color="auto" w:sz="0" w:space="0"/>
        </w:pBdr>
        <w:spacing w:after="0"/>
        <w:ind w:left="360" w:hanging="360"/>
      </w:pPr>
      <w:r>
        <w:rPr>
          <w:color w:val="000000"/>
          <w:rtl w:val="0"/>
        </w:rPr>
        <w:t>Users should be able to delete or deactivate their accounts if desired with appropriate security measures in place to protect their data.    </w:t>
      </w:r>
    </w:p>
    <w:p w14:paraId="0000005E">
      <w:pPr>
        <w:numPr>
          <w:ilvl w:val="0"/>
          <w:numId w:val="6"/>
        </w:numPr>
        <w:pBdr>
          <w:top w:val="none" w:color="auto" w:sz="0" w:space="0"/>
          <w:left w:val="none" w:color="auto" w:sz="0" w:space="0"/>
          <w:bottom w:val="none" w:color="auto" w:sz="0" w:space="0"/>
          <w:right w:val="none" w:color="auto" w:sz="0" w:space="0"/>
          <w:between w:val="none" w:color="auto" w:sz="0" w:space="0"/>
        </w:pBdr>
        <w:spacing w:after="0"/>
        <w:ind w:left="360" w:hanging="360"/>
      </w:pPr>
      <w:r>
        <w:rPr>
          <w:color w:val="000000"/>
          <w:rtl w:val="0"/>
        </w:rPr>
        <w:t>Users are able to input personal metrics such as height, weight, and food preferences at any time.</w:t>
      </w:r>
    </w:p>
    <w:p w14:paraId="0000005F">
      <w:pPr>
        <w:numPr>
          <w:ilvl w:val="0"/>
          <w:numId w:val="6"/>
        </w:numPr>
        <w:pBdr>
          <w:top w:val="none" w:color="auto" w:sz="0" w:space="0"/>
          <w:left w:val="none" w:color="auto" w:sz="0" w:space="0"/>
          <w:bottom w:val="none" w:color="auto" w:sz="0" w:space="0"/>
          <w:right w:val="none" w:color="auto" w:sz="0" w:space="0"/>
          <w:between w:val="none" w:color="auto" w:sz="0" w:space="0"/>
        </w:pBdr>
        <w:spacing w:after="0"/>
        <w:ind w:left="360" w:hanging="360"/>
      </w:pPr>
      <w:r>
        <w:rPr>
          <w:color w:val="000000"/>
          <w:rtl w:val="0"/>
        </w:rPr>
        <w:t>Users are able to edit and update input such as height, weight, and food preferences at any time.</w:t>
      </w:r>
    </w:p>
    <w:p w14:paraId="00000060">
      <w:pPr>
        <w:numPr>
          <w:ilvl w:val="0"/>
          <w:numId w:val="6"/>
        </w:numPr>
        <w:pBdr>
          <w:top w:val="none" w:color="auto" w:sz="0" w:space="0"/>
          <w:left w:val="none" w:color="auto" w:sz="0" w:space="0"/>
          <w:bottom w:val="none" w:color="auto" w:sz="0" w:space="0"/>
          <w:right w:val="none" w:color="auto" w:sz="0" w:space="0"/>
          <w:between w:val="none" w:color="auto" w:sz="0" w:space="0"/>
        </w:pBdr>
        <w:spacing w:after="0"/>
        <w:ind w:left="360" w:hanging="360"/>
      </w:pPr>
      <w:r>
        <w:rPr>
          <w:color w:val="000000"/>
          <w:rtl w:val="0"/>
        </w:rPr>
        <w:t>Users are able to track physical Duration of the exercise</w:t>
      </w:r>
    </w:p>
    <w:p w14:paraId="00000061">
      <w:pPr>
        <w:numPr>
          <w:ilvl w:val="0"/>
          <w:numId w:val="6"/>
        </w:numPr>
        <w:pBdr>
          <w:top w:val="none" w:color="auto" w:sz="0" w:space="0"/>
          <w:left w:val="none" w:color="auto" w:sz="0" w:space="0"/>
          <w:bottom w:val="none" w:color="auto" w:sz="0" w:space="0"/>
          <w:right w:val="none" w:color="auto" w:sz="0" w:space="0"/>
          <w:between w:val="none" w:color="auto" w:sz="0" w:space="0"/>
        </w:pBdr>
        <w:spacing w:after="0"/>
        <w:ind w:left="360" w:hanging="360"/>
      </w:pPr>
      <w:r>
        <w:rPr>
          <w:color w:val="000000"/>
          <w:rtl w:val="0"/>
        </w:rPr>
        <w:t>Users are able to track Calories burned.</w:t>
      </w:r>
    </w:p>
    <w:p w14:paraId="00000062">
      <w:pPr>
        <w:numPr>
          <w:ilvl w:val="0"/>
          <w:numId w:val="6"/>
        </w:numPr>
        <w:pBdr>
          <w:top w:val="none" w:color="auto" w:sz="0" w:space="0"/>
          <w:left w:val="none" w:color="auto" w:sz="0" w:space="0"/>
          <w:bottom w:val="none" w:color="auto" w:sz="0" w:space="0"/>
          <w:right w:val="none" w:color="auto" w:sz="0" w:space="0"/>
          <w:between w:val="none" w:color="auto" w:sz="0" w:space="0"/>
        </w:pBdr>
        <w:spacing w:after="0"/>
        <w:ind w:left="360" w:hanging="360"/>
      </w:pPr>
      <w:r>
        <w:rPr>
          <w:color w:val="000000"/>
          <w:rtl w:val="0"/>
        </w:rPr>
        <w:t>Users will receive meal suggestions tailored to their input data (height, weight, food preferences, and health goals).</w:t>
      </w:r>
    </w:p>
    <w:p w14:paraId="00000063">
      <w:pPr>
        <w:numPr>
          <w:ilvl w:val="0"/>
          <w:numId w:val="6"/>
        </w:numPr>
        <w:pBdr>
          <w:top w:val="none" w:color="auto" w:sz="0" w:space="0"/>
          <w:left w:val="none" w:color="auto" w:sz="0" w:space="0"/>
          <w:bottom w:val="none" w:color="auto" w:sz="0" w:space="0"/>
          <w:right w:val="none" w:color="auto" w:sz="0" w:space="0"/>
          <w:between w:val="none" w:color="auto" w:sz="0" w:space="0"/>
        </w:pBdr>
        <w:spacing w:after="0"/>
        <w:ind w:left="360" w:hanging="360"/>
      </w:pPr>
      <w:r>
        <w:rPr>
          <w:color w:val="000000"/>
          <w:rtl w:val="0"/>
        </w:rPr>
        <w:t>Users are able to view instructional videos and guides for each exercise.</w:t>
      </w:r>
    </w:p>
    <w:p w14:paraId="00000064">
      <w:pPr>
        <w:numPr>
          <w:ilvl w:val="0"/>
          <w:numId w:val="6"/>
        </w:numPr>
        <w:pBdr>
          <w:top w:val="none" w:color="auto" w:sz="0" w:space="0"/>
          <w:left w:val="none" w:color="auto" w:sz="0" w:space="0"/>
          <w:bottom w:val="none" w:color="auto" w:sz="0" w:space="0"/>
          <w:right w:val="none" w:color="auto" w:sz="0" w:space="0"/>
          <w:between w:val="none" w:color="auto" w:sz="0" w:space="0"/>
        </w:pBdr>
        <w:spacing w:after="0"/>
        <w:ind w:left="360" w:hanging="360"/>
      </w:pPr>
      <w:r>
        <w:rPr>
          <w:color w:val="000000"/>
          <w:rtl w:val="0"/>
        </w:rPr>
        <w:t>User is able to log meals consumed daily to calorie intake.</w:t>
      </w:r>
    </w:p>
    <w:p w14:paraId="00000065">
      <w:pPr>
        <w:numPr>
          <w:ilvl w:val="0"/>
          <w:numId w:val="6"/>
        </w:numPr>
        <w:pBdr>
          <w:top w:val="none" w:color="auto" w:sz="0" w:space="0"/>
          <w:left w:val="none" w:color="auto" w:sz="0" w:space="0"/>
          <w:bottom w:val="none" w:color="auto" w:sz="0" w:space="0"/>
          <w:right w:val="none" w:color="auto" w:sz="0" w:space="0"/>
          <w:between w:val="none" w:color="auto" w:sz="0" w:space="0"/>
        </w:pBdr>
        <w:spacing w:after="0"/>
        <w:ind w:left="360" w:hanging="360"/>
      </w:pPr>
      <w:r>
        <w:rPr>
          <w:color w:val="000000"/>
          <w:rtl w:val="0"/>
        </w:rPr>
        <w:t>Users are able to set and update health goals.</w:t>
      </w:r>
    </w:p>
    <w:p w14:paraId="00000066">
      <w:pPr>
        <w:numPr>
          <w:ilvl w:val="0"/>
          <w:numId w:val="6"/>
        </w:numPr>
        <w:pBdr>
          <w:top w:val="none" w:color="auto" w:sz="0" w:space="0"/>
          <w:left w:val="none" w:color="auto" w:sz="0" w:space="0"/>
          <w:bottom w:val="none" w:color="auto" w:sz="0" w:space="0"/>
          <w:right w:val="none" w:color="auto" w:sz="0" w:space="0"/>
          <w:between w:val="none" w:color="auto" w:sz="0" w:space="0"/>
        </w:pBdr>
        <w:spacing w:after="0"/>
        <w:ind w:left="360" w:hanging="360"/>
      </w:pPr>
      <w:r>
        <w:rPr>
          <w:color w:val="000000"/>
          <w:rtl w:val="0"/>
        </w:rPr>
        <w:t>Users can view progress towards their goals through visual feedback, including Progress bars.</w:t>
      </w:r>
    </w:p>
    <w:p w14:paraId="00000067">
      <w:pPr>
        <w:numPr>
          <w:ilvl w:val="0"/>
          <w:numId w:val="6"/>
        </w:numPr>
        <w:pBdr>
          <w:top w:val="none" w:color="auto" w:sz="0" w:space="0"/>
          <w:left w:val="none" w:color="auto" w:sz="0" w:space="0"/>
          <w:bottom w:val="none" w:color="auto" w:sz="0" w:space="0"/>
          <w:right w:val="none" w:color="auto" w:sz="0" w:space="0"/>
          <w:between w:val="none" w:color="auto" w:sz="0" w:space="0"/>
        </w:pBdr>
        <w:spacing w:after="0"/>
        <w:ind w:left="360" w:hanging="360"/>
      </w:pPr>
      <w:r>
        <w:rPr>
          <w:color w:val="000000"/>
          <w:rtl w:val="0"/>
        </w:rPr>
        <w:t>Premium users have access to health coaches or doctors for personalized guidance.</w:t>
      </w:r>
    </w:p>
    <w:p w14:paraId="00000068">
      <w:pPr>
        <w:numPr>
          <w:ilvl w:val="0"/>
          <w:numId w:val="6"/>
        </w:numPr>
        <w:pBdr>
          <w:top w:val="none" w:color="auto" w:sz="0" w:space="0"/>
          <w:left w:val="none" w:color="auto" w:sz="0" w:space="0"/>
          <w:bottom w:val="none" w:color="auto" w:sz="0" w:space="0"/>
          <w:right w:val="none" w:color="auto" w:sz="0" w:space="0"/>
          <w:between w:val="none" w:color="auto" w:sz="0" w:space="0"/>
        </w:pBdr>
        <w:spacing w:after="0"/>
        <w:ind w:left="360" w:hanging="360"/>
      </w:pPr>
      <w:r>
        <w:rPr>
          <w:color w:val="000000"/>
          <w:rtl w:val="0"/>
        </w:rPr>
        <w:t>Users are be able to pay for premium services securely using cards, manage their subscriptions.</w:t>
      </w:r>
    </w:p>
    <w:p w14:paraId="00000069">
      <w:pPr>
        <w:numPr>
          <w:ilvl w:val="0"/>
          <w:numId w:val="6"/>
        </w:numPr>
        <w:pBdr>
          <w:top w:val="none" w:color="auto" w:sz="0" w:space="0"/>
          <w:left w:val="none" w:color="auto" w:sz="0" w:space="0"/>
          <w:bottom w:val="none" w:color="auto" w:sz="0" w:space="0"/>
          <w:right w:val="none" w:color="auto" w:sz="0" w:space="0"/>
          <w:between w:val="none" w:color="auto" w:sz="0" w:space="0"/>
        </w:pBdr>
        <w:spacing w:after="0"/>
        <w:ind w:left="360" w:hanging="360"/>
      </w:pPr>
      <w:r>
        <w:rPr>
          <w:color w:val="000000"/>
          <w:rtl w:val="0"/>
        </w:rPr>
        <w:t>Premium users have access to health coaches or doctors for personalized guidance.</w:t>
      </w:r>
    </w:p>
    <w:p w14:paraId="0000006A">
      <w:pPr>
        <w:numPr>
          <w:ilvl w:val="0"/>
          <w:numId w:val="6"/>
        </w:numPr>
        <w:pBdr>
          <w:top w:val="none" w:color="auto" w:sz="0" w:space="0"/>
          <w:left w:val="none" w:color="auto" w:sz="0" w:space="0"/>
          <w:bottom w:val="none" w:color="auto" w:sz="0" w:space="0"/>
          <w:right w:val="none" w:color="auto" w:sz="0" w:space="0"/>
          <w:between w:val="none" w:color="auto" w:sz="0" w:space="0"/>
        </w:pBdr>
        <w:spacing w:after="0"/>
        <w:ind w:left="360" w:hanging="360"/>
      </w:pPr>
      <w:r>
        <w:rPr>
          <w:color w:val="000000"/>
          <w:rtl w:val="0"/>
        </w:rPr>
        <w:t>Users are be able to cancel their subscription.</w:t>
      </w:r>
    </w:p>
    <w:p w14:paraId="0000006B">
      <w:pPr>
        <w:numPr>
          <w:ilvl w:val="0"/>
          <w:numId w:val="6"/>
        </w:numPr>
        <w:pBdr>
          <w:top w:val="none" w:color="auto" w:sz="0" w:space="0"/>
          <w:left w:val="none" w:color="auto" w:sz="0" w:space="0"/>
          <w:bottom w:val="none" w:color="auto" w:sz="0" w:space="0"/>
          <w:right w:val="none" w:color="auto" w:sz="0" w:space="0"/>
          <w:between w:val="none" w:color="auto" w:sz="0" w:space="0"/>
        </w:pBdr>
        <w:spacing w:after="0"/>
        <w:ind w:left="360" w:hanging="360"/>
      </w:pPr>
      <w:r>
        <w:rPr>
          <w:color w:val="000000"/>
          <w:rtl w:val="0"/>
        </w:rPr>
        <w:t>User will receive tips or suggestions to improve their fitness and nutrition.</w:t>
      </w:r>
    </w:p>
    <w:p w14:paraId="0000006C">
      <w:pPr>
        <w:numPr>
          <w:ilvl w:val="0"/>
          <w:numId w:val="6"/>
        </w:numPr>
        <w:pBdr>
          <w:top w:val="none" w:color="auto" w:sz="0" w:space="0"/>
          <w:left w:val="none" w:color="auto" w:sz="0" w:space="0"/>
          <w:bottom w:val="none" w:color="auto" w:sz="0" w:space="0"/>
          <w:right w:val="none" w:color="auto" w:sz="0" w:space="0"/>
          <w:between w:val="none" w:color="auto" w:sz="0" w:space="0"/>
        </w:pBdr>
        <w:spacing w:after="0"/>
        <w:ind w:left="360" w:hanging="360"/>
      </w:pPr>
      <w:r>
        <w:rPr>
          <w:color w:val="000000"/>
          <w:rtl w:val="0"/>
        </w:rPr>
        <w:t>The user can log in through multiple devices.</w:t>
      </w:r>
    </w:p>
    <w:p w14:paraId="0000006D">
      <w:pPr>
        <w:numPr>
          <w:ilvl w:val="0"/>
          <w:numId w:val="6"/>
        </w:numPr>
        <w:pBdr>
          <w:top w:val="none" w:color="auto" w:sz="0" w:space="0"/>
          <w:left w:val="none" w:color="auto" w:sz="0" w:space="0"/>
          <w:bottom w:val="none" w:color="auto" w:sz="0" w:space="0"/>
          <w:right w:val="none" w:color="auto" w:sz="0" w:space="0"/>
          <w:between w:val="none" w:color="auto" w:sz="0" w:space="0"/>
        </w:pBdr>
        <w:spacing w:after="0"/>
        <w:ind w:left="360" w:hanging="360"/>
      </w:pPr>
      <w:r>
        <w:rPr>
          <w:color w:val="000000"/>
          <w:rtl w:val="0"/>
        </w:rPr>
        <w:t>The users are alerted when they deviate from their health goals or targets.</w:t>
      </w:r>
    </w:p>
    <w:p w14:paraId="0000006E">
      <w:pPr>
        <w:numPr>
          <w:ilvl w:val="0"/>
          <w:numId w:val="6"/>
        </w:numPr>
        <w:pBdr>
          <w:top w:val="none" w:color="auto" w:sz="0" w:space="0"/>
          <w:left w:val="none" w:color="auto" w:sz="0" w:space="0"/>
          <w:bottom w:val="none" w:color="auto" w:sz="0" w:space="0"/>
          <w:right w:val="none" w:color="auto" w:sz="0" w:space="0"/>
          <w:between w:val="none" w:color="auto" w:sz="0" w:space="0"/>
        </w:pBdr>
        <w:spacing w:after="0"/>
        <w:ind w:left="360" w:hanging="360"/>
      </w:pPr>
      <w:r>
        <w:rPr>
          <w:color w:val="000000"/>
          <w:rtl w:val="0"/>
        </w:rPr>
        <w:t>Premium Users are able to open meetings securely with health coaches, doctors.</w:t>
      </w:r>
    </w:p>
    <w:p w14:paraId="0000006F">
      <w:pPr>
        <w:numPr>
          <w:ilvl w:val="0"/>
          <w:numId w:val="6"/>
        </w:numPr>
        <w:pBdr>
          <w:top w:val="none" w:color="auto" w:sz="0" w:space="0"/>
          <w:left w:val="none" w:color="auto" w:sz="0" w:space="0"/>
          <w:bottom w:val="none" w:color="auto" w:sz="0" w:space="0"/>
          <w:right w:val="none" w:color="auto" w:sz="0" w:space="0"/>
          <w:between w:val="none" w:color="auto" w:sz="0" w:space="0"/>
        </w:pBdr>
        <w:spacing w:after="0"/>
        <w:ind w:left="360" w:hanging="360"/>
      </w:pPr>
      <w:r>
        <w:rPr>
          <w:color w:val="000000"/>
          <w:rtl w:val="0"/>
        </w:rPr>
        <w:t>Users can regularly back up user data and in case of data loss or corruption.</w:t>
      </w:r>
    </w:p>
    <w:p w14:paraId="00000070">
      <w:pPr>
        <w:numPr>
          <w:ilvl w:val="0"/>
          <w:numId w:val="6"/>
        </w:numPr>
        <w:pBdr>
          <w:top w:val="none" w:color="auto" w:sz="0" w:space="0"/>
          <w:left w:val="none" w:color="auto" w:sz="0" w:space="0"/>
          <w:bottom w:val="none" w:color="auto" w:sz="0" w:space="0"/>
          <w:right w:val="none" w:color="auto" w:sz="0" w:space="0"/>
          <w:between w:val="none" w:color="auto" w:sz="0" w:space="0"/>
        </w:pBdr>
        <w:spacing w:after="0"/>
        <w:ind w:left="360" w:hanging="360"/>
      </w:pPr>
      <w:r>
        <w:rPr>
          <w:color w:val="000000"/>
          <w:rtl w:val="0"/>
        </w:rPr>
        <w:t xml:space="preserve">Users receive clear billing information detailing the charges </w:t>
      </w:r>
    </w:p>
    <w:p w14:paraId="00000071">
      <w:pPr>
        <w:numPr>
          <w:ilvl w:val="0"/>
          <w:numId w:val="6"/>
        </w:numPr>
        <w:pBdr>
          <w:top w:val="none" w:color="auto" w:sz="0" w:space="0"/>
          <w:left w:val="none" w:color="auto" w:sz="0" w:space="0"/>
          <w:bottom w:val="none" w:color="auto" w:sz="0" w:space="0"/>
          <w:right w:val="none" w:color="auto" w:sz="0" w:space="0"/>
          <w:between w:val="none" w:color="auto" w:sz="0" w:space="0"/>
        </w:pBdr>
        <w:spacing w:after="0"/>
        <w:ind w:left="360" w:hanging="360"/>
      </w:pPr>
      <w:r>
        <w:rPr>
          <w:color w:val="000000"/>
          <w:rtl w:val="0"/>
        </w:rPr>
        <w:t>Doctors are be able to create personalized meal plans for users based on their health data (e.g., height, weight, dietary preferences, and goals).</w:t>
      </w:r>
    </w:p>
    <w:p w14:paraId="00000072">
      <w:pPr>
        <w:numPr>
          <w:ilvl w:val="0"/>
          <w:numId w:val="6"/>
        </w:numPr>
        <w:pBdr>
          <w:top w:val="none" w:color="auto" w:sz="0" w:space="0"/>
          <w:left w:val="none" w:color="auto" w:sz="0" w:space="0"/>
          <w:bottom w:val="none" w:color="auto" w:sz="0" w:space="0"/>
          <w:right w:val="none" w:color="auto" w:sz="0" w:space="0"/>
          <w:between w:val="none" w:color="auto" w:sz="0" w:space="0"/>
        </w:pBdr>
        <w:spacing w:after="0"/>
        <w:ind w:left="360" w:hanging="360"/>
      </w:pPr>
      <w:r>
        <w:rPr>
          <w:color w:val="000000"/>
          <w:rtl w:val="0"/>
        </w:rPr>
        <w:t>Doctors should be able to update and modify existing meal plans for users as needed.</w:t>
      </w:r>
    </w:p>
    <w:p w14:paraId="00000073">
      <w:pPr>
        <w:numPr>
          <w:ilvl w:val="0"/>
          <w:numId w:val="6"/>
        </w:numPr>
        <w:pBdr>
          <w:top w:val="none" w:color="auto" w:sz="0" w:space="0"/>
          <w:left w:val="none" w:color="auto" w:sz="0" w:space="0"/>
          <w:bottom w:val="none" w:color="auto" w:sz="0" w:space="0"/>
          <w:right w:val="none" w:color="auto" w:sz="0" w:space="0"/>
          <w:between w:val="none" w:color="auto" w:sz="0" w:space="0"/>
        </w:pBdr>
        <w:spacing w:after="0"/>
        <w:ind w:left="360" w:hanging="360"/>
      </w:pPr>
      <w:r>
        <w:rPr>
          <w:color w:val="000000"/>
          <w:rtl w:val="0"/>
        </w:rPr>
        <w:t xml:space="preserve"> Coaches must be able to create and upload personalized training plans for users based on their fitness goals, experience level, and available equipment.</w:t>
      </w:r>
    </w:p>
    <w:p w14:paraId="00000074">
      <w:pPr>
        <w:numPr>
          <w:ilvl w:val="0"/>
          <w:numId w:val="6"/>
        </w:numPr>
        <w:pBdr>
          <w:top w:val="none" w:color="auto" w:sz="0" w:space="0"/>
          <w:left w:val="none" w:color="auto" w:sz="0" w:space="0"/>
          <w:bottom w:val="none" w:color="auto" w:sz="0" w:space="0"/>
          <w:right w:val="none" w:color="auto" w:sz="0" w:space="0"/>
          <w:between w:val="none" w:color="auto" w:sz="0" w:space="0"/>
        </w:pBdr>
        <w:spacing w:after="0"/>
        <w:ind w:left="360" w:hanging="360"/>
      </w:pPr>
      <w:r>
        <w:rPr>
          <w:color w:val="000000"/>
          <w:rtl w:val="0"/>
        </w:rPr>
        <w:t xml:space="preserve"> Coaches are able to access users' workout logs, including the types of exercises done, time spent, and performance scores, to better understand user progress.</w:t>
      </w:r>
    </w:p>
    <w:p w14:paraId="00000075">
      <w:pPr>
        <w:numPr>
          <w:ilvl w:val="0"/>
          <w:numId w:val="6"/>
        </w:numPr>
        <w:pBdr>
          <w:top w:val="none" w:color="auto" w:sz="0" w:space="0"/>
          <w:left w:val="none" w:color="auto" w:sz="0" w:space="0"/>
          <w:bottom w:val="none" w:color="auto" w:sz="0" w:space="0"/>
          <w:right w:val="none" w:color="auto" w:sz="0" w:space="0"/>
          <w:between w:val="none" w:color="auto" w:sz="0" w:space="0"/>
        </w:pBdr>
        <w:spacing w:after="0"/>
        <w:ind w:left="360" w:hanging="360"/>
      </w:pPr>
      <w:r>
        <w:rPr>
          <w:color w:val="000000"/>
          <w:rtl w:val="0"/>
        </w:rPr>
        <w:t>Coaches are able to receive payments through the platform, with the system deducting 20% of their earnings for platform fees.</w:t>
      </w:r>
    </w:p>
    <w:p w14:paraId="00000076">
      <w:pPr>
        <w:numPr>
          <w:ilvl w:val="0"/>
          <w:numId w:val="6"/>
        </w:numPr>
        <w:pBdr>
          <w:top w:val="none" w:color="auto" w:sz="0" w:space="0"/>
          <w:left w:val="none" w:color="auto" w:sz="0" w:space="0"/>
          <w:bottom w:val="none" w:color="auto" w:sz="0" w:space="0"/>
          <w:right w:val="none" w:color="auto" w:sz="0" w:space="0"/>
          <w:between w:val="none" w:color="auto" w:sz="0" w:space="0"/>
        </w:pBdr>
        <w:ind w:left="360" w:hanging="360"/>
      </w:pPr>
      <w:r>
        <w:rPr>
          <w:color w:val="000000"/>
          <w:rtl w:val="0"/>
        </w:rPr>
        <w:t>Doctors are able to receive payments through the platform, with the system deducting 20% of their earnings for platform fees.</w:t>
      </w:r>
    </w:p>
    <w:p w14:paraId="00000077">
      <w:pPr>
        <w:pStyle w:val="2"/>
        <w:numPr>
          <w:ilvl w:val="0"/>
          <w:numId w:val="5"/>
        </w:numPr>
        <w:ind w:left="432" w:hanging="432"/>
      </w:pPr>
      <w:r>
        <w:rPr>
          <w:rtl w:val="0"/>
        </w:rPr>
        <w:t>Software requirements</w:t>
      </w:r>
    </w:p>
    <w:p w14:paraId="00000078">
      <w:pPr>
        <w:pStyle w:val="2"/>
        <w:numPr>
          <w:ilvl w:val="0"/>
          <w:numId w:val="7"/>
        </w:numPr>
        <w:ind w:left="432" w:hanging="432"/>
      </w:pPr>
      <w:r>
        <w:rPr>
          <w:b/>
          <w:rtl w:val="0"/>
        </w:rPr>
        <w:t>Functional</w:t>
      </w:r>
    </w:p>
    <w:p w14:paraId="00000079"/>
    <w:p w14:paraId="0000007A">
      <w:pPr>
        <w:pStyle w:val="3"/>
        <w:numPr>
          <w:ilvl w:val="1"/>
          <w:numId w:val="7"/>
        </w:numPr>
        <w:ind w:left="1026" w:hanging="576"/>
      </w:pPr>
      <w:r>
        <w:rPr>
          <w:rtl w:val="0"/>
        </w:rPr>
        <w:t>User Registration and Authentication</w:t>
      </w:r>
    </w:p>
    <w:p w14:paraId="0000007B">
      <w:pPr>
        <w:ind w:left="690" w:firstLine="0"/>
        <w:rPr>
          <w:color w:val="000000"/>
        </w:rPr>
      </w:pPr>
      <w:r>
        <w:rPr>
          <w:color w:val="000000"/>
          <w:rtl w:val="0"/>
        </w:rPr>
        <w:t>The system must provide secure account creation and login via email, mobile, or social  media platforms (e.g., Google, Facebook).</w:t>
      </w:r>
    </w:p>
    <w:p w14:paraId="0000007C">
      <w:pPr>
        <w:ind w:left="690" w:firstLine="0"/>
        <w:rPr>
          <w:color w:val="000000"/>
        </w:rPr>
      </w:pPr>
      <w:r>
        <w:rPr>
          <w:color w:val="000000"/>
          <w:rtl w:val="0"/>
        </w:rPr>
        <w:t>Users must have the option to reset passwords and recover accounts through secure          methods.</w:t>
      </w:r>
    </w:p>
    <w:p w14:paraId="0000007D">
      <w:pPr>
        <w:ind w:left="690" w:firstLine="0"/>
        <w:rPr>
          <w:color w:val="000000"/>
        </w:rPr>
      </w:pPr>
    </w:p>
    <w:p w14:paraId="0000007E">
      <w:pPr>
        <w:pStyle w:val="3"/>
        <w:numPr>
          <w:ilvl w:val="1"/>
          <w:numId w:val="7"/>
        </w:numPr>
        <w:ind w:left="1026" w:hanging="576"/>
      </w:pPr>
      <w:r>
        <w:rPr>
          <w:rtl w:val="0"/>
        </w:rPr>
        <w:t>Profile Management</w:t>
      </w:r>
    </w:p>
    <w:p w14:paraId="0000007F">
      <w:pPr>
        <w:ind w:left="720" w:firstLine="0"/>
        <w:rPr>
          <w:color w:val="000000"/>
        </w:rPr>
      </w:pPr>
      <w:r>
        <w:rPr>
          <w:color w:val="000000"/>
          <w:rtl w:val="0"/>
        </w:rPr>
        <w:t>Users must be able to create, view, and update personal profiles, including height, weight, age, gender, and food preferences.</w:t>
      </w:r>
    </w:p>
    <w:p w14:paraId="00000080">
      <w:pPr>
        <w:ind w:left="360" w:firstLine="360"/>
        <w:rPr>
          <w:color w:val="000000"/>
        </w:rPr>
      </w:pPr>
      <w:r>
        <w:rPr>
          <w:color w:val="000000"/>
          <w:rtl w:val="0"/>
        </w:rPr>
        <w:t>Users should have the ability to delete or deactivate their accounts if needed.</w:t>
      </w:r>
    </w:p>
    <w:p w14:paraId="00000081">
      <w:pPr>
        <w:ind w:left="360" w:firstLine="360"/>
        <w:rPr>
          <w:color w:val="000000"/>
        </w:rPr>
      </w:pPr>
    </w:p>
    <w:p w14:paraId="00000082">
      <w:pPr>
        <w:pStyle w:val="3"/>
        <w:numPr>
          <w:ilvl w:val="1"/>
          <w:numId w:val="7"/>
        </w:numPr>
        <w:ind w:left="1026" w:hanging="576"/>
      </w:pPr>
      <w:r>
        <w:rPr>
          <w:rtl w:val="0"/>
        </w:rPr>
        <w:t>Personal Data Input</w:t>
      </w:r>
    </w:p>
    <w:p w14:paraId="00000083">
      <w:pPr>
        <w:pBdr>
          <w:top w:val="none" w:color="auto" w:sz="0" w:space="0"/>
          <w:left w:val="none" w:color="auto" w:sz="0" w:space="0"/>
          <w:bottom w:val="none" w:color="auto" w:sz="0" w:space="0"/>
          <w:right w:val="none" w:color="auto" w:sz="0" w:space="0"/>
          <w:between w:val="none" w:color="auto" w:sz="0" w:space="0"/>
        </w:pBdr>
        <w:spacing w:after="0"/>
        <w:ind w:left="720" w:firstLine="0"/>
        <w:rPr>
          <w:color w:val="000000"/>
        </w:rPr>
      </w:pPr>
      <w:r>
        <w:rPr>
          <w:color w:val="000000"/>
          <w:rtl w:val="0"/>
        </w:rPr>
        <w:t>The system must allow users to input personal metrics such as height, weight, and food preferences, which are used to generate personalized plans.</w:t>
      </w:r>
    </w:p>
    <w:p w14:paraId="00000084">
      <w:pPr>
        <w:pBdr>
          <w:top w:val="none" w:color="auto" w:sz="0" w:space="0"/>
          <w:left w:val="none" w:color="auto" w:sz="0" w:space="0"/>
          <w:bottom w:val="none" w:color="auto" w:sz="0" w:space="0"/>
          <w:right w:val="none" w:color="auto" w:sz="0" w:space="0"/>
          <w:between w:val="none" w:color="auto" w:sz="0" w:space="0"/>
        </w:pBdr>
        <w:spacing w:after="0"/>
        <w:ind w:left="720" w:firstLine="0"/>
        <w:rPr>
          <w:color w:val="000000"/>
        </w:rPr>
      </w:pPr>
      <w:r>
        <w:rPr>
          <w:color w:val="000000"/>
          <w:rtl w:val="0"/>
        </w:rPr>
        <w:t>Users should be able to update or modify their personal data at any time.</w:t>
      </w:r>
    </w:p>
    <w:p w14:paraId="00000085">
      <w:pPr>
        <w:pBdr>
          <w:top w:val="none" w:color="auto" w:sz="0" w:space="0"/>
          <w:left w:val="none" w:color="auto" w:sz="0" w:space="0"/>
          <w:bottom w:val="none" w:color="auto" w:sz="0" w:space="0"/>
          <w:right w:val="none" w:color="auto" w:sz="0" w:space="0"/>
          <w:between w:val="none" w:color="auto" w:sz="0" w:space="0"/>
        </w:pBdr>
        <w:ind w:left="720" w:firstLine="0"/>
        <w:rPr>
          <w:color w:val="000000"/>
        </w:rPr>
      </w:pPr>
    </w:p>
    <w:p w14:paraId="00000086">
      <w:pPr>
        <w:pStyle w:val="3"/>
        <w:numPr>
          <w:ilvl w:val="1"/>
          <w:numId w:val="7"/>
        </w:numPr>
        <w:ind w:left="1026" w:hanging="576"/>
      </w:pPr>
      <w:r>
        <w:rPr>
          <w:rtl w:val="0"/>
        </w:rPr>
        <w:t>Fitness Tracking</w:t>
      </w:r>
    </w:p>
    <w:p w14:paraId="00000087">
      <w:pPr>
        <w:ind w:left="576" w:firstLine="0"/>
      </w:pPr>
      <w:r>
        <w:rPr>
          <w:rtl w:val="0"/>
        </w:rPr>
        <w:t>The system must track users’ physical activity, including exercise duration, intensity, and calories burned.</w:t>
      </w:r>
    </w:p>
    <w:p w14:paraId="00000088">
      <w:pPr>
        <w:ind w:left="576" w:firstLine="0"/>
      </w:pPr>
      <w:r>
        <w:rPr>
          <w:rtl w:val="0"/>
        </w:rPr>
        <w:t>The system should allow integration with third-party wearable devices (e.g., fitness trackers, smartwatches) for automatic tracking.</w:t>
      </w:r>
    </w:p>
    <w:p w14:paraId="00000089"/>
    <w:p w14:paraId="0000008A">
      <w:pPr>
        <w:pStyle w:val="3"/>
        <w:numPr>
          <w:ilvl w:val="1"/>
          <w:numId w:val="7"/>
        </w:numPr>
        <w:ind w:left="1026" w:hanging="576"/>
      </w:pPr>
      <w:r>
        <w:rPr>
          <w:rtl w:val="0"/>
        </w:rPr>
        <w:t>Meal Planning and Tracking</w:t>
      </w:r>
    </w:p>
    <w:p w14:paraId="0000008B">
      <w:pPr>
        <w:ind w:left="576" w:firstLine="0"/>
      </w:pPr>
      <w:r>
        <w:rPr>
          <w:rtl w:val="0"/>
        </w:rPr>
        <w:t>The system must generate meal suggestions based on user input (height, weight, food preferences, and goals) and allow users to log consumed meals.</w:t>
      </w:r>
    </w:p>
    <w:p w14:paraId="0000008C">
      <w:pPr>
        <w:ind w:left="576" w:firstLine="0"/>
      </w:pPr>
      <w:r>
        <w:rPr>
          <w:rtl w:val="0"/>
        </w:rPr>
        <w:t>Users should be able to customize meal plans and replace suggested items with alternatives.</w:t>
      </w:r>
    </w:p>
    <w:p w14:paraId="0000008D">
      <w:pPr>
        <w:ind w:left="576" w:firstLine="0"/>
      </w:pPr>
    </w:p>
    <w:p w14:paraId="0000008E">
      <w:pPr>
        <w:ind w:left="576" w:firstLine="0"/>
      </w:pPr>
    </w:p>
    <w:p w14:paraId="0000008F">
      <w:pPr>
        <w:pStyle w:val="3"/>
        <w:numPr>
          <w:ilvl w:val="1"/>
          <w:numId w:val="7"/>
        </w:numPr>
        <w:ind w:left="1026" w:hanging="576"/>
      </w:pPr>
      <w:r>
        <w:rPr>
          <w:rtl w:val="0"/>
        </w:rPr>
        <w:t>Goal Setting and Progress Tracking</w:t>
      </w:r>
    </w:p>
    <w:p w14:paraId="00000090">
      <w:pPr>
        <w:ind w:left="576" w:firstLine="0"/>
      </w:pPr>
      <w:r>
        <w:rPr>
          <w:rtl w:val="0"/>
        </w:rPr>
        <w:t>The system must allow users to set and update personal health goals (e.g., weight loss, muscle gain, mental health goals).</w:t>
      </w:r>
    </w:p>
    <w:p w14:paraId="00000091">
      <w:pPr>
        <w:ind w:left="576" w:firstLine="0"/>
      </w:pPr>
      <w:r>
        <w:rPr>
          <w:rtl w:val="0"/>
        </w:rPr>
        <w:t>It should track users’ progress toward these goals and provide visual feedback (e.g., charts, progress bars).</w:t>
      </w:r>
    </w:p>
    <w:p w14:paraId="00000092">
      <w:pPr>
        <w:ind w:left="216" w:firstLine="360"/>
      </w:pPr>
      <w:r>
        <w:rPr>
          <w:rtl w:val="0"/>
        </w:rPr>
        <w:t>Personalized Content Recommendations</w:t>
      </w:r>
    </w:p>
    <w:p w14:paraId="00000093">
      <w:pPr>
        <w:ind w:left="216" w:firstLine="360"/>
      </w:pPr>
    </w:p>
    <w:p w14:paraId="00000094">
      <w:pPr>
        <w:pStyle w:val="3"/>
        <w:numPr>
          <w:ilvl w:val="1"/>
          <w:numId w:val="7"/>
        </w:numPr>
        <w:ind w:left="1026" w:hanging="576"/>
      </w:pPr>
      <w:r>
        <w:rPr>
          <w:rtl w:val="0"/>
        </w:rPr>
        <w:t>The system must provide personalized content</w:t>
      </w:r>
      <w:r>
        <w:rPr>
          <w:b/>
          <w:rtl w:val="0"/>
        </w:rPr>
        <w:t xml:space="preserve"> </w:t>
      </w:r>
    </w:p>
    <w:p w14:paraId="00000095">
      <w:pPr>
        <w:ind w:firstLine="576"/>
      </w:pPr>
      <w:r>
        <w:rPr>
          <w:rtl w:val="0"/>
        </w:rPr>
        <w:t>(e.g., workout tips, nutritional advice, wellness articles) based on users’ data and activity.</w:t>
      </w:r>
    </w:p>
    <w:p w14:paraId="00000096">
      <w:pPr>
        <w:ind w:left="576" w:firstLine="0"/>
      </w:pPr>
      <w:r>
        <w:rPr>
          <w:rtl w:val="0"/>
        </w:rPr>
        <w:t>It should use adaptive algorithms to recommend content that matches users' preferences, goals, and progress.</w:t>
      </w:r>
    </w:p>
    <w:p w14:paraId="00000097"/>
    <w:p w14:paraId="00000098">
      <w:pPr>
        <w:pStyle w:val="3"/>
        <w:numPr>
          <w:ilvl w:val="1"/>
          <w:numId w:val="7"/>
        </w:numPr>
        <w:ind w:left="1026" w:hanging="576"/>
      </w:pPr>
      <w:r>
        <w:rPr>
          <w:rtl w:val="0"/>
        </w:rPr>
        <w:t>Premium Subscription Services</w:t>
      </w:r>
    </w:p>
    <w:p w14:paraId="00000099">
      <w:pPr>
        <w:ind w:left="576" w:firstLine="0"/>
      </w:pPr>
      <w:r>
        <w:rPr>
          <w:rtl w:val="0"/>
        </w:rPr>
        <w:t>The system must provide a premium subscription option where users can communicate with health coaches or doctors via chat or video calls.</w:t>
      </w:r>
    </w:p>
    <w:p w14:paraId="0000009A">
      <w:pPr>
        <w:ind w:left="576" w:firstLine="0"/>
      </w:pPr>
      <w:r>
        <w:rPr>
          <w:rtl w:val="0"/>
        </w:rPr>
        <w:t>It should support secure payments for premium services, allowing users to upgrade, downgrade, or cancel subscriptions.</w:t>
      </w:r>
    </w:p>
    <w:p w14:paraId="0000009B">
      <w:pPr>
        <w:ind w:left="576" w:firstLine="0"/>
      </w:pPr>
    </w:p>
    <w:p w14:paraId="0000009C">
      <w:pPr>
        <w:pStyle w:val="3"/>
        <w:numPr>
          <w:ilvl w:val="1"/>
          <w:numId w:val="7"/>
        </w:numPr>
        <w:ind w:left="1026" w:hanging="576"/>
      </w:pPr>
      <w:r>
        <w:rPr>
          <w:rtl w:val="0"/>
        </w:rPr>
        <w:t>Notifications and Alerts</w:t>
      </w:r>
    </w:p>
    <w:p w14:paraId="0000009D">
      <w:pPr>
        <w:ind w:left="576" w:firstLine="0"/>
      </w:pPr>
      <w:r>
        <w:rPr>
          <w:rtl w:val="0"/>
        </w:rPr>
        <w:t>The system must allow users to customize notification frequency and types, such as motivational reminders or goal-based alerts.</w:t>
      </w:r>
    </w:p>
    <w:p w14:paraId="0000009E">
      <w:pPr>
        <w:ind w:left="720" w:firstLine="0"/>
      </w:pPr>
    </w:p>
    <w:p w14:paraId="0000009F">
      <w:pPr>
        <w:pStyle w:val="3"/>
        <w:numPr>
          <w:ilvl w:val="1"/>
          <w:numId w:val="7"/>
        </w:numPr>
        <w:ind w:left="1026" w:hanging="576"/>
      </w:pPr>
      <w:r>
        <w:rPr>
          <w:rtl w:val="0"/>
        </w:rPr>
        <w:t>Real-Time Feedback</w:t>
      </w:r>
    </w:p>
    <w:p w14:paraId="000000A0">
      <w:pPr>
        <w:ind w:left="576" w:firstLine="0"/>
      </w:pPr>
      <w:r>
        <w:rPr>
          <w:rtl w:val="0"/>
        </w:rPr>
        <w:t>The system must provide real-time feedback based on user inputs and activities, such as calorie consumption or workout performance.</w:t>
      </w:r>
    </w:p>
    <w:p w14:paraId="000000A1">
      <w:pPr>
        <w:ind w:left="576" w:firstLine="0"/>
      </w:pPr>
      <w:r>
        <w:rPr>
          <w:rtl w:val="0"/>
        </w:rPr>
        <w:t>It should offer suggestions or tips to improve users' fitness, nutrition, or mindfulness routines.</w:t>
      </w:r>
    </w:p>
    <w:p w14:paraId="000000A2"/>
    <w:p w14:paraId="000000A3">
      <w:pPr>
        <w:pStyle w:val="3"/>
        <w:numPr>
          <w:ilvl w:val="1"/>
          <w:numId w:val="7"/>
        </w:numPr>
        <w:ind w:left="1026" w:hanging="576"/>
      </w:pPr>
      <w:r>
        <w:rPr>
          <w:rtl w:val="0"/>
        </w:rPr>
        <w:t>Exercise Library</w:t>
      </w:r>
    </w:p>
    <w:p w14:paraId="000000A4">
      <w:pPr>
        <w:ind w:left="576" w:firstLine="0"/>
      </w:pPr>
      <w:r>
        <w:rPr>
          <w:rtl w:val="0"/>
        </w:rPr>
        <w:t>The system must contain a library of exercises categorized by body part, equipment, or fitness goals.</w:t>
      </w:r>
    </w:p>
    <w:p w14:paraId="000000A5">
      <w:pPr>
        <w:ind w:left="576" w:firstLine="0"/>
      </w:pPr>
      <w:r>
        <w:rPr>
          <w:rtl w:val="0"/>
        </w:rPr>
        <w:t>Users should be able to access instructional videos and guides for each exercise.</w:t>
      </w:r>
    </w:p>
    <w:p w14:paraId="000000A6">
      <w:pPr>
        <w:ind w:left="576" w:firstLine="0"/>
      </w:pPr>
    </w:p>
    <w:p w14:paraId="000000A7">
      <w:pPr>
        <w:pStyle w:val="3"/>
        <w:numPr>
          <w:ilvl w:val="1"/>
          <w:numId w:val="7"/>
        </w:numPr>
        <w:ind w:left="1026" w:hanging="576"/>
      </w:pPr>
      <w:r>
        <w:rPr>
          <w:rtl w:val="0"/>
        </w:rPr>
        <w:t>Data Synchronization</w:t>
      </w:r>
    </w:p>
    <w:p w14:paraId="000000A8">
      <w:pPr>
        <w:ind w:left="576" w:firstLine="0"/>
      </w:pPr>
      <w:r>
        <w:rPr>
          <w:rtl w:val="0"/>
        </w:rPr>
        <w:t>The system must synchronize user data across multiple devices (e.g., mobile app, web browser) to ensure consistent access to profiles and progress reports.</w:t>
      </w:r>
    </w:p>
    <w:p w14:paraId="000000A9">
      <w:pPr>
        <w:ind w:left="576" w:firstLine="0"/>
      </w:pPr>
      <w:r>
        <w:rPr>
          <w:rtl w:val="0"/>
        </w:rPr>
        <w:t>Users should be able to access their data on any platform where the application is available.</w:t>
      </w:r>
    </w:p>
    <w:p w14:paraId="000000AA"/>
    <w:p w14:paraId="000000AB">
      <w:pPr>
        <w:pStyle w:val="3"/>
        <w:numPr>
          <w:ilvl w:val="1"/>
          <w:numId w:val="7"/>
        </w:numPr>
        <w:ind w:left="1026" w:hanging="576"/>
      </w:pPr>
      <w:r>
        <w:rPr>
          <w:rtl w:val="0"/>
        </w:rPr>
        <w:t>Health Metrics Monitoring (daily)</w:t>
      </w:r>
    </w:p>
    <w:p w14:paraId="000000AC">
      <w:pPr>
        <w:ind w:left="576" w:firstLine="0"/>
      </w:pPr>
      <w:r>
        <w:rPr>
          <w:rtl w:val="0"/>
        </w:rPr>
        <w:t>The system must allow users to log and monitor their health metrics, including weight, BMI, calorie intake.</w:t>
      </w:r>
    </w:p>
    <w:p w14:paraId="000000AD">
      <w:pPr>
        <w:ind w:left="576" w:firstLine="0"/>
      </w:pPr>
      <w:r>
        <w:rPr>
          <w:rtl w:val="0"/>
        </w:rPr>
        <w:t>Users should receive alerts if they deviate from their health targets.</w:t>
      </w:r>
    </w:p>
    <w:p w14:paraId="000000AE">
      <w:pPr>
        <w:ind w:left="360" w:firstLine="0"/>
      </w:pPr>
    </w:p>
    <w:p w14:paraId="000000AF">
      <w:pPr>
        <w:pStyle w:val="3"/>
        <w:numPr>
          <w:ilvl w:val="1"/>
          <w:numId w:val="7"/>
        </w:numPr>
        <w:ind w:left="1026" w:hanging="576"/>
      </w:pPr>
      <w:r>
        <w:rPr>
          <w:rtl w:val="0"/>
        </w:rPr>
        <w:t>Security and Data Privacy</w:t>
      </w:r>
    </w:p>
    <w:p w14:paraId="000000B0">
      <w:pPr>
        <w:ind w:left="576" w:firstLine="0"/>
      </w:pPr>
      <w:r>
        <w:rPr>
          <w:rtl w:val="0"/>
        </w:rPr>
        <w:t>The system must ensure secure storage of user data, implementing encryption and compliance with relevant data protection regulations (e.g., GDPR).</w:t>
      </w:r>
    </w:p>
    <w:p w14:paraId="000000B1">
      <w:pPr>
        <w:ind w:left="576" w:firstLine="0"/>
      </w:pPr>
      <w:r>
        <w:rPr>
          <w:rtl w:val="0"/>
        </w:rPr>
        <w:t>Users must have control over their privacy settings, with the ability to delete or download their data.</w:t>
      </w:r>
    </w:p>
    <w:p w14:paraId="000000B2"/>
    <w:p w14:paraId="000000B3">
      <w:pPr>
        <w:pStyle w:val="3"/>
        <w:numPr>
          <w:ilvl w:val="1"/>
          <w:numId w:val="7"/>
        </w:numPr>
        <w:ind w:left="1026" w:hanging="576"/>
      </w:pPr>
      <w:r>
        <w:rPr>
          <w:rtl w:val="0"/>
        </w:rPr>
        <w:t>In-App Messaging</w:t>
      </w:r>
    </w:p>
    <w:p w14:paraId="000000B4">
      <w:pPr>
        <w:ind w:left="576" w:firstLine="0"/>
      </w:pPr>
      <w:r>
        <w:rPr>
          <w:rtl w:val="0"/>
        </w:rPr>
        <w:t>The system must provide in-app messaging for users to communicate with coaches, doctors (premium service), or technical support.</w:t>
      </w:r>
    </w:p>
    <w:p w14:paraId="000000B5">
      <w:pPr>
        <w:ind w:left="576" w:firstLine="0"/>
      </w:pPr>
      <w:r>
        <w:rPr>
          <w:rtl w:val="0"/>
        </w:rPr>
        <w:t>Messages should be stored securely, ensuring user privacy.</w:t>
      </w:r>
    </w:p>
    <w:p w14:paraId="000000B6"/>
    <w:p w14:paraId="000000B7">
      <w:pPr>
        <w:pStyle w:val="3"/>
        <w:numPr>
          <w:ilvl w:val="1"/>
          <w:numId w:val="7"/>
        </w:numPr>
        <w:ind w:left="1026" w:hanging="576"/>
      </w:pPr>
      <w:r>
        <w:rPr>
          <w:rtl w:val="0"/>
        </w:rPr>
        <w:t>Data Backup and Recovery</w:t>
      </w:r>
    </w:p>
    <w:p w14:paraId="000000B8">
      <w:pPr>
        <w:ind w:left="576" w:firstLine="0"/>
      </w:pPr>
      <w:r>
        <w:rPr>
          <w:rtl w:val="0"/>
        </w:rPr>
        <w:t>The system must perform regular backups of user data to prevent loss in case of technical issues.</w:t>
      </w:r>
    </w:p>
    <w:p w14:paraId="000000B9">
      <w:pPr>
        <w:ind w:left="576" w:firstLine="0"/>
      </w:pPr>
      <w:r>
        <w:rPr>
          <w:rtl w:val="0"/>
        </w:rPr>
        <w:t>It must provide users with the option to recover or restore their data if lost or corrupted.</w:t>
      </w:r>
    </w:p>
    <w:p w14:paraId="000000BA"/>
    <w:p w14:paraId="000000BB">
      <w:pPr>
        <w:pStyle w:val="3"/>
        <w:numPr>
          <w:ilvl w:val="1"/>
          <w:numId w:val="7"/>
        </w:numPr>
        <w:ind w:left="1026" w:hanging="576"/>
      </w:pPr>
      <w:r>
        <w:rPr>
          <w:rtl w:val="0"/>
        </w:rPr>
        <w:t>Revenue Sharing with Coaches and Doctors</w:t>
      </w:r>
    </w:p>
    <w:p w14:paraId="000000BC">
      <w:pPr>
        <w:ind w:left="576" w:firstLine="0"/>
      </w:pPr>
      <w:r>
        <w:rPr>
          <w:rtl w:val="0"/>
        </w:rPr>
        <w:t>The system must automatically deduct and retain 20% of the fees earned by coaches and doctors for services provided through the platform.</w:t>
      </w:r>
    </w:p>
    <w:p w14:paraId="000000BD">
      <w:pPr>
        <w:ind w:left="576" w:firstLine="0"/>
      </w:pPr>
      <w:r>
        <w:rPr>
          <w:rtl w:val="0"/>
        </w:rPr>
        <w:t>Users should receive transparent billing information detailing the charges and deductions related to coaching services.</w:t>
      </w:r>
    </w:p>
    <w:p w14:paraId="000000BE"/>
    <w:p w14:paraId="000000BF">
      <w:pPr>
        <w:pStyle w:val="3"/>
        <w:numPr>
          <w:ilvl w:val="1"/>
          <w:numId w:val="7"/>
        </w:numPr>
        <w:ind w:left="1026" w:hanging="576"/>
      </w:pPr>
      <w:r>
        <w:rPr>
          <w:rtl w:val="0"/>
        </w:rPr>
        <w:t>User Ranking System</w:t>
      </w:r>
    </w:p>
    <w:p w14:paraId="000000C0">
      <w:pPr>
        <w:ind w:left="576" w:firstLine="0"/>
      </w:pPr>
      <w:r>
        <w:rPr>
          <w:rtl w:val="0"/>
        </w:rPr>
        <w:t>The system must include a scoring mechanism that calculates both local and worldwide scores for each user based on their activities, achievements, and participation in challenges.</w:t>
      </w:r>
    </w:p>
    <w:p w14:paraId="000000C1">
      <w:pPr>
        <w:ind w:left="576" w:firstLine="0"/>
      </w:pPr>
      <w:r>
        <w:rPr>
          <w:rtl w:val="0"/>
        </w:rPr>
        <w:t>Users should have the option to choose a unique username that will be publicly visible in the rankings, allowing them to see their position among other users globally and locally.</w:t>
      </w:r>
    </w:p>
    <w:p w14:paraId="000000C2"/>
    <w:p w14:paraId="000000C3">
      <w:pPr>
        <w:pStyle w:val="3"/>
        <w:numPr>
          <w:ilvl w:val="1"/>
          <w:numId w:val="7"/>
        </w:numPr>
        <w:ind w:left="1026" w:hanging="576"/>
      </w:pPr>
      <w:r>
        <w:rPr>
          <w:rtl w:val="0"/>
        </w:rPr>
        <w:t>Gender-Specific Coaching Options</w:t>
      </w:r>
    </w:p>
    <w:p w14:paraId="000000C4">
      <w:pPr>
        <w:ind w:left="576" w:firstLine="0"/>
      </w:pPr>
      <w:r>
        <w:rPr>
          <w:rtl w:val="0"/>
        </w:rPr>
        <w:t>The system must provide the option for users to select coaches based on gender preferences, ensuring that female coaches are available for female users and male coaches for male users.</w:t>
      </w:r>
    </w:p>
    <w:p w14:paraId="000000C5">
      <w:pPr>
        <w:ind w:left="576" w:firstLine="0"/>
      </w:pPr>
      <w:r>
        <w:rPr>
          <w:rtl w:val="0"/>
        </w:rPr>
        <w:t>Users should be able to filter search results to view only coaches that align with their gender preferences.</w:t>
      </w:r>
    </w:p>
    <w:p w14:paraId="000000C6"/>
    <w:p w14:paraId="2E49E782"/>
    <w:p w14:paraId="2F8CE4CF"/>
    <w:p w14:paraId="5597C858"/>
    <w:p w14:paraId="364B4C5F"/>
    <w:p w14:paraId="2107412D"/>
    <w:p w14:paraId="393CDCDD"/>
    <w:p w14:paraId="21B38D9D"/>
    <w:p w14:paraId="40273F22"/>
    <w:p w14:paraId="3623F45A"/>
    <w:p w14:paraId="78F48151"/>
    <w:p w14:paraId="2915989E"/>
    <w:p w14:paraId="60AE465B"/>
    <w:p w14:paraId="000000C7">
      <w:pPr>
        <w:pStyle w:val="2"/>
        <w:numPr>
          <w:ilvl w:val="0"/>
          <w:numId w:val="7"/>
        </w:numPr>
        <w:ind w:left="432" w:hanging="432"/>
      </w:pPr>
      <w:r>
        <w:rPr>
          <w:b/>
          <w:sz w:val="36"/>
          <w:szCs w:val="36"/>
          <w:rtl w:val="0"/>
        </w:rPr>
        <w:t xml:space="preserve">Non-Functional:     </w:t>
      </w:r>
    </w:p>
    <w:p w14:paraId="000000C8">
      <w:pPr>
        <w:pStyle w:val="2"/>
        <w:ind w:firstLine="0"/>
      </w:pPr>
      <w:r>
        <w:rPr>
          <w:rtl w:val="0"/>
        </w:rPr>
        <w:t xml:space="preserve">  </w:t>
      </w:r>
    </w:p>
    <w:p w14:paraId="000000C9">
      <w:pPr>
        <w:pStyle w:val="3"/>
        <w:numPr>
          <w:ilvl w:val="1"/>
          <w:numId w:val="7"/>
        </w:numPr>
        <w:ind w:left="1026" w:hanging="576"/>
      </w:pPr>
      <w:r>
        <w:rPr>
          <w:rtl w:val="0"/>
        </w:rPr>
        <w:t>Publicly Visible Health Data</w:t>
      </w:r>
    </w:p>
    <w:p w14:paraId="000000CA">
      <w:pPr>
        <w:ind w:left="576" w:firstLine="0"/>
      </w:pPr>
      <w:r>
        <w:rPr>
          <w:rtl w:val="0"/>
        </w:rPr>
        <w:t>The system will not make any personal health metrics (such as weight, BMI, or calorie intake) publicly visible to other users. All health data will remain private unless the user explicitly chooses to share it with a coach or doctor. Personal Medical Diagnosis</w:t>
      </w:r>
    </w:p>
    <w:p w14:paraId="000000CB">
      <w:pPr>
        <w:ind w:left="576" w:firstLine="0"/>
      </w:pPr>
      <w:r>
        <w:rPr>
          <w:rtl w:val="0"/>
        </w:rPr>
        <w:t>The system will not provide any formal medical diagnosis or treatment plans. Users are encouraged to consult healthcare professionals for any medical conditions or specific treatments.</w:t>
      </w:r>
    </w:p>
    <w:p w14:paraId="000000CC"/>
    <w:p w14:paraId="000000CD">
      <w:pPr>
        <w:pStyle w:val="3"/>
        <w:numPr>
          <w:ilvl w:val="1"/>
          <w:numId w:val="7"/>
        </w:numPr>
        <w:ind w:left="1026" w:hanging="576"/>
      </w:pPr>
      <w:r>
        <w:rPr>
          <w:rtl w:val="0"/>
        </w:rPr>
        <w:t>Offline Functionality</w:t>
      </w:r>
    </w:p>
    <w:p w14:paraId="000000CE">
      <w:pPr>
        <w:ind w:left="576" w:firstLine="0"/>
      </w:pPr>
      <w:r>
        <w:rPr>
          <w:rtl w:val="0"/>
        </w:rPr>
        <w:t>The application will not fully function offline. While some data may be cached for temporary use, most features, such as real-time feedback, data synchronization, and communication with coaches or doctors, will require an internet connection.</w:t>
      </w:r>
    </w:p>
    <w:p w14:paraId="000000CF"/>
    <w:p w14:paraId="000000D0">
      <w:pPr>
        <w:pStyle w:val="3"/>
        <w:numPr>
          <w:ilvl w:val="1"/>
          <w:numId w:val="7"/>
        </w:numPr>
        <w:ind w:left="1026" w:hanging="576"/>
      </w:pPr>
      <w:r>
        <w:rPr>
          <w:rtl w:val="0"/>
        </w:rPr>
        <w:t>Custom Exercise Plans for Medical Conditions</w:t>
      </w:r>
    </w:p>
    <w:p w14:paraId="000000D1">
      <w:pPr>
        <w:ind w:left="576" w:firstLine="0"/>
      </w:pPr>
      <w:r>
        <w:rPr>
          <w:rtl w:val="0"/>
        </w:rPr>
        <w:t>The system will not create customized workout plans for users with medical conditions or disabilities without guidance from healthcare professionals. Users with specific conditions must seek personalized advice from their doctors</w:t>
      </w:r>
    </w:p>
    <w:p w14:paraId="000000D2">
      <w:pPr>
        <w:pStyle w:val="3"/>
        <w:numPr>
          <w:ilvl w:val="1"/>
          <w:numId w:val="7"/>
        </w:numPr>
        <w:ind w:left="1026" w:hanging="576"/>
      </w:pPr>
      <w:r>
        <w:rPr>
          <w:rtl w:val="0"/>
        </w:rPr>
        <w:t>Guaranteed Results</w:t>
      </w:r>
    </w:p>
    <w:p w14:paraId="000000D3">
      <w:pPr>
        <w:ind w:left="576" w:firstLine="0"/>
      </w:pPr>
      <w:r>
        <w:rPr>
          <w:rtl w:val="0"/>
        </w:rPr>
        <w:t>The system will not guarantee specific outcomes, such as weight loss or muscle gain. While the application provides guidance and tracking, achieving fitness goals depends on individual effort and circumstances.</w:t>
      </w:r>
    </w:p>
    <w:p w14:paraId="000000D4">
      <w:pPr>
        <w:ind w:left="576" w:firstLine="0"/>
      </w:pPr>
    </w:p>
    <w:p w14:paraId="000000D5">
      <w:pPr>
        <w:pStyle w:val="3"/>
        <w:numPr>
          <w:ilvl w:val="1"/>
          <w:numId w:val="7"/>
        </w:numPr>
        <w:ind w:left="1026" w:hanging="576"/>
      </w:pPr>
      <w:r>
        <w:rPr>
          <w:rtl w:val="0"/>
        </w:rPr>
        <w:t>Third-Party Advertising</w:t>
      </w:r>
    </w:p>
    <w:p w14:paraId="000000D6">
      <w:pPr>
        <w:ind w:left="576" w:firstLine="0"/>
      </w:pPr>
      <w:r>
        <w:rPr>
          <w:rtl w:val="0"/>
        </w:rPr>
        <w:t>The system will not include third-party advertisements, maintaining a focus on user experience without interruptions from external promotions.</w:t>
      </w:r>
    </w:p>
    <w:p w14:paraId="000000D7">
      <w:pPr>
        <w:ind w:left="576" w:firstLine="0"/>
      </w:pPr>
    </w:p>
    <w:p w14:paraId="000000D8">
      <w:pPr>
        <w:pStyle w:val="3"/>
        <w:numPr>
          <w:ilvl w:val="1"/>
          <w:numId w:val="7"/>
        </w:numPr>
        <w:ind w:left="1026" w:hanging="576"/>
      </w:pPr>
      <w:r>
        <w:rPr>
          <w:rtl w:val="0"/>
        </w:rPr>
        <w:t>Availability of Health Coaches/Doctors</w:t>
      </w:r>
    </w:p>
    <w:p w14:paraId="000000D9">
      <w:pPr>
        <w:ind w:left="576" w:firstLine="0"/>
      </w:pPr>
      <w:r>
        <w:rPr>
          <w:rtl w:val="0"/>
        </w:rPr>
        <w:t>Premium users will have access to health coaches and doctors, but the system will not guarantee 24/7 availability. Availability of professionals will be subject to their schedules.</w:t>
      </w:r>
    </w:p>
    <w:p w14:paraId="000000DA">
      <w:pPr>
        <w:ind w:left="576" w:firstLine="0"/>
      </w:pPr>
    </w:p>
    <w:p w14:paraId="000000DB">
      <w:pPr>
        <w:pStyle w:val="3"/>
        <w:numPr>
          <w:ilvl w:val="1"/>
          <w:numId w:val="7"/>
        </w:numPr>
        <w:ind w:left="1026" w:hanging="576"/>
      </w:pPr>
      <w:r>
        <w:rPr>
          <w:rtl w:val="0"/>
        </w:rPr>
        <w:t>Free Unlimited Access to Premium Features</w:t>
      </w:r>
    </w:p>
    <w:p w14:paraId="000000DC">
      <w:pPr>
        <w:ind w:left="720" w:firstLine="0"/>
      </w:pPr>
      <w:r>
        <w:rPr>
          <w:rtl w:val="0"/>
        </w:rPr>
        <w:t>The application will not offer unlimited access to premium features (such as consultations with coaches or doctors) without subscription. Users must subscribe to access these services, and certain features will be restricted in the free version.</w:t>
      </w:r>
    </w:p>
    <w:p w14:paraId="000000DD">
      <w:pPr>
        <w:ind w:left="720" w:firstLine="0"/>
      </w:pPr>
    </w:p>
    <w:p w14:paraId="000000DE">
      <w:pPr>
        <w:pStyle w:val="3"/>
        <w:numPr>
          <w:ilvl w:val="1"/>
          <w:numId w:val="7"/>
        </w:numPr>
        <w:ind w:left="1026" w:hanging="576"/>
      </w:pPr>
      <w:r>
        <w:rPr>
          <w:rtl w:val="0"/>
        </w:rPr>
        <w:t>Dietary Supplements or Medical Products</w:t>
      </w:r>
    </w:p>
    <w:p w14:paraId="000000DF">
      <w:pPr>
        <w:ind w:left="576" w:firstLine="0"/>
      </w:pPr>
      <w:r>
        <w:rPr>
          <w:rtl w:val="0"/>
        </w:rPr>
        <w:t>The system will not sell or recommend any specific dietary supplements or medical products. Nutritional advice will focus on balanced meals and healthy eating, without promoting specific brands or products.</w:t>
      </w:r>
    </w:p>
    <w:p w14:paraId="000000E0">
      <w:pPr>
        <w:ind w:left="576" w:firstLine="0"/>
      </w:pPr>
    </w:p>
    <w:p w14:paraId="000000E1">
      <w:pPr>
        <w:pStyle w:val="3"/>
        <w:numPr>
          <w:ilvl w:val="1"/>
          <w:numId w:val="7"/>
        </w:numPr>
        <w:ind w:left="1026" w:hanging="576"/>
      </w:pPr>
      <w:r>
        <w:rPr>
          <w:rtl w:val="0"/>
        </w:rPr>
        <w:t>Manual Data Entry for Wearable Devices</w:t>
      </w:r>
    </w:p>
    <w:p w14:paraId="000000E2">
      <w:pPr>
        <w:ind w:left="576" w:firstLine="0"/>
      </w:pPr>
      <w:r>
        <w:rPr>
          <w:rtl w:val="0"/>
        </w:rPr>
        <w:t>Users will not be required to manually enter data from wearable fitness devices (such as smartwatches or fitness trackers). The system will automatically sync data from supported devices.</w:t>
      </w:r>
    </w:p>
    <w:p w14:paraId="000000E3">
      <w:pPr>
        <w:ind w:left="576" w:firstLine="0"/>
      </w:pPr>
    </w:p>
    <w:p w14:paraId="000000E4"/>
    <w:p w14:paraId="000000E5"/>
    <w:p w14:paraId="000000E6"/>
    <w:p w14:paraId="000000E7"/>
    <w:p w14:paraId="000000E8"/>
    <w:p w14:paraId="000000E9"/>
    <w:p w14:paraId="75FE1917"/>
    <w:p w14:paraId="6F5A145E"/>
    <w:p w14:paraId="1574B223"/>
    <w:p w14:paraId="3165DEB4"/>
    <w:p w14:paraId="44BFE528"/>
    <w:p w14:paraId="7B1DF169"/>
    <w:p w14:paraId="50505621"/>
    <w:p w14:paraId="08B65FE9"/>
    <w:p w14:paraId="2B8FF0CA"/>
    <w:p w14:paraId="5E308CDB"/>
    <w:p w14:paraId="2D0E967E">
      <w:pPr>
        <w:numPr>
          <w:ilvl w:val="0"/>
          <w:numId w:val="8"/>
        </w:numPr>
        <w:pBdr>
          <w:top w:val="none" w:color="000000" w:sz="0" w:space="0"/>
          <w:left w:val="none" w:color="000000" w:sz="0" w:space="0"/>
          <w:bottom w:val="none" w:color="000000" w:sz="0" w:space="0"/>
          <w:right w:val="none" w:color="000000" w:sz="0" w:space="0"/>
          <w:between w:val="none" w:color="000000" w:sz="0" w:space="0"/>
        </w:pBdr>
        <w:ind w:left="360" w:hanging="360"/>
        <w:rPr>
          <w:rFonts w:ascii="Arial Black" w:hAnsi="Arial Black" w:eastAsia="Arial Black" w:cs="Arial Black"/>
          <w:b/>
          <w:color w:val="C00000"/>
          <w:sz w:val="24"/>
          <w:szCs w:val="24"/>
        </w:rPr>
      </w:pPr>
      <w:r>
        <w:rPr>
          <w:rFonts w:ascii="Arial Black" w:hAnsi="Arial Black" w:eastAsia="Arial Black" w:cs="Arial Black"/>
          <w:b/>
          <w:color w:val="C00000"/>
          <w:sz w:val="24"/>
          <w:szCs w:val="24"/>
          <w:rtl w:val="0"/>
        </w:rPr>
        <w:t>Subsystems Define</w:t>
      </w:r>
    </w:p>
    <w:tbl>
      <w:tblPr>
        <w:tblStyle w:val="17"/>
        <w:tblW w:w="10710" w:type="dxa"/>
        <w:tblInd w:w="-815"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108" w:type="dxa"/>
          <w:bottom w:w="0" w:type="dxa"/>
          <w:right w:w="108" w:type="dxa"/>
        </w:tblCellMar>
      </w:tblPr>
      <w:tblGrid>
        <w:gridCol w:w="2160"/>
        <w:gridCol w:w="3960"/>
        <w:gridCol w:w="4590"/>
      </w:tblGrid>
      <w:tr w14:paraId="1E49650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31A9B7E4">
            <w:pPr>
              <w:spacing w:after="0" w:line="240" w:lineRule="auto"/>
              <w:rPr>
                <w:b/>
                <w:sz w:val="28"/>
                <w:szCs w:val="28"/>
              </w:rPr>
            </w:pPr>
            <w:r>
              <w:rPr>
                <w:b/>
                <w:sz w:val="28"/>
                <w:szCs w:val="28"/>
                <w:rtl w:val="0"/>
              </w:rPr>
              <w:t>Subsystem Name</w:t>
            </w:r>
          </w:p>
        </w:tc>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31B54EA9">
            <w:pPr>
              <w:spacing w:after="0" w:line="240" w:lineRule="auto"/>
              <w:rPr>
                <w:b/>
                <w:sz w:val="28"/>
                <w:szCs w:val="28"/>
              </w:rPr>
            </w:pPr>
            <w:r>
              <w:rPr>
                <w:b/>
                <w:sz w:val="28"/>
                <w:szCs w:val="28"/>
                <w:rtl w:val="0"/>
              </w:rPr>
              <w:t>Subsystem Function</w:t>
            </w:r>
          </w:p>
        </w:tc>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302D4DBC">
            <w:pPr>
              <w:pBdr>
                <w:top w:val="none" w:color="000000" w:sz="0" w:space="0"/>
                <w:left w:val="none" w:color="000000" w:sz="0" w:space="0"/>
                <w:bottom w:val="none" w:color="000000" w:sz="0" w:space="0"/>
                <w:right w:val="none" w:color="000000" w:sz="0" w:space="0"/>
                <w:between w:val="none" w:color="000000" w:sz="0" w:space="0"/>
              </w:pBdr>
              <w:spacing w:after="160" w:line="259" w:lineRule="auto"/>
              <w:rPr>
                <w:rFonts w:ascii="Arial Black" w:hAnsi="Arial Black" w:eastAsia="Arial Black" w:cs="Arial Black"/>
                <w:b/>
                <w:color w:val="C00000"/>
                <w:sz w:val="28"/>
                <w:szCs w:val="28"/>
              </w:rPr>
            </w:pPr>
            <w:r>
              <w:rPr>
                <w:b/>
                <w:color w:val="000000"/>
                <w:sz w:val="28"/>
                <w:szCs w:val="28"/>
                <w:rtl w:val="0"/>
              </w:rPr>
              <w:t>Subsystem interface</w:t>
            </w:r>
          </w:p>
        </w:tc>
      </w:tr>
      <w:tr w14:paraId="54CC6625">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040BA289">
            <w:pPr>
              <w:spacing w:after="0" w:line="240" w:lineRule="auto"/>
            </w:pPr>
            <w:r>
              <w:rPr>
                <w:rtl w:val="0"/>
              </w:rPr>
              <w:t>User Management Subsystem</w:t>
            </w:r>
          </w:p>
        </w:tc>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18154B0C">
            <w:pPr>
              <w:numPr>
                <w:ilvl w:val="0"/>
                <w:numId w:val="9"/>
              </w:num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hanging="360"/>
            </w:pPr>
            <w:r>
              <w:rPr>
                <w:color w:val="000000"/>
                <w:rtl w:val="0"/>
              </w:rPr>
              <w:t>Signup() : This method handles the user registration process, collecting the user's first name, last name, email, phone number, and password.</w:t>
            </w:r>
          </w:p>
          <w:p w14:paraId="2F0F3CB5">
            <w:pPr>
              <w:numPr>
                <w:ilvl w:val="0"/>
                <w:numId w:val="9"/>
              </w:num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hanging="360"/>
            </w:pPr>
            <w:r>
              <w:rPr>
                <w:color w:val="000000"/>
                <w:rtl w:val="0"/>
              </w:rPr>
              <w:t>Login() : Authenticates users by verifying their email/username and password.</w:t>
            </w:r>
          </w:p>
          <w:p w14:paraId="06B7B692">
            <w:pPr>
              <w:numPr>
                <w:ilvl w:val="0"/>
                <w:numId w:val="9"/>
              </w:num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hanging="360"/>
            </w:pPr>
            <w:r>
              <w:rPr>
                <w:color w:val="000000"/>
                <w:rtl w:val="0"/>
              </w:rPr>
              <w:t>resetPassword() : Allows users to reset their password by providing either an email or a phone number.</w:t>
            </w:r>
          </w:p>
          <w:p w14:paraId="3EB10623">
            <w:pPr>
              <w:numPr>
                <w:ilvl w:val="0"/>
                <w:numId w:val="9"/>
              </w:num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hanging="360"/>
            </w:pPr>
            <w:r>
              <w:rPr>
                <w:color w:val="000000"/>
                <w:rtl w:val="0"/>
              </w:rPr>
              <w:t>viewProfile() : Allows users to view their profile details (e.g., height, weight, age, food preferences).</w:t>
            </w:r>
          </w:p>
          <w:p w14:paraId="7F863E3C">
            <w:pPr>
              <w:numPr>
                <w:ilvl w:val="0"/>
                <w:numId w:val="9"/>
              </w:num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hanging="360"/>
            </w:pPr>
            <w:r>
              <w:rPr>
                <w:color w:val="000000"/>
                <w:rtl w:val="0"/>
              </w:rPr>
              <w:t>updateProfile() : Enables users to update their profile information.</w:t>
            </w:r>
          </w:p>
          <w:p w14:paraId="1AEDDF0F">
            <w:pPr>
              <w:numPr>
                <w:ilvl w:val="0"/>
                <w:numId w:val="9"/>
              </w:numPr>
              <w:pBdr>
                <w:top w:val="none" w:color="000000" w:sz="0" w:space="0"/>
                <w:left w:val="none" w:color="000000" w:sz="0" w:space="0"/>
                <w:bottom w:val="none" w:color="000000" w:sz="0" w:space="0"/>
                <w:right w:val="none" w:color="000000" w:sz="0" w:space="0"/>
                <w:between w:val="none" w:color="000000" w:sz="0" w:space="0"/>
              </w:pBdr>
              <w:spacing w:after="160" w:line="259" w:lineRule="auto"/>
              <w:ind w:left="360" w:hanging="360"/>
            </w:pPr>
            <w:r>
              <w:rPr>
                <w:color w:val="000000"/>
                <w:rtl w:val="0"/>
              </w:rPr>
              <w:t>deleteAccount() : Allows users to deactivate or delete their account.</w:t>
            </w:r>
          </w:p>
        </w:tc>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60553827">
            <w:pPr>
              <w:numPr>
                <w:ilvl w:val="0"/>
                <w:numId w:val="10"/>
              </w:num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hanging="36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Interface </w:t>
            </w:r>
            <w:r>
              <w:rPr>
                <w:color w:val="000000"/>
                <w:rtl w:val="0"/>
              </w:rPr>
              <w:t>manage_Authentication</w:t>
            </w:r>
            <w:r>
              <w:rPr>
                <w:rFonts w:ascii="Times New Roman" w:hAnsi="Times New Roman" w:eastAsia="Times New Roman" w:cs="Times New Roman"/>
                <w:color w:val="000000"/>
                <w:sz w:val="24"/>
                <w:szCs w:val="24"/>
                <w:rtl w:val="0"/>
              </w:rPr>
              <w:t>{ Void signup (</w:t>
            </w:r>
            <w:r>
              <w:rPr>
                <w:color w:val="000000"/>
                <w:rtl w:val="0"/>
              </w:rPr>
              <w:t>String firstName, String lastName, String email, String phoneNumber, String password);</w:t>
            </w:r>
          </w:p>
          <w:p w14:paraId="119C509A">
            <w:p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firstLine="0"/>
              <w:rPr>
                <w:color w:val="000000"/>
              </w:rPr>
            </w:pPr>
            <w:r>
              <w:rPr>
                <w:rFonts w:ascii="Times New Roman" w:hAnsi="Times New Roman" w:eastAsia="Times New Roman" w:cs="Times New Roman"/>
                <w:color w:val="000000"/>
                <w:sz w:val="24"/>
                <w:szCs w:val="24"/>
                <w:rtl w:val="0"/>
              </w:rPr>
              <w:t>Void login</w:t>
            </w:r>
            <w:r>
              <w:rPr>
                <w:color w:val="000000"/>
                <w:rtl w:val="0"/>
              </w:rPr>
              <w:t xml:space="preserve"> (String email, String password);</w:t>
            </w:r>
          </w:p>
          <w:p w14:paraId="59E8A714">
            <w:p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firstLine="0"/>
              <w:rPr>
                <w:color w:val="000000"/>
              </w:rPr>
            </w:pPr>
            <w:r>
              <w:rPr>
                <w:rFonts w:ascii="Times New Roman" w:hAnsi="Times New Roman" w:eastAsia="Times New Roman" w:cs="Times New Roman"/>
                <w:color w:val="000000"/>
                <w:sz w:val="24"/>
                <w:szCs w:val="24"/>
                <w:rtl w:val="0"/>
              </w:rPr>
              <w:t xml:space="preserve">Void </w:t>
            </w:r>
            <w:r>
              <w:rPr>
                <w:color w:val="000000"/>
                <w:rtl w:val="0"/>
              </w:rPr>
              <w:t>resetPassword (String emailOrPhone);</w:t>
            </w:r>
          </w:p>
          <w:p w14:paraId="72F056BD">
            <w:p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firstLine="0"/>
              <w:rPr>
                <w:color w:val="000000"/>
              </w:rPr>
            </w:pPr>
            <w:r>
              <w:rPr>
                <w:color w:val="000000"/>
                <w:rtl w:val="0"/>
              </w:rPr>
              <w:t>}</w:t>
            </w:r>
          </w:p>
          <w:p w14:paraId="27B6BF8F">
            <w:pPr>
              <w:numPr>
                <w:ilvl w:val="0"/>
                <w:numId w:val="10"/>
              </w:num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hanging="36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Interface </w:t>
            </w:r>
            <w:r>
              <w:rPr>
                <w:color w:val="000000"/>
                <w:rtl w:val="0"/>
              </w:rPr>
              <w:t>manage_Profile</w:t>
            </w:r>
            <w:r>
              <w:rPr>
                <w:rFonts w:ascii="Times New Roman" w:hAnsi="Times New Roman" w:eastAsia="Times New Roman" w:cs="Times New Roman"/>
                <w:color w:val="000000"/>
                <w:sz w:val="24"/>
                <w:szCs w:val="24"/>
                <w:rtl w:val="0"/>
              </w:rPr>
              <w:t>{</w:t>
            </w:r>
          </w:p>
          <w:p w14:paraId="4DF86888">
            <w:p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firstLine="0"/>
              <w:rPr>
                <w:color w:val="000000"/>
              </w:rPr>
            </w:pPr>
            <w:r>
              <w:rPr>
                <w:rFonts w:ascii="Times New Roman" w:hAnsi="Times New Roman" w:eastAsia="Times New Roman" w:cs="Times New Roman"/>
                <w:color w:val="000000"/>
                <w:sz w:val="24"/>
                <w:szCs w:val="24"/>
                <w:rtl w:val="0"/>
              </w:rPr>
              <w:t xml:space="preserve">Void </w:t>
            </w:r>
            <w:r>
              <w:rPr>
                <w:color w:val="000000"/>
                <w:rtl w:val="0"/>
              </w:rPr>
              <w:t>viewProfile()</w:t>
            </w:r>
          </w:p>
          <w:p w14:paraId="58D2D681">
            <w:p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firstLine="0"/>
              <w:rPr>
                <w:color w:val="000000"/>
              </w:rPr>
            </w:pPr>
            <w:r>
              <w:rPr>
                <w:rFonts w:ascii="Times New Roman" w:hAnsi="Times New Roman" w:eastAsia="Times New Roman" w:cs="Times New Roman"/>
                <w:color w:val="000000"/>
                <w:sz w:val="24"/>
                <w:szCs w:val="24"/>
                <w:rtl w:val="0"/>
              </w:rPr>
              <w:t xml:space="preserve">Void </w:t>
            </w:r>
            <w:r>
              <w:rPr>
                <w:color w:val="000000"/>
                <w:rtl w:val="0"/>
              </w:rPr>
              <w:t xml:space="preserve">updateProfile() </w:t>
            </w:r>
          </w:p>
          <w:p w14:paraId="030DA692">
            <w:p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firstLine="0"/>
              <w:rPr>
                <w:color w:val="000000"/>
              </w:rPr>
            </w:pPr>
            <w:r>
              <w:rPr>
                <w:rFonts w:ascii="Times New Roman" w:hAnsi="Times New Roman" w:eastAsia="Times New Roman" w:cs="Times New Roman"/>
                <w:color w:val="000000"/>
                <w:sz w:val="24"/>
                <w:szCs w:val="24"/>
                <w:rtl w:val="0"/>
              </w:rPr>
              <w:t xml:space="preserve">Void </w:t>
            </w:r>
            <w:r>
              <w:rPr>
                <w:color w:val="000000"/>
                <w:rtl w:val="0"/>
              </w:rPr>
              <w:t>deleteAccount(String password);</w:t>
            </w:r>
          </w:p>
          <w:p w14:paraId="0000010E">
            <w:pPr>
              <w:pBdr>
                <w:top w:val="none" w:color="000000" w:sz="0" w:space="0"/>
                <w:left w:val="none" w:color="000000" w:sz="0" w:space="0"/>
                <w:bottom w:val="none" w:color="000000" w:sz="0" w:space="0"/>
                <w:right w:val="none" w:color="000000" w:sz="0" w:space="0"/>
                <w:between w:val="none" w:color="000000" w:sz="0" w:space="0"/>
              </w:pBdr>
              <w:spacing w:after="160" w:line="259" w:lineRule="auto"/>
              <w:ind w:left="360" w:firstLine="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w:t>
            </w:r>
          </w:p>
        </w:tc>
      </w:tr>
      <w:tr w14:paraId="1EB32C75">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16CF221A">
            <w:pPr>
              <w:spacing w:after="0" w:line="240" w:lineRule="auto"/>
            </w:pPr>
            <w:r>
              <w:rPr>
                <w:rtl w:val="0"/>
              </w:rPr>
              <w:t>Coach Management System</w:t>
            </w:r>
          </w:p>
        </w:tc>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18841D60">
            <w:pPr>
              <w:numPr>
                <w:ilvl w:val="0"/>
                <w:numId w:val="11"/>
              </w:num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hanging="360"/>
            </w:pPr>
            <w:r>
              <w:rPr>
                <w:color w:val="000000"/>
                <w:rtl w:val="0"/>
              </w:rPr>
              <w:t>uploadTrainingPlan() : Allows coaches to upload custom training plans for their trainees.</w:t>
            </w:r>
          </w:p>
          <w:p w14:paraId="7090E342">
            <w:pPr>
              <w:numPr>
                <w:ilvl w:val="0"/>
                <w:numId w:val="11"/>
              </w:num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hanging="360"/>
            </w:pPr>
            <w:r>
              <w:rPr>
                <w:color w:val="000000"/>
                <w:rtl w:val="0"/>
              </w:rPr>
              <w:t>trackPrivateSession() : Tracks private coaching sessions, including session details like time, type, and the trainee’s performance.</w:t>
            </w:r>
          </w:p>
          <w:p w14:paraId="1389AEB3">
            <w:pPr>
              <w:numPr>
                <w:ilvl w:val="0"/>
                <w:numId w:val="11"/>
              </w:numPr>
              <w:pBdr>
                <w:top w:val="none" w:color="000000" w:sz="0" w:space="0"/>
                <w:left w:val="none" w:color="000000" w:sz="0" w:space="0"/>
                <w:bottom w:val="none" w:color="000000" w:sz="0" w:space="0"/>
                <w:right w:val="none" w:color="000000" w:sz="0" w:space="0"/>
                <w:between w:val="none" w:color="000000" w:sz="0" w:space="0"/>
              </w:pBdr>
              <w:spacing w:after="160" w:line="259" w:lineRule="auto"/>
              <w:ind w:left="360" w:hanging="360"/>
            </w:pPr>
            <w:r>
              <w:rPr>
                <w:color w:val="000000"/>
                <w:rtl w:val="0"/>
              </w:rPr>
              <w:t xml:space="preserve">trackTraineeProgress(): Allows coaches to monitor trainee progress over time, comparing current stats to their goals. </w:t>
            </w:r>
          </w:p>
        </w:tc>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1FA83848">
            <w:pPr>
              <w:numPr>
                <w:ilvl w:val="0"/>
                <w:numId w:val="12"/>
              </w:num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hanging="360"/>
              <w:rPr>
                <w:color w:val="000000"/>
                <w:sz w:val="24"/>
                <w:szCs w:val="24"/>
              </w:rPr>
            </w:pPr>
            <w:r>
              <w:rPr>
                <w:color w:val="000000"/>
                <w:rtl w:val="0"/>
              </w:rPr>
              <w:t>Interface CoachTrainingPlanInterface {</w:t>
            </w:r>
          </w:p>
          <w:p w14:paraId="5FE346B5">
            <w:p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firstLine="0"/>
              <w:rPr>
                <w:color w:val="000000"/>
              </w:rPr>
            </w:pPr>
            <w:r>
              <w:rPr>
                <w:color w:val="000000"/>
                <w:rtl w:val="0"/>
              </w:rPr>
              <w:t xml:space="preserve"> void uploadTrainingPlan(String coachId, TrainingPlan plan); </w:t>
            </w:r>
          </w:p>
          <w:p w14:paraId="4867437A">
            <w:p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firstLine="0"/>
              <w:rPr>
                <w:color w:val="000000"/>
              </w:rPr>
            </w:pPr>
            <w:r>
              <w:rPr>
                <w:color w:val="000000"/>
                <w:rtl w:val="0"/>
              </w:rPr>
              <w:t>void trackTraineeProgress(String traineeId); }</w:t>
            </w:r>
          </w:p>
          <w:p w14:paraId="5F635258">
            <w:pPr>
              <w:numPr>
                <w:ilvl w:val="0"/>
                <w:numId w:val="12"/>
              </w:num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hanging="360"/>
              <w:rPr>
                <w:color w:val="000000"/>
                <w:sz w:val="24"/>
                <w:szCs w:val="24"/>
              </w:rPr>
            </w:pPr>
            <w:r>
              <w:rPr>
                <w:color w:val="000000"/>
                <w:rtl w:val="0"/>
              </w:rPr>
              <w:t xml:space="preserve">interface CoachSessionManagementInterface { </w:t>
            </w:r>
          </w:p>
          <w:p w14:paraId="19A01C90">
            <w:p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firstLine="0"/>
              <w:rPr>
                <w:color w:val="000000"/>
              </w:rPr>
            </w:pPr>
            <w:r>
              <w:rPr>
                <w:color w:val="000000"/>
                <w:rtl w:val="0"/>
              </w:rPr>
              <w:t xml:space="preserve">void trackPrivateSession(String sessionId, SessionDetails details); </w:t>
            </w:r>
          </w:p>
          <w:p w14:paraId="02F0429A">
            <w:pPr>
              <w:pBdr>
                <w:top w:val="none" w:color="000000" w:sz="0" w:space="0"/>
                <w:left w:val="none" w:color="000000" w:sz="0" w:space="0"/>
                <w:bottom w:val="none" w:color="000000" w:sz="0" w:space="0"/>
                <w:right w:val="none" w:color="000000" w:sz="0" w:space="0"/>
                <w:between w:val="none" w:color="000000" w:sz="0" w:space="0"/>
              </w:pBdr>
              <w:spacing w:after="160" w:line="259" w:lineRule="auto"/>
              <w:ind w:left="360" w:firstLine="0"/>
              <w:rPr>
                <w:color w:val="000000"/>
                <w:sz w:val="24"/>
                <w:szCs w:val="24"/>
              </w:rPr>
            </w:pPr>
            <w:r>
              <w:rPr>
                <w:color w:val="000000"/>
                <w:rtl w:val="0"/>
              </w:rPr>
              <w:t>}</w:t>
            </w:r>
          </w:p>
        </w:tc>
      </w:tr>
      <w:tr w14:paraId="24430948">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1592" w:hRule="atLeast"/>
        </w:trPr>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4EF11962">
            <w:pPr>
              <w:spacing w:after="0" w:line="240" w:lineRule="auto"/>
            </w:pPr>
            <w:r>
              <w:rPr>
                <w:rtl w:val="0"/>
              </w:rPr>
              <w:t>Doctor Management System</w:t>
            </w:r>
          </w:p>
        </w:tc>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4C1CEF71">
            <w:pPr>
              <w:numPr>
                <w:ilvl w:val="0"/>
                <w:numId w:val="13"/>
              </w:num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hanging="360"/>
              <w:rPr>
                <w:rFonts w:ascii="Times New Roman" w:hAnsi="Times New Roman" w:eastAsia="Times New Roman" w:cs="Times New Roman"/>
                <w:color w:val="000000"/>
                <w:sz w:val="24"/>
                <w:szCs w:val="24"/>
              </w:rPr>
            </w:pPr>
            <w:r>
              <w:rPr>
                <w:color w:val="000000"/>
                <w:rtl w:val="0"/>
              </w:rPr>
              <w:t>uploadMealPlan() : Doctors can upload personalized meal plans for users based on their health data.</w:t>
            </w:r>
          </w:p>
          <w:p w14:paraId="6DBC0A8F">
            <w:pPr>
              <w:numPr>
                <w:ilvl w:val="0"/>
                <w:numId w:val="13"/>
              </w:num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hanging="360"/>
              <w:rPr>
                <w:rFonts w:ascii="Times New Roman" w:hAnsi="Times New Roman" w:eastAsia="Times New Roman" w:cs="Times New Roman"/>
                <w:color w:val="000000"/>
                <w:sz w:val="24"/>
                <w:szCs w:val="24"/>
              </w:rPr>
            </w:pPr>
            <w:r>
              <w:rPr>
                <w:color w:val="000000"/>
                <w:rtl w:val="0"/>
              </w:rPr>
              <w:t>trackPrivateSession() : Tracks private sessions between doctors and users, including details such as session type and progress reports.</w:t>
            </w:r>
          </w:p>
          <w:p w14:paraId="28D72398">
            <w:pPr>
              <w:numPr>
                <w:ilvl w:val="0"/>
                <w:numId w:val="13"/>
              </w:numPr>
              <w:pBdr>
                <w:top w:val="none" w:color="000000" w:sz="0" w:space="0"/>
                <w:left w:val="none" w:color="000000" w:sz="0" w:space="0"/>
                <w:bottom w:val="none" w:color="000000" w:sz="0" w:space="0"/>
                <w:right w:val="none" w:color="000000" w:sz="0" w:space="0"/>
                <w:between w:val="none" w:color="000000" w:sz="0" w:space="0"/>
              </w:pBdr>
              <w:spacing w:after="160" w:line="259" w:lineRule="auto"/>
              <w:ind w:left="360" w:hanging="360"/>
              <w:rPr>
                <w:rFonts w:ascii="Times New Roman" w:hAnsi="Times New Roman" w:eastAsia="Times New Roman" w:cs="Times New Roman"/>
                <w:color w:val="000000"/>
                <w:sz w:val="24"/>
                <w:szCs w:val="24"/>
              </w:rPr>
            </w:pPr>
            <w:r>
              <w:rPr>
                <w:color w:val="000000"/>
                <w:rtl w:val="0"/>
              </w:rPr>
              <w:t>trackUserProgress() : view user progress in terms of diet and overall health, providing feedback to users.</w:t>
            </w:r>
          </w:p>
        </w:tc>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0F8A5D30">
            <w:pPr>
              <w:numPr>
                <w:ilvl w:val="0"/>
                <w:numId w:val="14"/>
              </w:num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hanging="360"/>
              <w:rPr>
                <w:rFonts w:ascii="Times New Roman" w:hAnsi="Times New Roman" w:eastAsia="Times New Roman" w:cs="Times New Roman"/>
                <w:color w:val="000000"/>
                <w:sz w:val="24"/>
                <w:szCs w:val="24"/>
              </w:rPr>
            </w:pPr>
            <w:r>
              <w:rPr>
                <w:color w:val="000000"/>
                <w:rtl w:val="0"/>
              </w:rPr>
              <w:t xml:space="preserve">interface DoctorMealPlanInterface { </w:t>
            </w:r>
          </w:p>
          <w:p w14:paraId="7ED6D1C9">
            <w:p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firstLine="0"/>
              <w:rPr>
                <w:color w:val="000000"/>
              </w:rPr>
            </w:pPr>
            <w:r>
              <w:rPr>
                <w:color w:val="000000"/>
                <w:rtl w:val="0"/>
              </w:rPr>
              <w:t xml:space="preserve">void uploadMealPlan(String doctorId, MealPlan plan); </w:t>
            </w:r>
          </w:p>
          <w:p w14:paraId="284BE735">
            <w:p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firstLine="0"/>
              <w:rPr>
                <w:color w:val="000000"/>
              </w:rPr>
            </w:pPr>
            <w:r>
              <w:rPr>
                <w:color w:val="000000"/>
                <w:rtl w:val="0"/>
              </w:rPr>
              <w:t>void trackUserProgress(String userId);</w:t>
            </w:r>
          </w:p>
          <w:p w14:paraId="1F900300">
            <w:p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firstLine="0"/>
              <w:rPr>
                <w:color w:val="000000"/>
              </w:rPr>
            </w:pPr>
            <w:r>
              <w:rPr>
                <w:color w:val="000000"/>
                <w:rtl w:val="0"/>
              </w:rPr>
              <w:t xml:space="preserve"> }</w:t>
            </w:r>
          </w:p>
          <w:p w14:paraId="00000121">
            <w:pPr>
              <w:numPr>
                <w:ilvl w:val="0"/>
                <w:numId w:val="14"/>
              </w:num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hanging="360"/>
              <w:rPr>
                <w:rFonts w:ascii="Times New Roman" w:hAnsi="Times New Roman" w:eastAsia="Times New Roman" w:cs="Times New Roman"/>
                <w:color w:val="000000"/>
                <w:sz w:val="24"/>
                <w:szCs w:val="24"/>
              </w:rPr>
            </w:pPr>
            <w:r>
              <w:rPr>
                <w:color w:val="000000"/>
                <w:rtl w:val="0"/>
              </w:rPr>
              <w:t>interface DoctorSessionManagementInterface {</w:t>
            </w:r>
          </w:p>
          <w:p w14:paraId="00000122">
            <w:p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firstLine="0"/>
              <w:rPr>
                <w:color w:val="000000"/>
              </w:rPr>
            </w:pPr>
            <w:r>
              <w:rPr>
                <w:color w:val="000000"/>
                <w:rtl w:val="0"/>
              </w:rPr>
              <w:t>void trackPrivateSession(String sessionId, SessionDetails details); }</w:t>
            </w:r>
          </w:p>
        </w:tc>
      </w:tr>
      <w:tr w14:paraId="2913630E">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1160" w:hRule="atLeast"/>
        </w:trPr>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00000123">
            <w:pPr>
              <w:spacing w:after="0" w:line="240" w:lineRule="auto"/>
              <w:rPr>
                <w:highlight w:val="yellow"/>
              </w:rPr>
            </w:pPr>
            <w:r>
              <w:rPr>
                <w:rtl w:val="0"/>
              </w:rPr>
              <w:t>Booking Session Management Subsystem</w:t>
            </w:r>
          </w:p>
        </w:tc>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0B21F1F9">
            <w:pPr>
              <w:numPr>
                <w:ilvl w:val="0"/>
                <w:numId w:val="15"/>
              </w:num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hanging="360"/>
              <w:rPr>
                <w:rFonts w:ascii="Times New Roman" w:hAnsi="Times New Roman" w:eastAsia="Times New Roman" w:cs="Times New Roman"/>
                <w:color w:val="000000"/>
                <w:sz w:val="24"/>
                <w:szCs w:val="24"/>
              </w:rPr>
            </w:pPr>
            <w:r>
              <w:rPr>
                <w:color w:val="000000"/>
                <w:rtl w:val="0"/>
              </w:rPr>
              <w:t>bookSession() : Allows users to book sessions with a coach or doctor based on availability.</w:t>
            </w:r>
          </w:p>
          <w:p w14:paraId="00000125">
            <w:pPr>
              <w:numPr>
                <w:ilvl w:val="0"/>
                <w:numId w:val="15"/>
              </w:num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hanging="360"/>
              <w:rPr>
                <w:rFonts w:ascii="Times New Roman" w:hAnsi="Times New Roman" w:eastAsia="Times New Roman" w:cs="Times New Roman"/>
                <w:color w:val="000000"/>
                <w:sz w:val="24"/>
                <w:szCs w:val="24"/>
              </w:rPr>
            </w:pPr>
            <w:r>
              <w:rPr>
                <w:color w:val="000000"/>
                <w:rtl w:val="0"/>
              </w:rPr>
              <w:t>searchSessions() : Allows users to search for available sessions by coach, doctor, or time slot.</w:t>
            </w:r>
          </w:p>
          <w:p w14:paraId="00000126">
            <w:pPr>
              <w:numPr>
                <w:ilvl w:val="0"/>
                <w:numId w:val="15"/>
              </w:numPr>
              <w:pBdr>
                <w:top w:val="none" w:color="000000" w:sz="0" w:space="0"/>
                <w:left w:val="none" w:color="000000" w:sz="0" w:space="0"/>
                <w:bottom w:val="none" w:color="000000" w:sz="0" w:space="0"/>
                <w:right w:val="none" w:color="000000" w:sz="0" w:space="0"/>
                <w:between w:val="none" w:color="000000" w:sz="0" w:space="0"/>
              </w:pBdr>
              <w:spacing w:after="160" w:line="259" w:lineRule="auto"/>
              <w:ind w:left="360" w:hanging="360"/>
              <w:rPr>
                <w:rFonts w:ascii="Times New Roman" w:hAnsi="Times New Roman" w:eastAsia="Times New Roman" w:cs="Times New Roman"/>
                <w:color w:val="000000"/>
                <w:sz w:val="24"/>
                <w:szCs w:val="24"/>
              </w:rPr>
            </w:pPr>
            <w:r>
              <w:rPr>
                <w:color w:val="000000"/>
                <w:rtl w:val="0"/>
              </w:rPr>
              <w:t>filterSessions() : Users can filter available sessions based on preferences such as coach/doctor gender or session type.</w:t>
            </w:r>
          </w:p>
        </w:tc>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00000127">
            <w:pPr>
              <w:numPr>
                <w:ilvl w:val="0"/>
                <w:numId w:val="16"/>
              </w:num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hanging="360"/>
              <w:rPr>
                <w:rFonts w:ascii="Times New Roman" w:hAnsi="Times New Roman" w:eastAsia="Times New Roman" w:cs="Times New Roman"/>
                <w:color w:val="000000"/>
                <w:sz w:val="24"/>
                <w:szCs w:val="24"/>
              </w:rPr>
            </w:pPr>
            <w:r>
              <w:rPr>
                <w:color w:val="000000"/>
                <w:rtl w:val="0"/>
              </w:rPr>
              <w:t>Interface ManageSession {</w:t>
            </w:r>
          </w:p>
          <w:p w14:paraId="00000128">
            <w:p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firstLine="0"/>
              <w:rPr>
                <w:color w:val="000000"/>
              </w:rPr>
            </w:pPr>
            <w:r>
              <w:rPr>
                <w:color w:val="000000"/>
                <w:rtl w:val="0"/>
              </w:rPr>
              <w:t xml:space="preserve"> void bookSession(String sessionId, String userId);</w:t>
            </w:r>
          </w:p>
          <w:p w14:paraId="6B153B6B">
            <w:p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firstLine="0"/>
              <w:rPr>
                <w:color w:val="000000"/>
              </w:rPr>
            </w:pPr>
            <w:r>
              <w:rPr>
                <w:color w:val="000000"/>
                <w:rtl w:val="0"/>
              </w:rPr>
              <w:t>}</w:t>
            </w:r>
          </w:p>
          <w:p w14:paraId="42FBA95F">
            <w:pPr>
              <w:numPr>
                <w:ilvl w:val="0"/>
                <w:numId w:val="16"/>
              </w:num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hanging="360"/>
            </w:pPr>
            <w:r>
              <w:rPr>
                <w:color w:val="000000"/>
                <w:rtl w:val="0"/>
              </w:rPr>
              <w:t>Interface ManageSearch {</w:t>
            </w:r>
          </w:p>
          <w:p w14:paraId="45FBBC5C">
            <w:p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firstLine="0"/>
              <w:rPr>
                <w:color w:val="000000"/>
              </w:rPr>
            </w:pPr>
            <w:r>
              <w:rPr>
                <w:color w:val="000000"/>
                <w:rtl w:val="0"/>
              </w:rPr>
              <w:t>void searchSessions(String Wanted_session);</w:t>
            </w:r>
          </w:p>
          <w:p w14:paraId="0000012C">
            <w:p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firstLine="0"/>
              <w:rPr>
                <w:color w:val="000000"/>
              </w:rPr>
            </w:pPr>
            <w:r>
              <w:rPr>
                <w:color w:val="000000"/>
                <w:rtl w:val="0"/>
              </w:rPr>
              <w:t>void filterSessions(String Filter_name);</w:t>
            </w:r>
          </w:p>
          <w:p w14:paraId="76F9CC84">
            <w:p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firstLine="0"/>
              <w:rPr>
                <w:color w:val="000000"/>
              </w:rPr>
            </w:pPr>
            <w:r>
              <w:rPr>
                <w:color w:val="000000"/>
                <w:rtl w:val="0"/>
              </w:rPr>
              <w:t>}</w:t>
            </w:r>
          </w:p>
          <w:p w14:paraId="1B59CB6C">
            <w:p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firstLine="0"/>
              <w:rPr>
                <w:color w:val="000000"/>
              </w:rPr>
            </w:pPr>
          </w:p>
          <w:p w14:paraId="72AE8DFD">
            <w:pPr>
              <w:pBdr>
                <w:top w:val="none" w:color="000000" w:sz="0" w:space="0"/>
                <w:left w:val="none" w:color="000000" w:sz="0" w:space="0"/>
                <w:bottom w:val="none" w:color="000000" w:sz="0" w:space="0"/>
                <w:right w:val="none" w:color="000000" w:sz="0" w:space="0"/>
                <w:between w:val="none" w:color="000000" w:sz="0" w:space="0"/>
              </w:pBdr>
              <w:spacing w:after="160" w:line="259" w:lineRule="auto"/>
              <w:ind w:left="360" w:firstLine="0"/>
              <w:rPr>
                <w:rFonts w:ascii="Times New Roman" w:hAnsi="Times New Roman" w:eastAsia="Times New Roman" w:cs="Times New Roman"/>
                <w:color w:val="000000"/>
                <w:sz w:val="24"/>
                <w:szCs w:val="24"/>
              </w:rPr>
            </w:pPr>
          </w:p>
        </w:tc>
      </w:tr>
      <w:tr w14:paraId="0E07A1CE">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1160" w:hRule="atLeast"/>
        </w:trPr>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53408E7A">
            <w:pPr>
              <w:spacing w:after="0" w:line="240" w:lineRule="auto"/>
            </w:pPr>
            <w:r>
              <w:rPr>
                <w:rtl w:val="0"/>
              </w:rPr>
              <w:t>Session management</w:t>
            </w:r>
          </w:p>
          <w:p w14:paraId="480486DC">
            <w:pPr>
              <w:spacing w:after="0" w:line="240" w:lineRule="auto"/>
            </w:pPr>
            <w:r>
              <w:rPr>
                <w:rtl w:val="0"/>
              </w:rPr>
              <w:t>subsystem</w:t>
            </w:r>
          </w:p>
        </w:tc>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738783C4">
            <w:pPr>
              <w:numPr>
                <w:ilvl w:val="0"/>
                <w:numId w:val="17"/>
              </w:numPr>
              <w:pBdr>
                <w:top w:val="none" w:color="000000" w:sz="0" w:space="0"/>
                <w:left w:val="none" w:color="000000" w:sz="0" w:space="0"/>
                <w:bottom w:val="none" w:color="000000" w:sz="0" w:space="0"/>
                <w:right w:val="none" w:color="000000" w:sz="0" w:space="0"/>
                <w:between w:val="none" w:color="000000" w:sz="0" w:space="0"/>
              </w:pBdr>
              <w:spacing w:after="160" w:line="259" w:lineRule="auto"/>
              <w:ind w:left="360" w:hanging="360"/>
              <w:rPr>
                <w:color w:val="000000"/>
              </w:rPr>
            </w:pPr>
            <w:r>
              <w:rPr>
                <w:rtl w:val="0"/>
              </w:rPr>
              <w:t xml:space="preserve">create session():Allows Doctor /coach </w:t>
            </w:r>
          </w:p>
          <w:p w14:paraId="066DB8CC">
            <w:pPr>
              <w:pBdr>
                <w:top w:val="none" w:color="000000" w:sz="0" w:space="0"/>
                <w:left w:val="none" w:color="000000" w:sz="0" w:space="0"/>
                <w:bottom w:val="none" w:color="000000" w:sz="0" w:space="0"/>
                <w:right w:val="none" w:color="000000" w:sz="0" w:space="0"/>
                <w:between w:val="none" w:color="000000" w:sz="0" w:space="0"/>
              </w:pBdr>
              <w:spacing w:after="160" w:line="259" w:lineRule="auto"/>
              <w:ind w:left="360" w:firstLine="0"/>
            </w:pPr>
            <w:r>
              <w:rPr>
                <w:rtl w:val="0"/>
              </w:rPr>
              <w:t>to create a new session</w:t>
            </w:r>
          </w:p>
          <w:p w14:paraId="534E68AD">
            <w:pPr>
              <w:numPr>
                <w:ilvl w:val="0"/>
                <w:numId w:val="17"/>
              </w:numPr>
              <w:pBdr>
                <w:top w:val="none" w:color="000000" w:sz="0" w:space="0"/>
                <w:left w:val="none" w:color="000000" w:sz="0" w:space="0"/>
                <w:bottom w:val="none" w:color="000000" w:sz="0" w:space="0"/>
                <w:right w:val="none" w:color="000000" w:sz="0" w:space="0"/>
                <w:between w:val="none" w:color="000000" w:sz="0" w:space="0"/>
              </w:pBdr>
              <w:spacing w:after="160" w:line="259" w:lineRule="auto"/>
              <w:ind w:left="360" w:hanging="360"/>
              <w:rPr>
                <w:u w:val="none"/>
              </w:rPr>
            </w:pPr>
            <w:r>
              <w:rPr>
                <w:rtl w:val="0"/>
              </w:rPr>
              <w:t>modify session(): Allows Doctor /coach to modify sessions</w:t>
            </w:r>
          </w:p>
          <w:p w14:paraId="027BE36B">
            <w:pPr>
              <w:numPr>
                <w:ilvl w:val="0"/>
                <w:numId w:val="17"/>
              </w:numPr>
              <w:pBdr>
                <w:top w:val="none" w:color="000000" w:sz="0" w:space="0"/>
                <w:left w:val="none" w:color="000000" w:sz="0" w:space="0"/>
                <w:bottom w:val="none" w:color="000000" w:sz="0" w:space="0"/>
                <w:right w:val="none" w:color="000000" w:sz="0" w:space="0"/>
                <w:between w:val="none" w:color="000000" w:sz="0" w:space="0"/>
              </w:pBdr>
              <w:spacing w:after="160" w:line="259" w:lineRule="auto"/>
              <w:ind w:left="360" w:hanging="360"/>
              <w:rPr>
                <w:u w:val="none"/>
              </w:rPr>
            </w:pPr>
            <w:r>
              <w:rPr>
                <w:rtl w:val="0"/>
              </w:rPr>
              <w:t>delete session():  Allows Doctor /coach to delete  sessions</w:t>
            </w:r>
          </w:p>
        </w:tc>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66FB88E6">
            <w:pPr>
              <w:numPr>
                <w:ilvl w:val="0"/>
                <w:numId w:val="18"/>
              </w:numPr>
              <w:pBdr>
                <w:top w:val="none" w:color="000000" w:sz="0" w:space="0"/>
                <w:left w:val="none" w:color="000000" w:sz="0" w:space="0"/>
                <w:bottom w:val="none" w:color="000000" w:sz="0" w:space="0"/>
                <w:right w:val="none" w:color="000000" w:sz="0" w:space="0"/>
                <w:between w:val="none" w:color="000000" w:sz="0" w:space="0"/>
              </w:pBdr>
              <w:spacing w:after="160" w:line="259" w:lineRule="auto"/>
              <w:ind w:left="360" w:hanging="360"/>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tl w:val="0"/>
              </w:rPr>
              <w:t>Interface Manage_session {</w:t>
            </w:r>
          </w:p>
          <w:p w14:paraId="00FE76F5">
            <w:pPr>
              <w:pBdr>
                <w:top w:val="none" w:color="000000" w:sz="0" w:space="0"/>
                <w:left w:val="none" w:color="000000" w:sz="0" w:space="0"/>
                <w:bottom w:val="none" w:color="000000" w:sz="0" w:space="0"/>
                <w:right w:val="none" w:color="000000" w:sz="0" w:space="0"/>
                <w:between w:val="none" w:color="000000" w:sz="0" w:space="0"/>
              </w:pBdr>
              <w:spacing w:after="160" w:line="259" w:lineRule="auto"/>
              <w:ind w:left="36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void createSession(String sessionId,String InstructorID, int capacity, date date ,time time) </w:t>
            </w:r>
          </w:p>
          <w:p w14:paraId="13EAA424">
            <w:pPr>
              <w:pBdr>
                <w:top w:val="none" w:color="000000" w:sz="0" w:space="0"/>
                <w:left w:val="none" w:color="000000" w:sz="0" w:space="0"/>
                <w:bottom w:val="none" w:color="000000" w:sz="0" w:space="0"/>
                <w:right w:val="none" w:color="000000" w:sz="0" w:space="0"/>
                <w:between w:val="none" w:color="000000" w:sz="0" w:space="0"/>
              </w:pBdr>
              <w:spacing w:after="160" w:line="259" w:lineRule="auto"/>
              <w:ind w:left="36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void modifySession(String sessionId,String InstructorID, int capacity, date date ,time time)</w:t>
            </w:r>
          </w:p>
          <w:p w14:paraId="3F07529E">
            <w:pPr>
              <w:pBdr>
                <w:top w:val="none" w:color="000000" w:sz="0" w:space="0"/>
                <w:left w:val="none" w:color="000000" w:sz="0" w:space="0"/>
                <w:bottom w:val="none" w:color="000000" w:sz="0" w:space="0"/>
                <w:right w:val="none" w:color="000000" w:sz="0" w:space="0"/>
                <w:between w:val="none" w:color="000000" w:sz="0" w:space="0"/>
              </w:pBdr>
              <w:spacing w:after="160" w:line="259" w:lineRule="auto"/>
              <w:ind w:left="36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void deleteSession(String sessionID) </w:t>
            </w:r>
          </w:p>
          <w:p w14:paraId="0896BDE8">
            <w:pPr>
              <w:pBdr>
                <w:top w:val="none" w:color="000000" w:sz="0" w:space="0"/>
                <w:left w:val="none" w:color="000000" w:sz="0" w:space="0"/>
                <w:bottom w:val="none" w:color="000000" w:sz="0" w:space="0"/>
                <w:right w:val="none" w:color="000000" w:sz="0" w:space="0"/>
                <w:between w:val="none" w:color="000000" w:sz="0" w:space="0"/>
              </w:pBdr>
              <w:spacing w:after="160" w:line="259" w:lineRule="auto"/>
              <w:ind w:left="36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t>
            </w:r>
          </w:p>
          <w:p w14:paraId="42D3D758">
            <w:pPr>
              <w:pBdr>
                <w:top w:val="none" w:color="000000" w:sz="0" w:space="0"/>
                <w:left w:val="none" w:color="000000" w:sz="0" w:space="0"/>
                <w:bottom w:val="none" w:color="000000" w:sz="0" w:space="0"/>
                <w:right w:val="none" w:color="000000" w:sz="0" w:space="0"/>
                <w:between w:val="none" w:color="000000" w:sz="0" w:space="0"/>
              </w:pBdr>
              <w:spacing w:after="160" w:line="259" w:lineRule="auto"/>
              <w:ind w:left="360" w:firstLine="0"/>
              <w:rPr>
                <w:rFonts w:ascii="Times New Roman" w:hAnsi="Times New Roman" w:eastAsia="Times New Roman" w:cs="Times New Roman"/>
                <w:sz w:val="24"/>
                <w:szCs w:val="24"/>
              </w:rPr>
            </w:pPr>
          </w:p>
        </w:tc>
      </w:tr>
      <w:tr w14:paraId="3744A0A2">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379" w:hRule="atLeast"/>
        </w:trPr>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3652B370">
            <w:pPr>
              <w:spacing w:after="0" w:line="240" w:lineRule="auto"/>
              <w:rPr>
                <w:b/>
              </w:rPr>
            </w:pPr>
            <w:r>
              <w:rPr>
                <w:rtl w:val="0"/>
              </w:rPr>
              <w:t>Fitness Tracking Subsystem</w:t>
            </w:r>
          </w:p>
        </w:tc>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3D771B45">
            <w:pPr>
              <w:numPr>
                <w:ilvl w:val="0"/>
                <w:numId w:val="19"/>
              </w:numPr>
              <w:pBdr>
                <w:top w:val="none" w:color="000000" w:sz="0" w:space="0"/>
                <w:left w:val="none" w:color="000000" w:sz="0" w:space="0"/>
                <w:bottom w:val="none" w:color="000000" w:sz="0" w:space="0"/>
                <w:right w:val="none" w:color="000000" w:sz="0" w:space="0"/>
                <w:between w:val="none" w:color="000000" w:sz="0" w:space="0"/>
              </w:pBdr>
              <w:spacing w:after="160" w:line="259" w:lineRule="auto"/>
              <w:ind w:left="720" w:hanging="360"/>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 xml:space="preserve">view progress(): visualize user </w:t>
            </w:r>
          </w:p>
          <w:p w14:paraId="5A166D66">
            <w:pPr>
              <w:pBdr>
                <w:top w:val="none" w:color="000000" w:sz="0" w:space="0"/>
                <w:left w:val="none" w:color="000000" w:sz="0" w:space="0"/>
                <w:bottom w:val="none" w:color="000000" w:sz="0" w:space="0"/>
                <w:right w:val="none" w:color="000000" w:sz="0" w:space="0"/>
                <w:between w:val="none" w:color="000000" w:sz="0" w:space="0"/>
              </w:pBdr>
              <w:spacing w:after="160" w:line="259" w:lineRule="auto"/>
              <w:ind w:left="72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progress since start of using the app</w:t>
            </w:r>
          </w:p>
          <w:p w14:paraId="2E5BC838">
            <w:pPr>
              <w:numPr>
                <w:ilvl w:val="0"/>
                <w:numId w:val="19"/>
              </w:numPr>
              <w:pBdr>
                <w:top w:val="none" w:color="000000" w:sz="0" w:space="0"/>
                <w:left w:val="none" w:color="000000" w:sz="0" w:space="0"/>
                <w:bottom w:val="none" w:color="000000" w:sz="0" w:space="0"/>
                <w:right w:val="none" w:color="000000" w:sz="0" w:space="0"/>
                <w:between w:val="none" w:color="000000" w:sz="0" w:space="0"/>
              </w:pBdr>
              <w:spacing w:after="160" w:line="259" w:lineRule="auto"/>
              <w:ind w:left="720" w:hanging="360"/>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 xml:space="preserve">view remaining (): allows user to see what is remaining to reach their goal </w:t>
            </w:r>
          </w:p>
        </w:tc>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7D55397B">
            <w:pPr>
              <w:pBdr>
                <w:top w:val="none" w:color="000000" w:sz="0" w:space="0"/>
                <w:left w:val="none" w:color="000000" w:sz="0" w:space="0"/>
                <w:bottom w:val="none" w:color="000000" w:sz="0" w:space="0"/>
                <w:right w:val="none" w:color="000000" w:sz="0" w:space="0"/>
                <w:between w:val="none" w:color="000000" w:sz="0" w:space="0"/>
              </w:pBdr>
              <w:spacing w:after="160" w:line="259" w:lineRule="auto"/>
              <w:ind w:left="360" w:firstLine="0"/>
            </w:pPr>
            <w:r>
              <w:rPr>
                <w:rtl w:val="0"/>
              </w:rPr>
              <w:t>Interface Fitness_tracking{</w:t>
            </w:r>
          </w:p>
          <w:p w14:paraId="28C89589">
            <w:pPr>
              <w:pBdr>
                <w:top w:val="none" w:color="000000" w:sz="0" w:space="0"/>
                <w:left w:val="none" w:color="000000" w:sz="0" w:space="0"/>
                <w:bottom w:val="none" w:color="000000" w:sz="0" w:space="0"/>
                <w:right w:val="none" w:color="000000" w:sz="0" w:space="0"/>
                <w:between w:val="none" w:color="000000" w:sz="0" w:space="0"/>
              </w:pBdr>
              <w:spacing w:after="160" w:line="259" w:lineRule="auto"/>
              <w:ind w:left="360" w:firstLine="0"/>
            </w:pPr>
            <w:r>
              <w:rPr>
                <w:rtl w:val="0"/>
              </w:rPr>
              <w:t>void viewProgress(int userid);</w:t>
            </w:r>
          </w:p>
          <w:p w14:paraId="0C4F5BCA">
            <w:pPr>
              <w:pBdr>
                <w:top w:val="none" w:color="000000" w:sz="0" w:space="0"/>
                <w:left w:val="none" w:color="000000" w:sz="0" w:space="0"/>
                <w:bottom w:val="none" w:color="000000" w:sz="0" w:space="0"/>
                <w:right w:val="none" w:color="000000" w:sz="0" w:space="0"/>
                <w:between w:val="none" w:color="000000" w:sz="0" w:space="0"/>
              </w:pBdr>
              <w:spacing w:after="160" w:line="259" w:lineRule="auto"/>
              <w:ind w:left="360" w:firstLine="0"/>
            </w:pPr>
            <w:r>
              <w:rPr>
                <w:rtl w:val="0"/>
              </w:rPr>
              <w:t>void viewRemaining(int userid);}</w:t>
            </w:r>
          </w:p>
        </w:tc>
      </w:tr>
      <w:tr w14:paraId="7C8B0BDE">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1880" w:hRule="atLeast"/>
        </w:trPr>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38BE4E2F">
            <w:pPr>
              <w:spacing w:after="0" w:line="240" w:lineRule="auto"/>
            </w:pPr>
            <w:r>
              <w:rPr>
                <w:rtl w:val="0"/>
              </w:rPr>
              <w:t>Meal Planning Subsystem</w:t>
            </w:r>
          </w:p>
        </w:tc>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31578057">
            <w:pPr>
              <w:numPr>
                <w:ilvl w:val="0"/>
                <w:numId w:val="20"/>
              </w:num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hanging="360"/>
              <w:rPr>
                <w:rFonts w:ascii="Times New Roman" w:hAnsi="Times New Roman" w:eastAsia="Times New Roman" w:cs="Times New Roman"/>
                <w:color w:val="000000"/>
                <w:sz w:val="24"/>
                <w:szCs w:val="24"/>
              </w:rPr>
            </w:pPr>
            <w:r>
              <w:rPr>
                <w:color w:val="000000"/>
                <w:rtl w:val="0"/>
              </w:rPr>
              <w:t>MealSuggestions() : Provides users with meal suggestions based on their nutrition preferences and health goals.</w:t>
            </w:r>
          </w:p>
          <w:p w14:paraId="7C339513">
            <w:pPr>
              <w:numPr>
                <w:ilvl w:val="0"/>
                <w:numId w:val="20"/>
              </w:numPr>
              <w:pBdr>
                <w:top w:val="none" w:color="000000" w:sz="0" w:space="0"/>
                <w:left w:val="none" w:color="000000" w:sz="0" w:space="0"/>
                <w:bottom w:val="none" w:color="000000" w:sz="0" w:space="0"/>
                <w:right w:val="none" w:color="000000" w:sz="0" w:space="0"/>
                <w:between w:val="none" w:color="000000" w:sz="0" w:space="0"/>
              </w:pBdr>
              <w:spacing w:after="160" w:line="259" w:lineRule="auto"/>
              <w:ind w:left="360" w:hanging="360"/>
              <w:rPr>
                <w:rFonts w:ascii="Times New Roman" w:hAnsi="Times New Roman" w:eastAsia="Times New Roman" w:cs="Times New Roman"/>
                <w:color w:val="000000"/>
                <w:sz w:val="24"/>
                <w:szCs w:val="24"/>
              </w:rPr>
            </w:pPr>
            <w:r>
              <w:rPr>
                <w:color w:val="000000"/>
                <w:rtl w:val="0"/>
              </w:rPr>
              <w:t>customizeMealPlan() : Allows users to customize meal plans by adding or replacing ingredints.</w:t>
            </w:r>
          </w:p>
          <w:p w14:paraId="003533F2">
            <w:pPr>
              <w:spacing w:after="0" w:line="240" w:lineRule="auto"/>
              <w:ind w:left="90" w:firstLine="0"/>
              <w:rPr>
                <w:rFonts w:ascii="Times New Roman" w:hAnsi="Times New Roman" w:eastAsia="Times New Roman" w:cs="Times New Roman"/>
                <w:sz w:val="24"/>
                <w:szCs w:val="24"/>
              </w:rPr>
            </w:pPr>
          </w:p>
        </w:tc>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53479FC8">
            <w:pPr>
              <w:numPr>
                <w:ilvl w:val="0"/>
                <w:numId w:val="21"/>
              </w:num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hanging="360"/>
              <w:rPr>
                <w:rFonts w:ascii="Times New Roman" w:hAnsi="Times New Roman" w:eastAsia="Times New Roman" w:cs="Times New Roman"/>
                <w:color w:val="000000"/>
                <w:sz w:val="24"/>
                <w:szCs w:val="24"/>
              </w:rPr>
            </w:pPr>
            <w:r>
              <w:rPr>
                <w:color w:val="000000"/>
                <w:rtl w:val="0"/>
              </w:rPr>
              <w:t xml:space="preserve">Interface MealPlans { </w:t>
            </w:r>
          </w:p>
          <w:p w14:paraId="7B97A3A7">
            <w:p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firstLine="0"/>
              <w:rPr>
                <w:color w:val="000000"/>
              </w:rPr>
            </w:pPr>
            <w:r>
              <w:rPr>
                <w:color w:val="000000"/>
                <w:rtl w:val="0"/>
              </w:rPr>
              <w:t xml:space="preserve">void customizeMealPlan(String userId, String ingredints); </w:t>
            </w:r>
          </w:p>
          <w:p w14:paraId="1E191BFD">
            <w:p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firstLine="0"/>
              <w:rPr>
                <w:color w:val="000000"/>
              </w:rPr>
            </w:pPr>
            <w:r>
              <w:rPr>
                <w:color w:val="000000"/>
                <w:rtl w:val="0"/>
              </w:rPr>
              <w:t>void MealSuggestions(String  nutrition preferences )</w:t>
            </w:r>
          </w:p>
          <w:p w14:paraId="1D2DAD56">
            <w:pPr>
              <w:pBdr>
                <w:top w:val="none" w:color="000000" w:sz="0" w:space="0"/>
                <w:left w:val="none" w:color="000000" w:sz="0" w:space="0"/>
                <w:bottom w:val="none" w:color="000000" w:sz="0" w:space="0"/>
                <w:right w:val="none" w:color="000000" w:sz="0" w:space="0"/>
                <w:between w:val="none" w:color="000000" w:sz="0" w:space="0"/>
              </w:pBdr>
              <w:spacing w:after="160" w:line="259" w:lineRule="auto"/>
              <w:ind w:left="360" w:firstLine="0"/>
              <w:rPr>
                <w:color w:val="000000"/>
              </w:rPr>
            </w:pPr>
            <w:r>
              <w:rPr>
                <w:color w:val="000000"/>
                <w:rtl w:val="0"/>
              </w:rPr>
              <w:t>}</w:t>
            </w:r>
          </w:p>
        </w:tc>
      </w:tr>
      <w:tr w14:paraId="2FD8045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3831D60D">
            <w:pPr>
              <w:spacing w:after="0" w:line="240" w:lineRule="auto"/>
            </w:pPr>
            <w:r>
              <w:rPr>
                <w:rtl w:val="0"/>
              </w:rPr>
              <w:t>Manage Notification Subsystem</w:t>
            </w:r>
          </w:p>
        </w:tc>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2166FB70">
            <w:pPr>
              <w:numPr>
                <w:ilvl w:val="0"/>
                <w:numId w:val="22"/>
              </w:numPr>
              <w:pBdr>
                <w:top w:val="none" w:color="000000" w:sz="0" w:space="0"/>
                <w:left w:val="none" w:color="000000" w:sz="0" w:space="0"/>
                <w:bottom w:val="none" w:color="000000" w:sz="0" w:space="0"/>
                <w:right w:val="none" w:color="000000" w:sz="0" w:space="0"/>
                <w:between w:val="none" w:color="000000" w:sz="0" w:space="0"/>
              </w:pBdr>
              <w:spacing w:after="0" w:line="259" w:lineRule="auto"/>
              <w:ind w:left="450" w:hanging="360"/>
            </w:pPr>
            <w:r>
              <w:rPr>
                <w:color w:val="000000"/>
                <w:rtl w:val="0"/>
              </w:rPr>
              <w:t>CustomizeNotificationSettings() : Allows users to customize the type of notifications they receive.</w:t>
            </w:r>
          </w:p>
          <w:p w14:paraId="55263450">
            <w:pPr>
              <w:numPr>
                <w:ilvl w:val="0"/>
                <w:numId w:val="22"/>
              </w:numPr>
              <w:pBdr>
                <w:top w:val="none" w:color="000000" w:sz="0" w:space="0"/>
                <w:left w:val="none" w:color="000000" w:sz="0" w:space="0"/>
                <w:bottom w:val="none" w:color="000000" w:sz="0" w:space="0"/>
                <w:right w:val="none" w:color="000000" w:sz="0" w:space="0"/>
                <w:between w:val="none" w:color="000000" w:sz="0" w:space="0"/>
              </w:pBdr>
              <w:spacing w:after="160" w:line="259" w:lineRule="auto"/>
              <w:ind w:left="450" w:hanging="360"/>
            </w:pPr>
            <w:r>
              <w:rPr>
                <w:color w:val="000000"/>
                <w:rtl w:val="0"/>
              </w:rPr>
              <w:t>sendNotifications() : Sends motivational notifications or alerts based on user progress and goals.</w:t>
            </w:r>
          </w:p>
          <w:p w14:paraId="671038AC">
            <w:pPr>
              <w:pBdr>
                <w:top w:val="none" w:color="000000" w:sz="0" w:space="0"/>
                <w:left w:val="none" w:color="000000" w:sz="0" w:space="0"/>
                <w:bottom w:val="none" w:color="000000" w:sz="0" w:space="0"/>
                <w:right w:val="none" w:color="000000" w:sz="0" w:space="0"/>
                <w:between w:val="none" w:color="000000" w:sz="0" w:space="0"/>
              </w:pBdr>
              <w:spacing w:after="160" w:line="259" w:lineRule="auto"/>
              <w:ind w:left="90" w:firstLine="0"/>
            </w:pPr>
          </w:p>
        </w:tc>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77DC7BDA">
            <w:pPr>
              <w:numPr>
                <w:ilvl w:val="0"/>
                <w:numId w:val="23"/>
              </w:numPr>
              <w:pBdr>
                <w:top w:val="none" w:color="000000" w:sz="0" w:space="0"/>
                <w:left w:val="none" w:color="000000" w:sz="0" w:space="0"/>
                <w:bottom w:val="none" w:color="000000" w:sz="0" w:space="0"/>
                <w:right w:val="none" w:color="000000" w:sz="0" w:space="0"/>
                <w:between w:val="none" w:color="000000" w:sz="0" w:space="0"/>
              </w:pBdr>
              <w:spacing w:after="0" w:line="259" w:lineRule="auto"/>
              <w:ind w:left="450" w:hanging="360"/>
              <w:rPr>
                <w:rFonts w:ascii="Times New Roman" w:hAnsi="Times New Roman" w:eastAsia="Times New Roman" w:cs="Times New Roman"/>
                <w:color w:val="000000"/>
                <w:sz w:val="24"/>
                <w:szCs w:val="24"/>
              </w:rPr>
            </w:pPr>
            <w:r>
              <w:rPr>
                <w:color w:val="000000"/>
                <w:rtl w:val="0"/>
              </w:rPr>
              <w:t xml:space="preserve">Interface ManageNotification{ </w:t>
            </w:r>
          </w:p>
          <w:p w14:paraId="130E15E4">
            <w:pPr>
              <w:pBdr>
                <w:top w:val="none" w:color="000000" w:sz="0" w:space="0"/>
                <w:left w:val="none" w:color="000000" w:sz="0" w:space="0"/>
                <w:bottom w:val="none" w:color="000000" w:sz="0" w:space="0"/>
                <w:right w:val="none" w:color="000000" w:sz="0" w:space="0"/>
                <w:between w:val="none" w:color="000000" w:sz="0" w:space="0"/>
              </w:pBdr>
              <w:spacing w:after="0" w:line="259" w:lineRule="auto"/>
              <w:ind w:left="450" w:firstLine="0"/>
              <w:rPr>
                <w:rFonts w:ascii="Times New Roman" w:hAnsi="Times New Roman" w:eastAsia="Times New Roman" w:cs="Times New Roman"/>
                <w:color w:val="000000"/>
                <w:sz w:val="24"/>
                <w:szCs w:val="24"/>
              </w:rPr>
            </w:pPr>
            <w:r>
              <w:rPr>
                <w:color w:val="000000"/>
                <w:rtl w:val="0"/>
              </w:rPr>
              <w:t>void customizeNotificationSettings(String userId, NotificationSettings settings);</w:t>
            </w:r>
          </w:p>
          <w:p w14:paraId="6F4734D7">
            <w:pPr>
              <w:pBdr>
                <w:top w:val="none" w:color="000000" w:sz="0" w:space="0"/>
                <w:left w:val="none" w:color="000000" w:sz="0" w:space="0"/>
                <w:bottom w:val="none" w:color="000000" w:sz="0" w:space="0"/>
                <w:right w:val="none" w:color="000000" w:sz="0" w:space="0"/>
                <w:between w:val="none" w:color="000000" w:sz="0" w:space="0"/>
              </w:pBdr>
              <w:spacing w:after="0" w:line="259" w:lineRule="auto"/>
              <w:ind w:left="450" w:firstLine="0"/>
              <w:rPr>
                <w:rFonts w:ascii="Times New Roman" w:hAnsi="Times New Roman" w:eastAsia="Times New Roman" w:cs="Times New Roman"/>
                <w:color w:val="000000"/>
                <w:sz w:val="24"/>
                <w:szCs w:val="24"/>
              </w:rPr>
            </w:pPr>
            <w:r>
              <w:rPr>
                <w:color w:val="000000"/>
                <w:rtl w:val="0"/>
              </w:rPr>
              <w:t xml:space="preserve">void recieveNotifications(String userId, String notificationType); </w:t>
            </w:r>
          </w:p>
          <w:p w14:paraId="60842EF1">
            <w:pPr>
              <w:pBdr>
                <w:top w:val="none" w:color="000000" w:sz="0" w:space="0"/>
                <w:left w:val="none" w:color="000000" w:sz="0" w:space="0"/>
                <w:bottom w:val="none" w:color="000000" w:sz="0" w:space="0"/>
                <w:right w:val="none" w:color="000000" w:sz="0" w:space="0"/>
                <w:between w:val="none" w:color="000000" w:sz="0" w:space="0"/>
              </w:pBdr>
              <w:spacing w:after="0" w:line="259" w:lineRule="auto"/>
              <w:ind w:left="450" w:firstLine="0"/>
              <w:rPr>
                <w:color w:val="000000"/>
              </w:rPr>
            </w:pPr>
            <w:r>
              <w:rPr>
                <w:color w:val="000000"/>
                <w:rtl w:val="0"/>
              </w:rPr>
              <w:t>}</w:t>
            </w:r>
          </w:p>
          <w:p w14:paraId="2DCAC9DA">
            <w:pPr>
              <w:pBdr>
                <w:top w:val="none" w:color="000000" w:sz="0" w:space="0"/>
                <w:left w:val="none" w:color="000000" w:sz="0" w:space="0"/>
                <w:bottom w:val="none" w:color="000000" w:sz="0" w:space="0"/>
                <w:right w:val="none" w:color="000000" w:sz="0" w:space="0"/>
                <w:between w:val="none" w:color="000000" w:sz="0" w:space="0"/>
              </w:pBdr>
              <w:spacing w:after="160" w:line="259" w:lineRule="auto"/>
              <w:ind w:left="450" w:firstLine="0"/>
              <w:rPr>
                <w:color w:val="000000"/>
              </w:rPr>
            </w:pPr>
          </w:p>
        </w:tc>
      </w:tr>
      <w:tr w14:paraId="5E2E648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11F819B7">
            <w:pPr>
              <w:spacing w:after="0" w:line="240" w:lineRule="auto"/>
            </w:pPr>
            <w:r>
              <w:rPr>
                <w:rtl w:val="0"/>
              </w:rPr>
              <w:t>Review Subsystem</w:t>
            </w:r>
          </w:p>
        </w:tc>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49C85A0E">
            <w:pPr>
              <w:numPr>
                <w:ilvl w:val="0"/>
                <w:numId w:val="24"/>
              </w:numPr>
              <w:pBdr>
                <w:top w:val="none" w:color="000000" w:sz="0" w:space="0"/>
                <w:left w:val="none" w:color="000000" w:sz="0" w:space="0"/>
                <w:bottom w:val="none" w:color="000000" w:sz="0" w:space="0"/>
                <w:right w:val="none" w:color="000000" w:sz="0" w:space="0"/>
                <w:between w:val="none" w:color="000000" w:sz="0" w:space="0"/>
              </w:pBdr>
              <w:spacing w:after="160" w:line="259" w:lineRule="auto"/>
              <w:ind w:left="360" w:hanging="360"/>
              <w:rPr>
                <w:rFonts w:ascii="Times New Roman" w:hAnsi="Times New Roman" w:eastAsia="Times New Roman" w:cs="Times New Roman"/>
                <w:color w:val="000000"/>
                <w:sz w:val="24"/>
                <w:szCs w:val="24"/>
              </w:rPr>
            </w:pPr>
            <w:r>
              <w:rPr>
                <w:color w:val="000000"/>
                <w:rtl w:val="0"/>
              </w:rPr>
              <w:t>MakeReview() : Allow users to make their review about the sessions either with doctors or with coaches.</w:t>
            </w:r>
          </w:p>
        </w:tc>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35305170">
            <w:pPr>
              <w:numPr>
                <w:ilvl w:val="0"/>
                <w:numId w:val="25"/>
              </w:num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hanging="360"/>
              <w:rPr>
                <w:rFonts w:ascii="Times New Roman" w:hAnsi="Times New Roman" w:eastAsia="Times New Roman" w:cs="Times New Roman"/>
                <w:color w:val="000000"/>
                <w:sz w:val="24"/>
                <w:szCs w:val="24"/>
              </w:rPr>
            </w:pPr>
            <w:r>
              <w:rPr>
                <w:color w:val="000000"/>
                <w:rtl w:val="0"/>
              </w:rPr>
              <w:t>Interface ManageReview {</w:t>
            </w:r>
          </w:p>
          <w:p w14:paraId="1ED87130">
            <w:p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firstLine="0"/>
              <w:rPr>
                <w:color w:val="000000"/>
              </w:rPr>
            </w:pPr>
            <w:r>
              <w:rPr>
                <w:color w:val="000000"/>
                <w:rtl w:val="0"/>
              </w:rPr>
              <w:t xml:space="preserve">void MakeReview(String userId, Review Review); </w:t>
            </w:r>
          </w:p>
          <w:p w14:paraId="0DA858AB">
            <w:p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firstLine="0"/>
              <w:rPr>
                <w:color w:val="000000"/>
              </w:rPr>
            </w:pPr>
            <w:r>
              <w:rPr>
                <w:color w:val="000000"/>
                <w:rtl w:val="0"/>
              </w:rPr>
              <w:t>}</w:t>
            </w:r>
          </w:p>
          <w:p w14:paraId="694E7D3B">
            <w:pPr>
              <w:pBdr>
                <w:top w:val="none" w:color="000000" w:sz="0" w:space="0"/>
                <w:left w:val="none" w:color="000000" w:sz="0" w:space="0"/>
                <w:bottom w:val="none" w:color="000000" w:sz="0" w:space="0"/>
                <w:right w:val="none" w:color="000000" w:sz="0" w:space="0"/>
                <w:between w:val="none" w:color="000000" w:sz="0" w:space="0"/>
              </w:pBdr>
              <w:spacing w:after="160" w:line="259" w:lineRule="auto"/>
              <w:ind w:left="360" w:firstLine="0"/>
              <w:rPr>
                <w:rFonts w:ascii="Times New Roman" w:hAnsi="Times New Roman" w:eastAsia="Times New Roman" w:cs="Times New Roman"/>
                <w:color w:val="000000"/>
                <w:sz w:val="24"/>
                <w:szCs w:val="24"/>
              </w:rPr>
            </w:pPr>
          </w:p>
        </w:tc>
      </w:tr>
      <w:tr w14:paraId="69960786">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0000015A">
            <w:pPr>
              <w:spacing w:after="0" w:line="240" w:lineRule="auto"/>
            </w:pPr>
            <w:r>
              <w:rPr>
                <w:rtl w:val="0"/>
              </w:rPr>
              <w:t>Recommendation Subsystem</w:t>
            </w:r>
          </w:p>
          <w:p w14:paraId="0000015B">
            <w:pPr>
              <w:spacing w:after="0" w:line="240" w:lineRule="auto"/>
            </w:pPr>
          </w:p>
          <w:p w14:paraId="0000015C">
            <w:pPr>
              <w:spacing w:after="0" w:line="240" w:lineRule="auto"/>
            </w:pPr>
          </w:p>
          <w:p w14:paraId="0000015D">
            <w:pPr>
              <w:spacing w:after="0" w:line="240" w:lineRule="auto"/>
            </w:pPr>
          </w:p>
          <w:p w14:paraId="0000015E">
            <w:pPr>
              <w:spacing w:after="0" w:line="240" w:lineRule="auto"/>
            </w:pPr>
          </w:p>
          <w:p w14:paraId="0000015F">
            <w:pPr>
              <w:spacing w:after="0" w:line="240" w:lineRule="auto"/>
            </w:pPr>
          </w:p>
        </w:tc>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00000160">
            <w:pPr>
              <w:numPr>
                <w:ilvl w:val="0"/>
                <w:numId w:val="26"/>
              </w:num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hanging="360"/>
              <w:rPr>
                <w:rFonts w:ascii="Times New Roman" w:hAnsi="Times New Roman" w:eastAsia="Times New Roman" w:cs="Times New Roman"/>
                <w:color w:val="000000"/>
                <w:sz w:val="24"/>
                <w:szCs w:val="24"/>
              </w:rPr>
            </w:pPr>
            <w:r>
              <w:rPr>
                <w:color w:val="000000"/>
                <w:rtl w:val="0"/>
              </w:rPr>
              <w:t>recommendContent() : Recommends personalized content such as workout tips, nutritional articles, and wellness advice based on user data.</w:t>
            </w:r>
          </w:p>
          <w:p w14:paraId="00000161">
            <w:pPr>
              <w:numPr>
                <w:ilvl w:val="0"/>
                <w:numId w:val="26"/>
              </w:numPr>
              <w:pBdr>
                <w:top w:val="none" w:color="000000" w:sz="0" w:space="0"/>
                <w:left w:val="none" w:color="000000" w:sz="0" w:space="0"/>
                <w:bottom w:val="none" w:color="000000" w:sz="0" w:space="0"/>
                <w:right w:val="none" w:color="000000" w:sz="0" w:space="0"/>
                <w:between w:val="none" w:color="000000" w:sz="0" w:space="0"/>
              </w:pBdr>
              <w:spacing w:after="160" w:line="259" w:lineRule="auto"/>
              <w:ind w:left="360" w:hanging="360"/>
              <w:rPr>
                <w:rFonts w:ascii="Times New Roman" w:hAnsi="Times New Roman" w:eastAsia="Times New Roman" w:cs="Times New Roman"/>
                <w:color w:val="000000"/>
                <w:sz w:val="24"/>
                <w:szCs w:val="24"/>
              </w:rPr>
            </w:pPr>
            <w:r>
              <w:rPr>
                <w:color w:val="000000"/>
                <w:rtl w:val="0"/>
              </w:rPr>
              <w:t>searchExercises() : Allows users to search for exercises based on body part or equipment.</w:t>
            </w:r>
          </w:p>
        </w:tc>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00000162">
            <w:pPr>
              <w:numPr>
                <w:ilvl w:val="0"/>
                <w:numId w:val="27"/>
              </w:num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hanging="360"/>
            </w:pPr>
            <w:r>
              <w:rPr>
                <w:color w:val="000000"/>
                <w:rtl w:val="0"/>
              </w:rPr>
              <w:t xml:space="preserve">Interface ManageRecommendations { </w:t>
            </w:r>
          </w:p>
          <w:p w14:paraId="00000163">
            <w:p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firstLine="0"/>
              <w:rPr>
                <w:color w:val="000000"/>
              </w:rPr>
            </w:pPr>
            <w:r>
              <w:rPr>
                <w:color w:val="000000"/>
                <w:rtl w:val="0"/>
              </w:rPr>
              <w:t>void recommend content ();</w:t>
            </w:r>
          </w:p>
          <w:p w14:paraId="00000164">
            <w:p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firstLine="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 xml:space="preserve">void </w:t>
            </w:r>
            <w:r>
              <w:rPr>
                <w:color w:val="000000"/>
                <w:rtl w:val="0"/>
              </w:rPr>
              <w:t>SearchExercises(String Excersise);</w:t>
            </w:r>
          </w:p>
          <w:p w14:paraId="00000165">
            <w:pPr>
              <w:pBdr>
                <w:top w:val="none" w:color="000000" w:sz="0" w:space="0"/>
                <w:left w:val="none" w:color="000000" w:sz="0" w:space="0"/>
                <w:bottom w:val="none" w:color="000000" w:sz="0" w:space="0"/>
                <w:right w:val="none" w:color="000000" w:sz="0" w:space="0"/>
                <w:between w:val="none" w:color="000000" w:sz="0" w:space="0"/>
              </w:pBdr>
              <w:spacing w:after="160" w:line="259" w:lineRule="auto"/>
              <w:ind w:left="360" w:firstLine="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w:t>
            </w:r>
          </w:p>
        </w:tc>
      </w:tr>
      <w:tr w14:paraId="3A277E7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00000166">
            <w:pPr>
              <w:spacing w:after="0" w:line="240" w:lineRule="auto"/>
            </w:pPr>
            <w:r>
              <w:rPr>
                <w:rtl w:val="0"/>
              </w:rPr>
              <w:t>Premium service subsystem</w:t>
            </w:r>
          </w:p>
          <w:p w14:paraId="00000167">
            <w:pPr>
              <w:spacing w:after="0" w:line="240" w:lineRule="auto"/>
            </w:pPr>
          </w:p>
        </w:tc>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00000168">
            <w:pPr>
              <w:numPr>
                <w:ilvl w:val="0"/>
                <w:numId w:val="28"/>
              </w:numPr>
              <w:spacing w:after="160" w:line="259" w:lineRule="auto"/>
              <w:ind w:left="360" w:hanging="360"/>
            </w:pPr>
            <w:r>
              <w:rPr>
                <w:rtl w:val="0"/>
              </w:rPr>
              <w:t>view offered plans</w:t>
            </w:r>
          </w:p>
          <w:p w14:paraId="00000169">
            <w:pPr>
              <w:numPr>
                <w:ilvl w:val="0"/>
                <w:numId w:val="28"/>
              </w:numPr>
              <w:spacing w:after="160" w:line="259" w:lineRule="auto"/>
              <w:ind w:left="360" w:hanging="360"/>
            </w:pPr>
            <w:r>
              <w:rPr>
                <w:rtl w:val="0"/>
              </w:rPr>
              <w:t xml:space="preserve">view each plan details </w:t>
            </w:r>
          </w:p>
          <w:p w14:paraId="0000016A">
            <w:pPr>
              <w:spacing w:after="160" w:line="259" w:lineRule="auto"/>
              <w:ind w:left="360" w:firstLine="0"/>
            </w:pPr>
          </w:p>
        </w:tc>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0000016B">
            <w:pPr>
              <w:numPr>
                <w:ilvl w:val="0"/>
                <w:numId w:val="29"/>
              </w:numPr>
              <w:spacing w:after="0" w:line="259" w:lineRule="auto"/>
              <w:ind w:left="360" w:hanging="360"/>
            </w:pPr>
            <w:r>
              <w:rPr>
                <w:rtl w:val="0"/>
              </w:rPr>
              <w:t xml:space="preserve">InterfacePremium service interface { </w:t>
            </w:r>
          </w:p>
          <w:p w14:paraId="0000016C">
            <w:pPr>
              <w:spacing w:after="0" w:line="259" w:lineRule="auto"/>
              <w:ind w:left="360" w:firstLine="0"/>
            </w:pPr>
            <w:r>
              <w:rPr>
                <w:rtl w:val="0"/>
              </w:rPr>
              <w:t>void plans ();</w:t>
            </w:r>
          </w:p>
          <w:p w14:paraId="0000016D">
            <w:pPr>
              <w:spacing w:after="0" w:line="259" w:lineRule="auto"/>
              <w:ind w:left="36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void plan_details(int planID);</w:t>
            </w:r>
          </w:p>
          <w:p w14:paraId="0000016E">
            <w:pPr>
              <w:spacing w:after="160" w:line="259" w:lineRule="auto"/>
              <w:ind w:left="360" w:firstLine="0"/>
            </w:pPr>
            <w:r>
              <w:rPr>
                <w:rFonts w:ascii="Times New Roman" w:hAnsi="Times New Roman" w:eastAsia="Times New Roman" w:cs="Times New Roman"/>
                <w:sz w:val="24"/>
                <w:szCs w:val="24"/>
                <w:rtl w:val="0"/>
              </w:rPr>
              <w:t>}</w:t>
            </w:r>
          </w:p>
        </w:tc>
      </w:tr>
      <w:tr w14:paraId="2FAFBA4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0000016F">
            <w:pPr>
              <w:spacing w:after="0" w:line="240" w:lineRule="auto"/>
            </w:pPr>
            <w:r>
              <w:rPr>
                <w:rtl w:val="0"/>
              </w:rPr>
              <w:t>Inbody management subsystem</w:t>
            </w:r>
          </w:p>
        </w:tc>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00000170">
            <w:pPr>
              <w:numPr>
                <w:ilvl w:val="0"/>
                <w:numId w:val="30"/>
              </w:numPr>
              <w:pBdr>
                <w:top w:val="none" w:color="000000" w:sz="0" w:space="0"/>
                <w:left w:val="none" w:color="000000" w:sz="0" w:space="0"/>
                <w:bottom w:val="none" w:color="000000" w:sz="0" w:space="0"/>
                <w:right w:val="none" w:color="000000" w:sz="0" w:space="0"/>
                <w:between w:val="none" w:color="000000" w:sz="0" w:space="0"/>
              </w:pBdr>
              <w:spacing w:after="160" w:line="259" w:lineRule="auto"/>
              <w:ind w:left="425"/>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void trackInbodyMeasurments():</w:t>
            </w:r>
          </w:p>
          <w:p w14:paraId="2106D4C6">
            <w:pPr>
              <w:pBdr>
                <w:top w:val="none" w:color="000000" w:sz="0" w:space="0"/>
                <w:left w:val="none" w:color="000000" w:sz="0" w:space="0"/>
                <w:bottom w:val="none" w:color="000000" w:sz="0" w:space="0"/>
                <w:right w:val="none" w:color="000000" w:sz="0" w:space="0"/>
                <w:between w:val="none" w:color="000000" w:sz="0" w:space="0"/>
              </w:pBdr>
              <w:spacing w:after="160" w:line="259" w:lineRule="auto"/>
              <w:ind w:left="360" w:firstLine="0"/>
            </w:pPr>
            <w:r>
              <w:rPr>
                <w:rFonts w:ascii="Times New Roman" w:hAnsi="Times New Roman" w:eastAsia="Times New Roman" w:cs="Times New Roman"/>
                <w:sz w:val="24"/>
                <w:szCs w:val="24"/>
                <w:rtl w:val="0"/>
              </w:rPr>
              <w:t>Allows user to track his fitness by taking his In body measurements each month</w:t>
            </w:r>
          </w:p>
        </w:tc>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79BAA56C">
            <w:p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firstLine="0"/>
            </w:pPr>
            <w:r>
              <w:rPr>
                <w:rtl w:val="0"/>
              </w:rPr>
              <w:t xml:space="preserve">InterfaceInbody _management  { </w:t>
            </w:r>
          </w:p>
          <w:p w14:paraId="3772C07B">
            <w:p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firstLine="0"/>
            </w:pPr>
          </w:p>
          <w:p w14:paraId="6722656C">
            <w:p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firstLine="0"/>
            </w:pPr>
            <w:r>
              <w:rPr>
                <w:rtl w:val="0"/>
              </w:rPr>
              <w:t>void trackInBodyMeasurements(String userId, BodyMetrics metrics, Date date );</w:t>
            </w:r>
          </w:p>
          <w:p w14:paraId="13C81E6D">
            <w:pPr>
              <w:pBdr>
                <w:top w:val="none" w:color="000000" w:sz="0" w:space="0"/>
                <w:left w:val="none" w:color="000000" w:sz="0" w:space="0"/>
                <w:bottom w:val="none" w:color="000000" w:sz="0" w:space="0"/>
                <w:right w:val="none" w:color="000000" w:sz="0" w:space="0"/>
                <w:between w:val="none" w:color="000000" w:sz="0" w:space="0"/>
              </w:pBdr>
              <w:spacing w:after="160" w:line="259" w:lineRule="auto"/>
              <w:ind w:left="360" w:firstLine="0"/>
              <w:rPr>
                <w:rFonts w:ascii="Times New Roman" w:hAnsi="Times New Roman" w:eastAsia="Times New Roman" w:cs="Times New Roman"/>
                <w:sz w:val="24"/>
                <w:szCs w:val="24"/>
              </w:rPr>
            </w:pPr>
            <w:r>
              <w:rPr>
                <w:rtl w:val="0"/>
              </w:rPr>
              <w:t xml:space="preserve"> }</w:t>
            </w:r>
          </w:p>
        </w:tc>
      </w:tr>
      <w:tr w14:paraId="50E94D22">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4E082CA4">
            <w:pPr>
              <w:spacing w:after="0" w:line="240" w:lineRule="auto"/>
            </w:pPr>
            <w:r>
              <w:rPr>
                <w:rtl w:val="0"/>
              </w:rPr>
              <w:t>Goal management subsystem</w:t>
            </w:r>
          </w:p>
        </w:tc>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27003153">
            <w:pPr>
              <w:spacing w:after="160" w:line="259" w:lineRule="auto"/>
            </w:pPr>
            <w:r>
              <w:rPr>
                <w:rtl w:val="0"/>
              </w:rPr>
              <w:t xml:space="preserve">set goal(): allows user to set a goal weight for a specific date </w:t>
            </w:r>
          </w:p>
          <w:p w14:paraId="51101FCA">
            <w:pPr>
              <w:spacing w:after="160" w:line="259" w:lineRule="auto"/>
            </w:pPr>
            <w:r>
              <w:rPr>
                <w:rtl w:val="0"/>
              </w:rPr>
              <w:t xml:space="preserve">modify goal(): allows user to modify their goal </w:t>
            </w:r>
          </w:p>
        </w:tc>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69267821">
            <w:pPr>
              <w:spacing w:after="160" w:line="259" w:lineRule="auto"/>
              <w:ind w:left="36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Interface Goal_mangement {</w:t>
            </w:r>
          </w:p>
          <w:p w14:paraId="25E8C63D">
            <w:pPr>
              <w:spacing w:after="160" w:line="259" w:lineRule="auto"/>
              <w:ind w:left="36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void set_goal ( int userid , date date , float goal_weight );</w:t>
            </w:r>
          </w:p>
          <w:p w14:paraId="11C89578">
            <w:pPr>
              <w:spacing w:after="160" w:line="259" w:lineRule="auto"/>
              <w:ind w:left="36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void modify_goal ( int userid , date date , float goal_weight );}</w:t>
            </w:r>
          </w:p>
        </w:tc>
      </w:tr>
      <w:tr w14:paraId="78D36352">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0049B01A">
            <w:pPr>
              <w:spacing w:after="0" w:line="240" w:lineRule="auto"/>
            </w:pPr>
            <w:r>
              <w:rPr>
                <w:rtl w:val="0"/>
              </w:rPr>
              <w:t>Chat management subsystem</w:t>
            </w:r>
          </w:p>
        </w:tc>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34F67DCF">
            <w:pPr>
              <w:numPr>
                <w:ilvl w:val="0"/>
                <w:numId w:val="31"/>
              </w:numPr>
              <w:spacing w:after="0" w:afterAutospacing="0" w:line="259" w:lineRule="auto"/>
              <w:ind w:left="720" w:hanging="360"/>
              <w:rPr>
                <w:u w:val="none"/>
              </w:rPr>
            </w:pPr>
            <w:r>
              <w:rPr>
                <w:rtl w:val="0"/>
              </w:rPr>
              <w:t xml:space="preserve">create chat():allows user to create a new chat </w:t>
            </w:r>
          </w:p>
          <w:p w14:paraId="719B5325">
            <w:pPr>
              <w:numPr>
                <w:ilvl w:val="0"/>
                <w:numId w:val="31"/>
              </w:numPr>
              <w:spacing w:after="0" w:afterAutospacing="0" w:line="259" w:lineRule="auto"/>
              <w:ind w:left="720" w:hanging="360"/>
              <w:rPr>
                <w:u w:val="none"/>
              </w:rPr>
            </w:pPr>
            <w:r>
              <w:rPr>
                <w:rtl w:val="0"/>
              </w:rPr>
              <w:t xml:space="preserve">enter chat (): allows user to enter existing chat </w:t>
            </w:r>
          </w:p>
          <w:p w14:paraId="4AEC0918">
            <w:pPr>
              <w:numPr>
                <w:ilvl w:val="0"/>
                <w:numId w:val="31"/>
              </w:numPr>
              <w:spacing w:after="0" w:afterAutospacing="0" w:line="259" w:lineRule="auto"/>
              <w:ind w:left="720" w:hanging="360"/>
              <w:rPr>
                <w:u w:val="none"/>
              </w:rPr>
            </w:pPr>
            <w:r>
              <w:rPr>
                <w:rtl w:val="0"/>
              </w:rPr>
              <w:t xml:space="preserve">leave chat():allows user to leave a chat </w:t>
            </w:r>
          </w:p>
          <w:p w14:paraId="2092F641">
            <w:pPr>
              <w:numPr>
                <w:ilvl w:val="0"/>
                <w:numId w:val="31"/>
              </w:numPr>
              <w:spacing w:after="0" w:afterAutospacing="0" w:line="259" w:lineRule="auto"/>
              <w:ind w:left="720" w:hanging="360"/>
              <w:rPr>
                <w:u w:val="none"/>
              </w:rPr>
            </w:pPr>
            <w:r>
              <w:rPr>
                <w:rtl w:val="0"/>
              </w:rPr>
              <w:t xml:space="preserve">add member(): allows user to add other users  to the chat  </w:t>
            </w:r>
          </w:p>
          <w:p w14:paraId="25949178">
            <w:pPr>
              <w:numPr>
                <w:ilvl w:val="0"/>
                <w:numId w:val="31"/>
              </w:numPr>
              <w:spacing w:after="160" w:line="259" w:lineRule="auto"/>
              <w:ind w:left="720" w:hanging="360"/>
              <w:rPr>
                <w:u w:val="none"/>
              </w:rPr>
            </w:pPr>
            <w:r>
              <w:rPr>
                <w:rtl w:val="0"/>
              </w:rPr>
              <w:t xml:space="preserve">send message():allows user to send a message in chat </w:t>
            </w:r>
          </w:p>
        </w:tc>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3ED7EB89">
            <w:pPr>
              <w:spacing w:after="160" w:line="259" w:lineRule="auto"/>
              <w:ind w:left="36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Interface Chat_mangement{</w:t>
            </w:r>
          </w:p>
          <w:p w14:paraId="69F37CBA">
            <w:pPr>
              <w:spacing w:after="160" w:line="259" w:lineRule="auto"/>
              <w:ind w:left="36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void create_chat(int userid, string chat_name,png chat_image);</w:t>
            </w:r>
          </w:p>
          <w:p w14:paraId="6C1C86A8">
            <w:pPr>
              <w:spacing w:after="160" w:line="259" w:lineRule="auto"/>
              <w:ind w:left="36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void enter_chat(int userid, int chatID);</w:t>
            </w:r>
          </w:p>
          <w:p w14:paraId="1702337D">
            <w:pPr>
              <w:spacing w:after="160" w:line="259" w:lineRule="auto"/>
              <w:ind w:left="36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void leave_chat(int userid, int chatID);</w:t>
            </w:r>
          </w:p>
          <w:p w14:paraId="2A612499">
            <w:pPr>
              <w:spacing w:after="160" w:line="259" w:lineRule="auto"/>
              <w:ind w:left="36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void add_member(int chatID, int userid,int new_memberID);</w:t>
            </w:r>
          </w:p>
          <w:p w14:paraId="39DED58B">
            <w:pPr>
              <w:spacing w:after="160" w:line="259" w:lineRule="auto"/>
              <w:ind w:left="36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void send_message (int chatID,int userid,string message , date date );}</w:t>
            </w:r>
          </w:p>
          <w:p w14:paraId="74FC35F8">
            <w:pPr>
              <w:spacing w:after="160" w:line="259" w:lineRule="auto"/>
              <w:ind w:left="360" w:firstLine="0"/>
              <w:rPr>
                <w:rFonts w:ascii="Times New Roman" w:hAnsi="Times New Roman" w:eastAsia="Times New Roman" w:cs="Times New Roman"/>
                <w:sz w:val="24"/>
                <w:szCs w:val="24"/>
              </w:rPr>
            </w:pPr>
          </w:p>
        </w:tc>
      </w:tr>
      <w:tr w14:paraId="0E39F30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4CB895BD">
            <w:pPr>
              <w:spacing w:after="0" w:line="240" w:lineRule="auto"/>
            </w:pPr>
            <w:r>
              <w:rPr>
                <w:rtl w:val="0"/>
              </w:rPr>
              <w:t>Payment management subsystem</w:t>
            </w:r>
          </w:p>
        </w:tc>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18593466">
            <w:pPr>
              <w:numPr>
                <w:ilvl w:val="0"/>
                <w:numId w:val="32"/>
              </w:numPr>
              <w:spacing w:after="0" w:afterAutospacing="0" w:line="259" w:lineRule="auto"/>
              <w:ind w:left="720" w:hanging="360"/>
              <w:rPr>
                <w:u w:val="none"/>
              </w:rPr>
            </w:pPr>
            <w:r>
              <w:rPr>
                <w:rtl w:val="0"/>
              </w:rPr>
              <w:t xml:space="preserve">make payment(): allows user to pay for their subscription plan </w:t>
            </w:r>
          </w:p>
          <w:p w14:paraId="4FACF25D">
            <w:pPr>
              <w:numPr>
                <w:ilvl w:val="0"/>
                <w:numId w:val="32"/>
              </w:numPr>
              <w:spacing w:after="160" w:line="259" w:lineRule="auto"/>
              <w:ind w:left="720" w:hanging="360"/>
              <w:rPr>
                <w:u w:val="none"/>
              </w:rPr>
            </w:pPr>
            <w:r>
              <w:rPr>
                <w:rtl w:val="0"/>
              </w:rPr>
              <w:t xml:space="preserve">cancel payment (): allows user to cancel their payment </w:t>
            </w:r>
          </w:p>
        </w:tc>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719B6FFD">
            <w:pPr>
              <w:spacing w:after="160" w:line="259" w:lineRule="auto"/>
              <w:ind w:left="36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Interface Payment_Mangment{</w:t>
            </w:r>
          </w:p>
          <w:p w14:paraId="3D2FB1B8">
            <w:pPr>
              <w:spacing w:after="160" w:line="259" w:lineRule="auto"/>
              <w:ind w:left="36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void make_payment(int userid,int cardno,string subscribtion_plan);</w:t>
            </w:r>
          </w:p>
          <w:p w14:paraId="0AFE9D68">
            <w:pPr>
              <w:spacing w:after="160" w:line="259" w:lineRule="auto"/>
              <w:ind w:left="36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void cancel_payment(int userid,int cardno,string subscribtion_plan);}</w:t>
            </w:r>
          </w:p>
        </w:tc>
      </w:tr>
      <w:tr w14:paraId="7509BF68">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38224B55">
            <w:pPr>
              <w:spacing w:after="0" w:line="240" w:lineRule="auto"/>
            </w:pPr>
            <w:r>
              <w:rPr>
                <w:rtl w:val="0"/>
              </w:rPr>
              <w:t>Social media community subsytem</w:t>
            </w:r>
          </w:p>
        </w:tc>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02CDFD22">
            <w:pPr>
              <w:numPr>
                <w:ilvl w:val="0"/>
                <w:numId w:val="33"/>
              </w:numPr>
              <w:spacing w:after="0" w:afterAutospacing="0" w:line="259" w:lineRule="auto"/>
              <w:ind w:left="720" w:hanging="360"/>
              <w:rPr>
                <w:u w:val="none"/>
              </w:rPr>
            </w:pPr>
            <w:r>
              <w:rPr>
                <w:rtl w:val="0"/>
              </w:rPr>
              <w:t xml:space="preserve">make a post(): allows user to create a new post </w:t>
            </w:r>
          </w:p>
          <w:p w14:paraId="52F66F9A">
            <w:pPr>
              <w:numPr>
                <w:ilvl w:val="0"/>
                <w:numId w:val="33"/>
              </w:numPr>
              <w:spacing w:after="0" w:afterAutospacing="0" w:line="259" w:lineRule="auto"/>
              <w:ind w:left="720" w:hanging="360"/>
              <w:rPr>
                <w:u w:val="none"/>
              </w:rPr>
            </w:pPr>
            <w:r>
              <w:rPr>
                <w:rtl w:val="0"/>
              </w:rPr>
              <w:t xml:space="preserve">delete a post(): allows user to delete a post </w:t>
            </w:r>
          </w:p>
          <w:p w14:paraId="090CA4CE">
            <w:pPr>
              <w:numPr>
                <w:ilvl w:val="0"/>
                <w:numId w:val="33"/>
              </w:numPr>
              <w:spacing w:after="0" w:afterAutospacing="0" w:line="259" w:lineRule="auto"/>
              <w:ind w:left="720" w:hanging="360"/>
              <w:rPr>
                <w:u w:val="none"/>
              </w:rPr>
            </w:pPr>
            <w:r>
              <w:rPr>
                <w:rtl w:val="0"/>
              </w:rPr>
              <w:t xml:space="preserve">comment on a post (): allows user to comment on a post </w:t>
            </w:r>
          </w:p>
          <w:p w14:paraId="43B2D529">
            <w:pPr>
              <w:numPr>
                <w:ilvl w:val="0"/>
                <w:numId w:val="33"/>
              </w:numPr>
              <w:spacing w:after="160" w:line="259" w:lineRule="auto"/>
              <w:ind w:left="720" w:hanging="360"/>
              <w:rPr>
                <w:u w:val="none"/>
              </w:rPr>
            </w:pPr>
            <w:r>
              <w:rPr>
                <w:rtl w:val="0"/>
              </w:rPr>
              <w:t xml:space="preserve">react to a post (): allows user to react to others posts </w:t>
            </w:r>
          </w:p>
        </w:tc>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32F1E737">
            <w:pPr>
              <w:spacing w:after="160" w:line="259" w:lineRule="auto"/>
              <w:ind w:left="36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Interface Social_media{</w:t>
            </w:r>
          </w:p>
          <w:p w14:paraId="4A724A33">
            <w:pPr>
              <w:spacing w:after="160" w:line="259" w:lineRule="auto"/>
              <w:ind w:left="36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void make_post (int userid,string content , date date );</w:t>
            </w:r>
          </w:p>
          <w:p w14:paraId="081FA7E2">
            <w:pPr>
              <w:spacing w:after="160" w:line="259" w:lineRule="auto"/>
              <w:ind w:left="36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void delete_post(int postID);</w:t>
            </w:r>
          </w:p>
          <w:p w14:paraId="1B76FF84">
            <w:pPr>
              <w:spacing w:after="160" w:line="259" w:lineRule="auto"/>
              <w:ind w:left="36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void comment (int postID,int userid,string comment , date date );</w:t>
            </w:r>
          </w:p>
          <w:p w14:paraId="3362F601">
            <w:pPr>
              <w:spacing w:after="160" w:line="259" w:lineRule="auto"/>
              <w:ind w:left="36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void React (int postID,int userid,string reaction , date date );}</w:t>
            </w:r>
          </w:p>
          <w:p w14:paraId="7AB92868">
            <w:pPr>
              <w:spacing w:after="160" w:line="259" w:lineRule="auto"/>
              <w:ind w:left="360" w:firstLine="0"/>
              <w:rPr>
                <w:rFonts w:ascii="Times New Roman" w:hAnsi="Times New Roman" w:eastAsia="Times New Roman" w:cs="Times New Roman"/>
                <w:sz w:val="24"/>
                <w:szCs w:val="24"/>
              </w:rPr>
            </w:pPr>
          </w:p>
        </w:tc>
      </w:tr>
      <w:tr w14:paraId="3C26DF00">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467ACFF8">
            <w:pPr>
              <w:spacing w:after="0" w:line="240" w:lineRule="auto"/>
            </w:pPr>
            <w:r>
              <w:rPr>
                <w:rtl w:val="0"/>
              </w:rPr>
              <w:t>Nutrition intake management</w:t>
            </w:r>
          </w:p>
        </w:tc>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10E16DC9">
            <w:pPr>
              <w:numPr>
                <w:ilvl w:val="0"/>
                <w:numId w:val="34"/>
              </w:num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hanging="360"/>
              <w:rPr>
                <w:rFonts w:ascii="Times New Roman" w:hAnsi="Times New Roman" w:eastAsia="Times New Roman" w:cs="Times New Roman"/>
                <w:color w:val="000000"/>
                <w:sz w:val="24"/>
                <w:szCs w:val="24"/>
              </w:rPr>
            </w:pPr>
            <w:r>
              <w:rPr>
                <w:color w:val="000000"/>
                <w:rtl w:val="0"/>
              </w:rPr>
              <w:t>trackNutritionalIntake() : Tracks the daily nutritional intake (calories, proteins, fats, etc.).</w:t>
            </w:r>
          </w:p>
          <w:p w14:paraId="10894695">
            <w:pPr>
              <w:numPr>
                <w:ilvl w:val="0"/>
                <w:numId w:val="34"/>
              </w:num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hanging="360"/>
              <w:rPr>
                <w:rFonts w:ascii="Times New Roman" w:hAnsi="Times New Roman" w:eastAsia="Times New Roman" w:cs="Times New Roman"/>
                <w:color w:val="000000"/>
                <w:sz w:val="24"/>
                <w:szCs w:val="24"/>
              </w:rPr>
            </w:pPr>
            <w:r>
              <w:rPr>
                <w:color w:val="000000"/>
                <w:rtl w:val="0"/>
              </w:rPr>
              <w:t>trackWaterConsumption() : Tracks the amount water consumed by the user each day.</w:t>
            </w:r>
          </w:p>
          <w:p w14:paraId="77293C91">
            <w:pPr>
              <w:spacing w:after="160" w:line="259" w:lineRule="auto"/>
            </w:pPr>
          </w:p>
        </w:tc>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4FA16CF0">
            <w:pPr>
              <w:numPr>
                <w:ilvl w:val="0"/>
                <w:numId w:val="35"/>
              </w:numPr>
              <w:pBdr>
                <w:top w:val="none" w:color="000000" w:sz="0" w:space="0"/>
                <w:left w:val="none" w:color="000000" w:sz="0" w:space="0"/>
                <w:bottom w:val="none" w:color="000000" w:sz="0" w:space="0"/>
                <w:right w:val="none" w:color="000000" w:sz="0" w:space="0"/>
                <w:between w:val="none" w:color="000000" w:sz="0" w:space="0"/>
              </w:pBdr>
              <w:spacing w:after="0" w:line="259" w:lineRule="auto"/>
              <w:ind w:left="425" w:hanging="425"/>
              <w:rPr>
                <w:color w:val="000000"/>
              </w:rPr>
            </w:pPr>
            <w:r>
              <w:rPr>
                <w:color w:val="000000"/>
                <w:rtl w:val="0"/>
              </w:rPr>
              <w:t>Interface ManageNutritionIntake {</w:t>
            </w:r>
          </w:p>
          <w:p w14:paraId="512B1E26">
            <w:p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firstLine="0"/>
              <w:rPr>
                <w:color w:val="000000"/>
              </w:rPr>
            </w:pPr>
            <w:r>
              <w:rPr>
                <w:color w:val="000000"/>
                <w:rtl w:val="0"/>
              </w:rPr>
              <w:t xml:space="preserve">void trackCalorieIntake(String userId, int calories); </w:t>
            </w:r>
          </w:p>
          <w:p w14:paraId="39687946">
            <w:p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firstLine="0"/>
              <w:rPr>
                <w:color w:val="000000"/>
              </w:rPr>
            </w:pPr>
            <w:r>
              <w:rPr>
                <w:color w:val="000000"/>
                <w:rtl w:val="0"/>
              </w:rPr>
              <w:t>void trackWaterConsumption(String userId, double waterAmount);</w:t>
            </w:r>
          </w:p>
          <w:p w14:paraId="78DC6668">
            <w:p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firstLine="0"/>
              <w:rPr>
                <w:color w:val="000000"/>
              </w:rPr>
            </w:pPr>
            <w:r>
              <w:rPr>
                <w:color w:val="000000"/>
                <w:rtl w:val="0"/>
              </w:rPr>
              <w:t>}</w:t>
            </w:r>
          </w:p>
          <w:p w14:paraId="16058400">
            <w:pPr>
              <w:spacing w:after="160" w:line="259" w:lineRule="auto"/>
              <w:ind w:left="360" w:firstLine="0"/>
              <w:rPr>
                <w:rFonts w:ascii="Times New Roman" w:hAnsi="Times New Roman" w:eastAsia="Times New Roman" w:cs="Times New Roman"/>
                <w:sz w:val="24"/>
                <w:szCs w:val="24"/>
              </w:rPr>
            </w:pPr>
          </w:p>
        </w:tc>
      </w:tr>
      <w:tr w14:paraId="0ACFE6B5">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732AABE7">
            <w:pPr>
              <w:spacing w:after="0" w:line="240" w:lineRule="auto"/>
            </w:pPr>
            <w:r>
              <w:rPr>
                <w:rtl w:val="0"/>
              </w:rPr>
              <w:t>Excersise tracking subsytem</w:t>
            </w:r>
          </w:p>
        </w:tc>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1EE0C487">
            <w:pPr>
              <w:numPr>
                <w:ilvl w:val="0"/>
                <w:numId w:val="36"/>
              </w:numPr>
              <w:pBdr>
                <w:top w:val="none" w:color="000000" w:sz="0" w:space="0"/>
                <w:left w:val="none" w:color="000000" w:sz="0" w:space="0"/>
                <w:bottom w:val="none" w:color="000000" w:sz="0" w:space="0"/>
                <w:right w:val="none" w:color="000000" w:sz="0" w:space="0"/>
                <w:between w:val="none" w:color="000000" w:sz="0" w:space="0"/>
              </w:pBdr>
              <w:spacing w:after="0" w:line="259" w:lineRule="auto"/>
              <w:ind w:left="360" w:leftChars="0" w:hanging="360" w:firstLineChars="0"/>
              <w:rPr>
                <w:rFonts w:ascii="Times New Roman" w:hAnsi="Times New Roman" w:eastAsia="Times New Roman" w:cs="Times New Roman"/>
                <w:color w:val="000000"/>
                <w:sz w:val="24"/>
                <w:szCs w:val="24"/>
              </w:rPr>
            </w:pPr>
            <w:r>
              <w:rPr>
                <w:color w:val="000000"/>
                <w:rtl w:val="0"/>
              </w:rPr>
              <w:t>trackExercise() : Tracks the user's daily exercise, including duration, intensity, and calories burned.</w:t>
            </w:r>
          </w:p>
          <w:p w14:paraId="4E35085D">
            <w:pPr>
              <w:spacing w:after="160" w:line="259" w:lineRule="auto"/>
            </w:pPr>
          </w:p>
        </w:tc>
        <w:tc>
          <w:tcPr>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1583B008">
            <w:pPr>
              <w:numPr>
                <w:ilvl w:val="0"/>
                <w:numId w:val="37"/>
              </w:numPr>
              <w:spacing w:after="160" w:line="259" w:lineRule="auto"/>
              <w:ind w:left="425" w:hanging="425"/>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Interface track_Excersise{</w:t>
            </w:r>
          </w:p>
          <w:p w14:paraId="377BAA20">
            <w:pPr>
              <w:spacing w:after="160" w:line="259" w:lineRule="auto"/>
              <w:ind w:left="425" w:firstLine="0"/>
              <w:rPr>
                <w:rFonts w:ascii="Times New Roman" w:hAnsi="Times New Roman" w:eastAsia="Times New Roman" w:cs="Times New Roman"/>
                <w:sz w:val="24"/>
                <w:szCs w:val="24"/>
              </w:rPr>
            </w:pPr>
            <w:bookmarkStart w:id="1" w:name="_ia9b2s2aif9d" w:colFirst="0" w:colLast="0"/>
            <w:bookmarkEnd w:id="1"/>
            <w:r>
              <w:rPr>
                <w:rtl w:val="0"/>
              </w:rPr>
              <w:t xml:space="preserve">void trackExercise(String userId,String Exercise_type,String Exercise_intenisty,int  Exercise_duration,Float calories ); </w:t>
            </w:r>
            <w:r>
              <w:rPr>
                <w:rFonts w:ascii="Times New Roman" w:hAnsi="Times New Roman" w:eastAsia="Times New Roman" w:cs="Times New Roman"/>
                <w:sz w:val="24"/>
                <w:szCs w:val="24"/>
                <w:rtl w:val="0"/>
              </w:rPr>
              <w:t>}</w:t>
            </w:r>
          </w:p>
        </w:tc>
      </w:tr>
    </w:tbl>
    <w:p w14:paraId="4A90AC96">
      <w:pPr>
        <w:rPr>
          <w:rFonts w:ascii="Arial Black" w:hAnsi="Arial Black" w:eastAsia="Arial Black" w:cs="Arial Black"/>
          <w:b/>
          <w:color w:val="C00000"/>
          <w:sz w:val="24"/>
          <w:szCs w:val="24"/>
        </w:rPr>
      </w:pPr>
    </w:p>
    <w:p w14:paraId="08957E17">
      <w:pPr>
        <w:rPr>
          <w:rFonts w:ascii="Arial Black" w:hAnsi="Arial Black" w:eastAsia="Arial Black" w:cs="Arial Black"/>
          <w:b/>
          <w:color w:val="C00000"/>
          <w:sz w:val="24"/>
          <w:szCs w:val="24"/>
        </w:rPr>
      </w:pPr>
    </w:p>
    <w:p w14:paraId="7D35EC3D">
      <w:pPr>
        <w:rPr>
          <w:rFonts w:ascii="Arial Black" w:hAnsi="Arial Black" w:eastAsia="Arial Black" w:cs="Arial Black"/>
          <w:b/>
          <w:color w:val="C00000"/>
          <w:sz w:val="24"/>
          <w:szCs w:val="24"/>
        </w:rPr>
      </w:pPr>
    </w:p>
    <w:p w14:paraId="00000172">
      <w:pPr>
        <w:keepNext w:val="0"/>
        <w:keepLines w:val="0"/>
        <w:pageBreakBefore w:val="0"/>
        <w:widowControl/>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ascii="Arial Black" w:hAnsi="Arial Black" w:eastAsia="Arial Black" w:cs="Arial Black"/>
          <w:b/>
          <w:i w:val="0"/>
          <w:smallCaps w:val="0"/>
          <w:strike w:val="0"/>
          <w:color w:val="C00000"/>
          <w:sz w:val="32"/>
          <w:szCs w:val="32"/>
          <w:u w:val="none"/>
          <w:shd w:val="clear" w:fill="auto"/>
          <w:vertAlign w:val="baseline"/>
        </w:rPr>
      </w:pPr>
      <w:r>
        <w:rPr>
          <w:rFonts w:ascii="Arial Black" w:hAnsi="Arial Black" w:eastAsia="Arial Black" w:cs="Arial Black"/>
          <w:b/>
          <w:i w:val="0"/>
          <w:smallCaps w:val="0"/>
          <w:strike w:val="0"/>
          <w:color w:val="C00000"/>
          <w:sz w:val="32"/>
          <w:szCs w:val="32"/>
          <w:u w:val="none"/>
          <w:shd w:val="clear" w:fill="auto"/>
          <w:vertAlign w:val="baseline"/>
          <w:rtl w:val="0"/>
        </w:rPr>
        <w:t>Traceability Matrix :</w:t>
      </w:r>
    </w:p>
    <w:p w14:paraId="00000173">
      <w:pPr>
        <w:pBdr>
          <w:top w:val="none" w:color="auto" w:sz="0" w:space="0"/>
          <w:left w:val="none" w:color="auto" w:sz="0" w:space="0"/>
          <w:bottom w:val="none" w:color="auto" w:sz="0" w:space="0"/>
          <w:right w:val="none" w:color="auto" w:sz="0" w:space="0"/>
          <w:between w:val="none" w:color="auto" w:sz="0" w:space="0"/>
        </w:pBdr>
        <w:spacing w:after="0"/>
        <w:rPr>
          <w:rFonts w:ascii="Arial Black" w:hAnsi="Arial Black" w:eastAsia="Arial Black" w:cs="Arial Black"/>
          <w:b/>
          <w:color w:val="C00000"/>
          <w:sz w:val="32"/>
          <w:szCs w:val="32"/>
        </w:rPr>
      </w:pPr>
    </w:p>
    <w:p w14:paraId="00000174">
      <w:pPr>
        <w:spacing w:after="0"/>
        <w:rPr>
          <w:rFonts w:ascii="Arial Black" w:hAnsi="Arial Black" w:eastAsia="Arial Black" w:cs="Arial Black"/>
          <w:b/>
          <w:color w:val="C00000"/>
          <w:sz w:val="32"/>
          <w:szCs w:val="32"/>
        </w:rPr>
      </w:pPr>
      <w:r>
        <w:rPr>
          <w:rFonts w:ascii="Arial Black" w:hAnsi="Arial Black" w:eastAsia="Arial Black" w:cs="Arial Black"/>
          <w:b/>
          <w:color w:val="C00000"/>
          <w:sz w:val="32"/>
          <w:szCs w:val="32"/>
        </w:rPr>
        <w:drawing>
          <wp:inline distT="114300" distB="114300" distL="114300" distR="114300">
            <wp:extent cx="5486400" cy="3246755"/>
            <wp:effectExtent l="0" t="0" r="0" b="0"/>
            <wp:docPr id="44" name="image43.png"/>
            <wp:cNvGraphicFramePr/>
            <a:graphic xmlns:a="http://schemas.openxmlformats.org/drawingml/2006/main">
              <a:graphicData uri="http://schemas.openxmlformats.org/drawingml/2006/picture">
                <pic:pic xmlns:pic="http://schemas.openxmlformats.org/drawingml/2006/picture">
                  <pic:nvPicPr>
                    <pic:cNvPr id="44" name="image43.png"/>
                    <pic:cNvPicPr preferRelativeResize="0"/>
                  </pic:nvPicPr>
                  <pic:blipFill>
                    <a:blip r:embed="rId7"/>
                    <a:srcRect/>
                    <a:stretch>
                      <a:fillRect/>
                    </a:stretch>
                  </pic:blipFill>
                  <pic:spPr>
                    <a:xfrm>
                      <a:off x="0" y="0"/>
                      <a:ext cx="5486400" cy="3246946"/>
                    </a:xfrm>
                    <a:prstGeom prst="rect">
                      <a:avLst/>
                    </a:prstGeom>
                  </pic:spPr>
                </pic:pic>
              </a:graphicData>
            </a:graphic>
          </wp:inline>
        </w:drawing>
      </w:r>
    </w:p>
    <w:p w14:paraId="00000175">
      <w:pPr>
        <w:pBdr>
          <w:top w:val="none" w:color="auto" w:sz="0" w:space="0"/>
          <w:left w:val="none" w:color="auto" w:sz="0" w:space="0"/>
          <w:bottom w:val="none" w:color="auto" w:sz="0" w:space="0"/>
          <w:right w:val="none" w:color="auto" w:sz="0" w:space="0"/>
          <w:between w:val="none" w:color="auto" w:sz="0" w:space="0"/>
        </w:pBdr>
        <w:spacing w:after="0"/>
        <w:rPr>
          <w:rFonts w:ascii="Arial Black" w:hAnsi="Arial Black" w:eastAsia="Arial Black" w:cs="Arial Black"/>
          <w:b/>
          <w:color w:val="C00000"/>
          <w:sz w:val="24"/>
          <w:szCs w:val="24"/>
        </w:rPr>
      </w:pPr>
      <w:r>
        <w:rPr>
          <w:rFonts w:ascii="Arial Black" w:hAnsi="Arial Black" w:eastAsia="Arial Black" w:cs="Arial Black"/>
          <w:b/>
          <w:color w:val="C00000"/>
          <w:sz w:val="24"/>
          <w:szCs w:val="24"/>
        </w:rPr>
        <w:drawing>
          <wp:inline distT="114300" distB="114300" distL="114300" distR="114300">
            <wp:extent cx="5486400" cy="558800"/>
            <wp:effectExtent l="0" t="0" r="0" b="0"/>
            <wp:docPr id="43" name="image54.png"/>
            <wp:cNvGraphicFramePr/>
            <a:graphic xmlns:a="http://schemas.openxmlformats.org/drawingml/2006/main">
              <a:graphicData uri="http://schemas.openxmlformats.org/drawingml/2006/picture">
                <pic:pic xmlns:pic="http://schemas.openxmlformats.org/drawingml/2006/picture">
                  <pic:nvPicPr>
                    <pic:cNvPr id="43" name="image54.png"/>
                    <pic:cNvPicPr preferRelativeResize="0"/>
                  </pic:nvPicPr>
                  <pic:blipFill>
                    <a:blip r:embed="rId8"/>
                    <a:srcRect/>
                    <a:stretch>
                      <a:fillRect/>
                    </a:stretch>
                  </pic:blipFill>
                  <pic:spPr>
                    <a:xfrm>
                      <a:off x="0" y="0"/>
                      <a:ext cx="5486400" cy="558800"/>
                    </a:xfrm>
                    <a:prstGeom prst="rect">
                      <a:avLst/>
                    </a:prstGeom>
                  </pic:spPr>
                </pic:pic>
              </a:graphicData>
            </a:graphic>
          </wp:inline>
        </w:drawing>
      </w:r>
    </w:p>
    <w:p w14:paraId="00000176">
      <w:pPr>
        <w:pBdr>
          <w:top w:val="none" w:color="auto" w:sz="0" w:space="0"/>
          <w:left w:val="none" w:color="auto" w:sz="0" w:space="0"/>
          <w:bottom w:val="none" w:color="auto" w:sz="0" w:space="0"/>
          <w:right w:val="none" w:color="auto" w:sz="0" w:space="0"/>
          <w:between w:val="none" w:color="auto" w:sz="0" w:space="0"/>
        </w:pBdr>
        <w:spacing w:after="0"/>
        <w:ind w:left="360" w:firstLine="0"/>
        <w:rPr>
          <w:rFonts w:ascii="Arial Black" w:hAnsi="Arial Black" w:eastAsia="Arial Black" w:cs="Arial Black"/>
          <w:b/>
          <w:color w:val="C00000"/>
          <w:sz w:val="24"/>
          <w:szCs w:val="24"/>
        </w:rPr>
      </w:pPr>
    </w:p>
    <w:p w14:paraId="00000177">
      <w:pPr>
        <w:pBdr>
          <w:top w:val="none" w:color="auto" w:sz="0" w:space="0"/>
          <w:left w:val="none" w:color="auto" w:sz="0" w:space="0"/>
          <w:bottom w:val="none" w:color="auto" w:sz="0" w:space="0"/>
          <w:right w:val="none" w:color="auto" w:sz="0" w:space="0"/>
          <w:between w:val="none" w:color="auto" w:sz="0" w:space="0"/>
        </w:pBdr>
        <w:spacing w:after="0"/>
        <w:ind w:left="360" w:firstLine="0"/>
        <w:rPr>
          <w:rFonts w:ascii="Arial Black" w:hAnsi="Arial Black" w:eastAsia="Arial Black" w:cs="Arial Black"/>
          <w:b/>
          <w:color w:val="C00000"/>
          <w:sz w:val="24"/>
          <w:szCs w:val="24"/>
        </w:rPr>
      </w:pPr>
    </w:p>
    <w:p w14:paraId="00000178">
      <w:pPr>
        <w:spacing w:after="0"/>
        <w:ind w:left="360" w:firstLine="0"/>
        <w:rPr>
          <w:rFonts w:ascii="Times New Roman" w:hAnsi="Times New Roman" w:eastAsia="Times New Roman" w:cs="Times New Roman"/>
          <w:color w:val="C00000"/>
          <w:sz w:val="24"/>
          <w:szCs w:val="24"/>
        </w:rPr>
      </w:pPr>
      <w:r>
        <w:rPr>
          <w:rFonts w:ascii="Times New Roman" w:hAnsi="Times New Roman" w:eastAsia="Times New Roman" w:cs="Times New Roman"/>
          <w:sz w:val="24"/>
          <w:szCs w:val="24"/>
          <w:rtl w:val="0"/>
        </w:rPr>
        <w:t xml:space="preserve">link: </w:t>
      </w:r>
      <w:r>
        <w:fldChar w:fldCharType="begin"/>
      </w:r>
      <w:r>
        <w:instrText xml:space="preserve"> HYPERLINK "https://docs.google.com/spreadsheets/d/1LExNz0TyXbZ0pnsMFBl3Qs56f05Bgi7rc1ixAe5rg_k/edit?usp=sharing" \h </w:instrText>
      </w:r>
      <w:r>
        <w:fldChar w:fldCharType="separate"/>
      </w:r>
      <w:r>
        <w:rPr>
          <w:rFonts w:ascii="Times New Roman" w:hAnsi="Times New Roman" w:eastAsia="Times New Roman" w:cs="Times New Roman"/>
          <w:color w:val="0000FF"/>
          <w:sz w:val="24"/>
          <w:szCs w:val="24"/>
          <w:u w:val="single"/>
          <w:rtl w:val="0"/>
        </w:rPr>
        <w:t>https://docs.google.com/spreadsheets/d/1LExNz0TyXbZ0pnsMFBl3Qs56f05Bgi7rc1ixAe5rg_k/edit?usp=sharing</w:t>
      </w:r>
      <w:r>
        <w:rPr>
          <w:rFonts w:ascii="Times New Roman" w:hAnsi="Times New Roman" w:eastAsia="Times New Roman" w:cs="Times New Roman"/>
          <w:color w:val="0000FF"/>
          <w:sz w:val="24"/>
          <w:szCs w:val="24"/>
          <w:u w:val="single"/>
          <w:rtl w:val="0"/>
        </w:rPr>
        <w:fldChar w:fldCharType="end"/>
      </w:r>
    </w:p>
    <w:p w14:paraId="00000179">
      <w:pPr>
        <w:pBdr>
          <w:top w:val="none" w:color="auto" w:sz="0" w:space="0"/>
          <w:left w:val="none" w:color="auto" w:sz="0" w:space="0"/>
          <w:bottom w:val="none" w:color="auto" w:sz="0" w:space="0"/>
          <w:right w:val="none" w:color="auto" w:sz="0" w:space="0"/>
          <w:between w:val="none" w:color="auto" w:sz="0" w:space="0"/>
        </w:pBdr>
        <w:spacing w:after="0"/>
        <w:ind w:left="360" w:firstLine="0"/>
        <w:rPr>
          <w:rFonts w:ascii="Arial Black" w:hAnsi="Arial Black" w:eastAsia="Arial Black" w:cs="Arial Black"/>
          <w:b/>
          <w:color w:val="C00000"/>
          <w:sz w:val="24"/>
          <w:szCs w:val="24"/>
        </w:rPr>
      </w:pPr>
    </w:p>
    <w:p w14:paraId="0000017A">
      <w:pPr>
        <w:pBdr>
          <w:top w:val="none" w:color="auto" w:sz="0" w:space="0"/>
          <w:left w:val="none" w:color="auto" w:sz="0" w:space="0"/>
          <w:bottom w:val="none" w:color="auto" w:sz="0" w:space="0"/>
          <w:right w:val="none" w:color="auto" w:sz="0" w:space="0"/>
          <w:between w:val="none" w:color="auto" w:sz="0" w:space="0"/>
        </w:pBdr>
        <w:spacing w:after="0"/>
        <w:ind w:left="360" w:firstLine="0"/>
        <w:rPr>
          <w:rFonts w:ascii="Arial Black" w:hAnsi="Arial Black" w:eastAsia="Arial Black" w:cs="Arial Black"/>
          <w:b/>
          <w:color w:val="C00000"/>
          <w:sz w:val="24"/>
          <w:szCs w:val="24"/>
        </w:rPr>
      </w:pPr>
    </w:p>
    <w:p w14:paraId="0000017B">
      <w:pPr>
        <w:pBdr>
          <w:top w:val="none" w:color="auto" w:sz="0" w:space="0"/>
          <w:left w:val="none" w:color="auto" w:sz="0" w:space="0"/>
          <w:bottom w:val="none" w:color="auto" w:sz="0" w:space="0"/>
          <w:right w:val="none" w:color="auto" w:sz="0" w:space="0"/>
          <w:between w:val="none" w:color="auto" w:sz="0" w:space="0"/>
        </w:pBdr>
        <w:spacing w:after="0"/>
        <w:ind w:left="360" w:firstLine="0"/>
        <w:rPr>
          <w:rFonts w:ascii="Arial Black" w:hAnsi="Arial Black" w:eastAsia="Arial Black" w:cs="Arial Black"/>
          <w:b/>
          <w:color w:val="C00000"/>
          <w:sz w:val="24"/>
          <w:szCs w:val="24"/>
        </w:rPr>
      </w:pPr>
    </w:p>
    <w:p w14:paraId="0000017C">
      <w:pPr>
        <w:pBdr>
          <w:top w:val="none" w:color="auto" w:sz="0" w:space="0"/>
          <w:left w:val="none" w:color="auto" w:sz="0" w:space="0"/>
          <w:bottom w:val="none" w:color="auto" w:sz="0" w:space="0"/>
          <w:right w:val="none" w:color="auto" w:sz="0" w:space="0"/>
          <w:between w:val="none" w:color="auto" w:sz="0" w:space="0"/>
        </w:pBdr>
        <w:spacing w:after="0"/>
        <w:ind w:left="360" w:firstLine="0"/>
        <w:rPr>
          <w:rFonts w:ascii="Arial Black" w:hAnsi="Arial Black" w:eastAsia="Arial Black" w:cs="Arial Black"/>
          <w:b/>
          <w:color w:val="C00000"/>
          <w:sz w:val="24"/>
          <w:szCs w:val="24"/>
        </w:rPr>
      </w:pPr>
    </w:p>
    <w:p w14:paraId="0000017D">
      <w:pPr>
        <w:pBdr>
          <w:top w:val="none" w:color="auto" w:sz="0" w:space="0"/>
          <w:left w:val="none" w:color="auto" w:sz="0" w:space="0"/>
          <w:bottom w:val="none" w:color="auto" w:sz="0" w:space="0"/>
          <w:right w:val="none" w:color="auto" w:sz="0" w:space="0"/>
          <w:between w:val="none" w:color="auto" w:sz="0" w:space="0"/>
        </w:pBdr>
        <w:spacing w:after="0"/>
        <w:ind w:left="360" w:firstLine="0"/>
        <w:rPr>
          <w:rFonts w:ascii="Arial Black" w:hAnsi="Arial Black" w:eastAsia="Arial Black" w:cs="Arial Black"/>
          <w:b/>
          <w:color w:val="C00000"/>
          <w:sz w:val="24"/>
          <w:szCs w:val="24"/>
        </w:rPr>
      </w:pPr>
    </w:p>
    <w:p w14:paraId="0000017E">
      <w:pPr>
        <w:pBdr>
          <w:top w:val="none" w:color="auto" w:sz="0" w:space="0"/>
          <w:left w:val="none" w:color="auto" w:sz="0" w:space="0"/>
          <w:bottom w:val="none" w:color="auto" w:sz="0" w:space="0"/>
          <w:right w:val="none" w:color="auto" w:sz="0" w:space="0"/>
          <w:between w:val="none" w:color="auto" w:sz="0" w:space="0"/>
        </w:pBdr>
        <w:spacing w:after="0"/>
        <w:ind w:left="360" w:firstLine="0"/>
        <w:rPr>
          <w:rFonts w:ascii="Arial Black" w:hAnsi="Arial Black" w:eastAsia="Arial Black" w:cs="Arial Black"/>
          <w:b/>
          <w:color w:val="C00000"/>
          <w:sz w:val="24"/>
          <w:szCs w:val="24"/>
        </w:rPr>
      </w:pPr>
    </w:p>
    <w:p w14:paraId="0000017F">
      <w:pPr>
        <w:pBdr>
          <w:top w:val="none" w:color="auto" w:sz="0" w:space="0"/>
          <w:left w:val="none" w:color="auto" w:sz="0" w:space="0"/>
          <w:bottom w:val="none" w:color="auto" w:sz="0" w:space="0"/>
          <w:right w:val="none" w:color="auto" w:sz="0" w:space="0"/>
          <w:between w:val="none" w:color="auto" w:sz="0" w:space="0"/>
        </w:pBdr>
        <w:spacing w:after="0"/>
        <w:ind w:left="360" w:firstLine="0"/>
        <w:rPr>
          <w:rFonts w:ascii="Arial Black" w:hAnsi="Arial Black" w:eastAsia="Arial Black" w:cs="Arial Black"/>
          <w:b/>
          <w:color w:val="C00000"/>
          <w:sz w:val="24"/>
          <w:szCs w:val="24"/>
        </w:rPr>
      </w:pPr>
    </w:p>
    <w:p w14:paraId="00000180">
      <w:pPr>
        <w:pBdr>
          <w:top w:val="none" w:color="auto" w:sz="0" w:space="0"/>
          <w:left w:val="none" w:color="auto" w:sz="0" w:space="0"/>
          <w:bottom w:val="none" w:color="auto" w:sz="0" w:space="0"/>
          <w:right w:val="none" w:color="auto" w:sz="0" w:space="0"/>
          <w:between w:val="none" w:color="auto" w:sz="0" w:space="0"/>
        </w:pBdr>
        <w:spacing w:after="0"/>
        <w:ind w:left="360" w:firstLine="0"/>
        <w:rPr>
          <w:rFonts w:ascii="Arial Black" w:hAnsi="Arial Black" w:eastAsia="Arial Black" w:cs="Arial Black"/>
          <w:b/>
          <w:color w:val="C00000"/>
          <w:sz w:val="24"/>
          <w:szCs w:val="24"/>
        </w:rPr>
      </w:pPr>
    </w:p>
    <w:p w14:paraId="00000181">
      <w:pPr>
        <w:pBdr>
          <w:top w:val="none" w:color="auto" w:sz="0" w:space="0"/>
          <w:left w:val="none" w:color="auto" w:sz="0" w:space="0"/>
          <w:bottom w:val="none" w:color="auto" w:sz="0" w:space="0"/>
          <w:right w:val="none" w:color="auto" w:sz="0" w:space="0"/>
          <w:between w:val="none" w:color="auto" w:sz="0" w:space="0"/>
        </w:pBdr>
        <w:spacing w:after="0"/>
        <w:ind w:left="360" w:firstLine="0"/>
        <w:rPr>
          <w:rFonts w:ascii="Arial Black" w:hAnsi="Arial Black" w:eastAsia="Arial Black" w:cs="Arial Black"/>
          <w:b/>
          <w:color w:val="C00000"/>
          <w:sz w:val="24"/>
          <w:szCs w:val="24"/>
        </w:rPr>
      </w:pPr>
    </w:p>
    <w:p w14:paraId="00000182">
      <w:pPr>
        <w:pBdr>
          <w:top w:val="none" w:color="auto" w:sz="0" w:space="0"/>
          <w:left w:val="none" w:color="auto" w:sz="0" w:space="0"/>
          <w:bottom w:val="none" w:color="auto" w:sz="0" w:space="0"/>
          <w:right w:val="none" w:color="auto" w:sz="0" w:space="0"/>
          <w:between w:val="none" w:color="auto" w:sz="0" w:space="0"/>
        </w:pBdr>
        <w:spacing w:after="0"/>
        <w:ind w:left="360" w:firstLine="0"/>
        <w:rPr>
          <w:rFonts w:ascii="Arial Black" w:hAnsi="Arial Black" w:eastAsia="Arial Black" w:cs="Arial Black"/>
          <w:b/>
          <w:color w:val="C00000"/>
          <w:sz w:val="24"/>
          <w:szCs w:val="24"/>
        </w:rPr>
      </w:pPr>
    </w:p>
    <w:p w14:paraId="00000183">
      <w:pPr>
        <w:pBdr>
          <w:top w:val="none" w:color="auto" w:sz="0" w:space="0"/>
          <w:left w:val="none" w:color="auto" w:sz="0" w:space="0"/>
          <w:bottom w:val="none" w:color="auto" w:sz="0" w:space="0"/>
          <w:right w:val="none" w:color="auto" w:sz="0" w:space="0"/>
          <w:between w:val="none" w:color="auto" w:sz="0" w:space="0"/>
        </w:pBdr>
        <w:spacing w:after="0"/>
        <w:ind w:left="360" w:firstLine="0"/>
        <w:rPr>
          <w:rFonts w:ascii="Arial Black" w:hAnsi="Arial Black" w:eastAsia="Arial Black" w:cs="Arial Black"/>
          <w:b/>
          <w:color w:val="C00000"/>
          <w:sz w:val="24"/>
          <w:szCs w:val="24"/>
        </w:rPr>
      </w:pPr>
    </w:p>
    <w:p w14:paraId="00000184">
      <w:pPr>
        <w:numPr>
          <w:ilvl w:val="0"/>
          <w:numId w:val="38"/>
        </w:numPr>
        <w:pBdr>
          <w:top w:val="none" w:color="auto" w:sz="0" w:space="0"/>
          <w:left w:val="none" w:color="auto" w:sz="0" w:space="0"/>
          <w:bottom w:val="none" w:color="auto" w:sz="0" w:space="0"/>
          <w:right w:val="none" w:color="auto" w:sz="0" w:space="0"/>
          <w:between w:val="none" w:color="auto" w:sz="0" w:space="0"/>
        </w:pBdr>
        <w:ind w:left="360" w:leftChars="0" w:hanging="360" w:firstLineChars="0"/>
        <w:rPr>
          <w:rFonts w:ascii="Arial Black" w:hAnsi="Arial Black" w:eastAsia="Arial Black" w:cs="Arial Black"/>
          <w:b/>
          <w:sz w:val="32"/>
          <w:szCs w:val="32"/>
        </w:rPr>
      </w:pPr>
      <w:r>
        <w:rPr>
          <w:rFonts w:ascii="Arial Black" w:hAnsi="Arial Black" w:eastAsia="Arial Black" w:cs="Arial Black"/>
          <w:b/>
          <w:color w:val="C00000"/>
          <w:sz w:val="32"/>
          <w:szCs w:val="32"/>
          <w:rtl w:val="0"/>
        </w:rPr>
        <w:t>Use cases diagram</w:t>
      </w:r>
    </w:p>
    <w:p w14:paraId="66897F4A">
      <w:pPr>
        <w:numPr>
          <w:numId w:val="0"/>
        </w:numPr>
        <w:pBdr>
          <w:top w:val="none" w:color="auto" w:sz="0" w:space="0"/>
          <w:left w:val="none" w:color="auto" w:sz="0" w:space="0"/>
          <w:bottom w:val="none" w:color="auto" w:sz="0" w:space="0"/>
          <w:right w:val="none" w:color="auto" w:sz="0" w:space="0"/>
          <w:between w:val="none" w:color="auto" w:sz="0" w:space="0"/>
        </w:pBdr>
        <w:ind w:leftChars="0"/>
        <w:rPr>
          <w:rFonts w:hint="default" w:ascii="Arial Black" w:hAnsi="Arial Black" w:eastAsia="Arial Black" w:cs="Arial Black"/>
          <w:b/>
          <w:sz w:val="32"/>
          <w:szCs w:val="32"/>
          <w:lang w:val="en-US"/>
        </w:rPr>
      </w:pPr>
      <w:r>
        <w:rPr>
          <w:rFonts w:hint="default" w:ascii="Arial Black" w:hAnsi="Arial Black" w:eastAsia="Arial Black" w:cs="Arial Black"/>
          <w:b/>
          <w:color w:val="C00000"/>
          <w:sz w:val="32"/>
          <w:szCs w:val="32"/>
          <w:rtl w:val="0"/>
          <w:lang w:val="en-US"/>
        </w:rPr>
        <w:t>Before update</w:t>
      </w:r>
    </w:p>
    <w:p w14:paraId="00000185">
      <w:pPr>
        <w:pBdr>
          <w:top w:val="none" w:color="auto" w:sz="0" w:space="0"/>
          <w:left w:val="none" w:color="auto" w:sz="0" w:space="0"/>
          <w:bottom w:val="none" w:color="auto" w:sz="0" w:space="0"/>
          <w:right w:val="none" w:color="auto" w:sz="0" w:space="0"/>
          <w:between w:val="none" w:color="auto" w:sz="0" w:space="0"/>
        </w:pBdr>
        <w:ind w:left="360" w:firstLine="0"/>
        <w:rPr>
          <w:rFonts w:ascii="Arial Black" w:hAnsi="Arial Black" w:eastAsia="Arial Black" w:cs="Arial Black"/>
          <w:b/>
          <w:sz w:val="32"/>
          <w:szCs w:val="32"/>
        </w:rPr>
      </w:pPr>
      <w:r>
        <w:rPr>
          <w:rFonts w:ascii="Arial Black" w:hAnsi="Arial Black" w:eastAsia="Arial Black" w:cs="Arial Black"/>
          <w:b/>
          <w:sz w:val="32"/>
          <w:szCs w:val="32"/>
        </w:rPr>
        <w:drawing>
          <wp:inline distT="0" distB="0" distL="0" distR="0">
            <wp:extent cx="5486400" cy="4859020"/>
            <wp:effectExtent l="0" t="0" r="0" b="0"/>
            <wp:docPr id="46" name="image45.jpg"/>
            <wp:cNvGraphicFramePr/>
            <a:graphic xmlns:a="http://schemas.openxmlformats.org/drawingml/2006/main">
              <a:graphicData uri="http://schemas.openxmlformats.org/drawingml/2006/picture">
                <pic:pic xmlns:pic="http://schemas.openxmlformats.org/drawingml/2006/picture">
                  <pic:nvPicPr>
                    <pic:cNvPr id="46" name="image45.jpg"/>
                    <pic:cNvPicPr preferRelativeResize="0"/>
                  </pic:nvPicPr>
                  <pic:blipFill>
                    <a:blip r:embed="rId9"/>
                    <a:srcRect/>
                    <a:stretch>
                      <a:fillRect/>
                    </a:stretch>
                  </pic:blipFill>
                  <pic:spPr>
                    <a:xfrm>
                      <a:off x="0" y="0"/>
                      <a:ext cx="5486400" cy="4859020"/>
                    </a:xfrm>
                    <a:prstGeom prst="rect">
                      <a:avLst/>
                    </a:prstGeom>
                  </pic:spPr>
                </pic:pic>
              </a:graphicData>
            </a:graphic>
          </wp:inline>
        </w:drawing>
      </w:r>
    </w:p>
    <w:p w14:paraId="00000186">
      <w:pPr>
        <w:pBdr>
          <w:top w:val="none" w:color="auto" w:sz="0" w:space="0"/>
          <w:left w:val="none" w:color="auto" w:sz="0" w:space="0"/>
          <w:bottom w:val="none" w:color="auto" w:sz="0" w:space="0"/>
          <w:right w:val="none" w:color="auto" w:sz="0" w:space="0"/>
          <w:between w:val="none" w:color="auto" w:sz="0" w:space="0"/>
        </w:pBdr>
        <w:ind w:left="360" w:firstLine="0"/>
        <w:rPr>
          <w:rFonts w:ascii="Arial Black" w:hAnsi="Arial Black" w:eastAsia="Arial Black" w:cs="Arial Black"/>
          <w:b/>
          <w:sz w:val="32"/>
          <w:szCs w:val="32"/>
        </w:rPr>
      </w:pPr>
    </w:p>
    <w:p w14:paraId="00000187">
      <w:pPr>
        <w:pBdr>
          <w:top w:val="none" w:color="auto" w:sz="0" w:space="0"/>
          <w:left w:val="none" w:color="auto" w:sz="0" w:space="0"/>
          <w:bottom w:val="none" w:color="auto" w:sz="0" w:space="0"/>
          <w:right w:val="none" w:color="auto" w:sz="0" w:space="0"/>
          <w:between w:val="none" w:color="auto" w:sz="0" w:space="0"/>
        </w:pBdr>
        <w:ind w:left="360" w:firstLine="0"/>
        <w:rPr>
          <w:rFonts w:ascii="Arial Black" w:hAnsi="Arial Black" w:eastAsia="Arial Black" w:cs="Arial Black"/>
          <w:b/>
          <w:sz w:val="32"/>
          <w:szCs w:val="32"/>
        </w:rPr>
      </w:pPr>
    </w:p>
    <w:p w14:paraId="00000188">
      <w:pPr>
        <w:pBdr>
          <w:top w:val="none" w:color="auto" w:sz="0" w:space="0"/>
          <w:left w:val="none" w:color="auto" w:sz="0" w:space="0"/>
          <w:bottom w:val="none" w:color="auto" w:sz="0" w:space="0"/>
          <w:right w:val="none" w:color="auto" w:sz="0" w:space="0"/>
          <w:between w:val="none" w:color="auto" w:sz="0" w:space="0"/>
        </w:pBdr>
        <w:ind w:left="360" w:firstLine="0"/>
        <w:rPr>
          <w:rFonts w:ascii="Arial Black" w:hAnsi="Arial Black" w:eastAsia="Arial Black" w:cs="Arial Black"/>
          <w:b/>
          <w:sz w:val="32"/>
          <w:szCs w:val="32"/>
        </w:rPr>
      </w:pPr>
    </w:p>
    <w:p w14:paraId="00000189">
      <w:pPr>
        <w:pBdr>
          <w:top w:val="none" w:color="auto" w:sz="0" w:space="0"/>
          <w:left w:val="none" w:color="auto" w:sz="0" w:space="0"/>
          <w:bottom w:val="none" w:color="auto" w:sz="0" w:space="0"/>
          <w:right w:val="none" w:color="auto" w:sz="0" w:space="0"/>
          <w:between w:val="none" w:color="auto" w:sz="0" w:space="0"/>
        </w:pBdr>
        <w:ind w:left="360" w:firstLine="0"/>
        <w:rPr>
          <w:rFonts w:ascii="Arial Black" w:hAnsi="Arial Black" w:eastAsia="Arial Black" w:cs="Arial Black"/>
          <w:b/>
          <w:sz w:val="32"/>
          <w:szCs w:val="32"/>
        </w:rPr>
      </w:pPr>
    </w:p>
    <w:p w14:paraId="0000018A">
      <w:pPr>
        <w:pBdr>
          <w:top w:val="none" w:color="auto" w:sz="0" w:space="0"/>
          <w:left w:val="none" w:color="auto" w:sz="0" w:space="0"/>
          <w:bottom w:val="none" w:color="auto" w:sz="0" w:space="0"/>
          <w:right w:val="none" w:color="auto" w:sz="0" w:space="0"/>
          <w:between w:val="none" w:color="auto" w:sz="0" w:space="0"/>
        </w:pBdr>
        <w:ind w:left="360" w:firstLine="0"/>
        <w:rPr>
          <w:rFonts w:ascii="Arial Black" w:hAnsi="Arial Black" w:eastAsia="Arial Black" w:cs="Arial Black"/>
          <w:b/>
          <w:sz w:val="32"/>
          <w:szCs w:val="32"/>
        </w:rPr>
      </w:pPr>
    </w:p>
    <w:p w14:paraId="0000018B">
      <w:pPr>
        <w:pBdr>
          <w:top w:val="none" w:color="auto" w:sz="0" w:space="0"/>
          <w:left w:val="none" w:color="auto" w:sz="0" w:space="0"/>
          <w:bottom w:val="none" w:color="auto" w:sz="0" w:space="0"/>
          <w:right w:val="none" w:color="auto" w:sz="0" w:space="0"/>
          <w:between w:val="none" w:color="auto" w:sz="0" w:space="0"/>
        </w:pBdr>
        <w:ind w:left="360" w:firstLine="0"/>
        <w:rPr>
          <w:rFonts w:ascii="Arial Black" w:hAnsi="Arial Black" w:eastAsia="Arial Black" w:cs="Arial Black"/>
          <w:b/>
          <w:sz w:val="32"/>
          <w:szCs w:val="32"/>
        </w:rPr>
      </w:pPr>
    </w:p>
    <w:p w14:paraId="4F59E8FB">
      <w:pPr>
        <w:pBdr>
          <w:top w:val="none" w:color="auto" w:sz="0" w:space="0"/>
          <w:left w:val="none" w:color="auto" w:sz="0" w:space="0"/>
          <w:bottom w:val="none" w:color="auto" w:sz="0" w:space="0"/>
          <w:right w:val="none" w:color="auto" w:sz="0" w:space="0"/>
          <w:between w:val="none" w:color="auto" w:sz="0" w:space="0"/>
        </w:pBdr>
        <w:ind w:left="360" w:firstLine="0"/>
        <w:rPr>
          <w:rFonts w:hint="default" w:ascii="Arial Black" w:hAnsi="Arial Black" w:eastAsia="Arial Black" w:cs="Arial Black"/>
          <w:b/>
          <w:color w:val="C00000"/>
          <w:sz w:val="32"/>
          <w:szCs w:val="32"/>
          <w:lang w:val="en-US"/>
        </w:rPr>
      </w:pPr>
      <w:r>
        <w:rPr>
          <w:rFonts w:hint="default" w:ascii="Arial Black" w:hAnsi="Arial Black" w:eastAsia="Arial Black" w:cs="Arial Black"/>
          <w:b/>
          <w:color w:val="C00000"/>
          <w:sz w:val="32"/>
          <w:szCs w:val="32"/>
          <w:lang w:val="en-US"/>
        </w:rPr>
        <w:t>Ater update</w:t>
      </w:r>
    </w:p>
    <w:p w14:paraId="0D8ECE32">
      <w:pPr>
        <w:pBdr>
          <w:top w:val="none" w:color="auto" w:sz="0" w:space="0"/>
          <w:left w:val="none" w:color="auto" w:sz="0" w:space="0"/>
          <w:bottom w:val="none" w:color="auto" w:sz="0" w:space="0"/>
          <w:right w:val="none" w:color="auto" w:sz="0" w:space="0"/>
          <w:between w:val="none" w:color="auto" w:sz="0" w:space="0"/>
        </w:pBdr>
        <w:ind w:left="360" w:firstLine="0"/>
        <w:rPr>
          <w:rFonts w:hint="default" w:ascii="Arial Black" w:hAnsi="Arial Black" w:eastAsia="Arial Black" w:cs="Arial Black"/>
          <w:b/>
          <w:sz w:val="32"/>
          <w:szCs w:val="32"/>
          <w:lang w:val="en-US"/>
        </w:rPr>
      </w:pPr>
      <w:r>
        <w:rPr>
          <w:rFonts w:hint="default" w:ascii="Arial Black" w:hAnsi="Arial Black" w:eastAsia="Arial Black" w:cs="Arial Black"/>
          <w:b/>
          <w:sz w:val="32"/>
          <w:szCs w:val="32"/>
          <w:lang w:val="en-US"/>
        </w:rPr>
        <w:drawing>
          <wp:inline distT="0" distB="0" distL="114300" distR="114300">
            <wp:extent cx="5486400" cy="5367020"/>
            <wp:effectExtent l="0" t="0" r="0" b="5080"/>
            <wp:docPr id="98" name="Picture 98" descr="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descr="Usecase"/>
                    <pic:cNvPicPr>
                      <a:picLocks noChangeAspect="1"/>
                    </pic:cNvPicPr>
                  </pic:nvPicPr>
                  <pic:blipFill>
                    <a:blip r:embed="rId10"/>
                    <a:stretch>
                      <a:fillRect/>
                    </a:stretch>
                  </pic:blipFill>
                  <pic:spPr>
                    <a:xfrm>
                      <a:off x="0" y="0"/>
                      <a:ext cx="5486400" cy="5367020"/>
                    </a:xfrm>
                    <a:prstGeom prst="rect">
                      <a:avLst/>
                    </a:prstGeom>
                  </pic:spPr>
                </pic:pic>
              </a:graphicData>
            </a:graphic>
          </wp:inline>
        </w:drawing>
      </w:r>
    </w:p>
    <w:p w14:paraId="65242A20">
      <w:pPr>
        <w:pBdr>
          <w:top w:val="none" w:color="auto" w:sz="0" w:space="0"/>
          <w:left w:val="none" w:color="auto" w:sz="0" w:space="0"/>
          <w:bottom w:val="none" w:color="auto" w:sz="0" w:space="0"/>
          <w:right w:val="none" w:color="auto" w:sz="0" w:space="0"/>
          <w:between w:val="none" w:color="auto" w:sz="0" w:space="0"/>
        </w:pBdr>
        <w:ind w:left="360" w:firstLine="0"/>
        <w:rPr>
          <w:rFonts w:ascii="Arial Black" w:hAnsi="Arial Black" w:eastAsia="Arial Black" w:cs="Arial Black"/>
          <w:b/>
          <w:sz w:val="32"/>
          <w:szCs w:val="32"/>
        </w:rPr>
      </w:pPr>
    </w:p>
    <w:p w14:paraId="55070911">
      <w:pPr>
        <w:pBdr>
          <w:top w:val="none" w:color="auto" w:sz="0" w:space="0"/>
          <w:left w:val="none" w:color="auto" w:sz="0" w:space="0"/>
          <w:bottom w:val="none" w:color="auto" w:sz="0" w:space="0"/>
          <w:right w:val="none" w:color="auto" w:sz="0" w:space="0"/>
          <w:between w:val="none" w:color="auto" w:sz="0" w:space="0"/>
        </w:pBdr>
        <w:ind w:left="360" w:firstLine="0"/>
        <w:rPr>
          <w:rFonts w:ascii="Arial Black" w:hAnsi="Arial Black" w:eastAsia="Arial Black" w:cs="Arial Black"/>
          <w:b/>
          <w:sz w:val="32"/>
          <w:szCs w:val="32"/>
        </w:rPr>
      </w:pPr>
    </w:p>
    <w:p w14:paraId="373A8494">
      <w:pPr>
        <w:pBdr>
          <w:top w:val="none" w:color="auto" w:sz="0" w:space="0"/>
          <w:left w:val="none" w:color="auto" w:sz="0" w:space="0"/>
          <w:bottom w:val="none" w:color="auto" w:sz="0" w:space="0"/>
          <w:right w:val="none" w:color="auto" w:sz="0" w:space="0"/>
          <w:between w:val="none" w:color="auto" w:sz="0" w:space="0"/>
        </w:pBdr>
        <w:ind w:left="360" w:firstLine="0"/>
        <w:rPr>
          <w:rFonts w:ascii="Arial Black" w:hAnsi="Arial Black" w:eastAsia="Arial Black" w:cs="Arial Black"/>
          <w:b/>
          <w:sz w:val="32"/>
          <w:szCs w:val="32"/>
        </w:rPr>
      </w:pPr>
    </w:p>
    <w:p w14:paraId="0000018C">
      <w:pPr>
        <w:pBdr>
          <w:top w:val="none" w:color="auto" w:sz="0" w:space="0"/>
          <w:left w:val="none" w:color="auto" w:sz="0" w:space="0"/>
          <w:bottom w:val="none" w:color="auto" w:sz="0" w:space="0"/>
          <w:right w:val="none" w:color="auto" w:sz="0" w:space="0"/>
          <w:between w:val="none" w:color="auto" w:sz="0" w:space="0"/>
        </w:pBdr>
        <w:rPr>
          <w:rFonts w:ascii="Arial Black" w:hAnsi="Arial Black" w:eastAsia="Arial Black" w:cs="Arial Black"/>
          <w:b/>
          <w:sz w:val="32"/>
          <w:szCs w:val="32"/>
        </w:rPr>
      </w:pPr>
    </w:p>
    <w:p w14:paraId="45E1EB29">
      <w:pPr>
        <w:pBdr>
          <w:top w:val="none" w:color="auto" w:sz="0" w:space="0"/>
          <w:left w:val="none" w:color="auto" w:sz="0" w:space="0"/>
          <w:bottom w:val="none" w:color="auto" w:sz="0" w:space="0"/>
          <w:right w:val="none" w:color="auto" w:sz="0" w:space="0"/>
          <w:between w:val="none" w:color="auto" w:sz="0" w:space="0"/>
        </w:pBdr>
        <w:rPr>
          <w:rFonts w:ascii="Arial Black" w:hAnsi="Arial Black" w:eastAsia="Arial Black" w:cs="Arial Black"/>
          <w:b/>
          <w:sz w:val="32"/>
          <w:szCs w:val="32"/>
        </w:rPr>
      </w:pPr>
    </w:p>
    <w:p w14:paraId="0000018D">
      <w:pPr>
        <w:numPr>
          <w:ilvl w:val="0"/>
          <w:numId w:val="38"/>
        </w:numPr>
        <w:pBdr>
          <w:top w:val="none" w:color="auto" w:sz="0" w:space="0"/>
          <w:left w:val="none" w:color="auto" w:sz="0" w:space="0"/>
          <w:bottom w:val="none" w:color="auto" w:sz="0" w:space="0"/>
          <w:right w:val="none" w:color="auto" w:sz="0" w:space="0"/>
          <w:between w:val="none" w:color="auto" w:sz="0" w:space="0"/>
        </w:pBdr>
        <w:ind w:left="360" w:leftChars="0" w:hanging="360" w:firstLineChars="0"/>
        <w:rPr>
          <w:rFonts w:ascii="Arial Black" w:hAnsi="Arial Black" w:eastAsia="Arial Black" w:cs="Arial Black"/>
          <w:b/>
          <w:sz w:val="32"/>
          <w:szCs w:val="32"/>
        </w:rPr>
      </w:pPr>
      <w:r>
        <w:rPr>
          <w:rFonts w:ascii="Arial Black" w:hAnsi="Arial Black" w:eastAsia="Arial Black" w:cs="Arial Black"/>
          <w:b/>
          <w:color w:val="C00000"/>
          <w:sz w:val="32"/>
          <w:szCs w:val="32"/>
          <w:rtl w:val="0"/>
        </w:rPr>
        <w:t xml:space="preserve">Use Cases </w:t>
      </w:r>
    </w:p>
    <w:p w14:paraId="0000018E">
      <w:pPr>
        <w:pStyle w:val="4"/>
        <w:numPr>
          <w:ilvl w:val="0"/>
          <w:numId w:val="29"/>
        </w:numPr>
        <w:ind w:left="360" w:hanging="360"/>
        <w:rPr>
          <w:sz w:val="32"/>
          <w:szCs w:val="32"/>
        </w:rPr>
      </w:pPr>
      <w:r>
        <w:rPr>
          <w:sz w:val="32"/>
          <w:szCs w:val="32"/>
          <w:rtl w:val="0"/>
        </w:rPr>
        <w:t>Core Use Cases (Essential Features)</w:t>
      </w:r>
    </w:p>
    <w:p w14:paraId="0000018F">
      <w:pPr>
        <w:numPr>
          <w:ilvl w:val="0"/>
          <w:numId w:val="30"/>
        </w:numPr>
        <w:spacing w:before="280" w:after="0" w:line="240" w:lineRule="auto"/>
        <w:ind w:left="720" w:hanging="360"/>
        <w:rPr>
          <w:sz w:val="28"/>
          <w:szCs w:val="28"/>
        </w:rPr>
      </w:pPr>
      <w:r>
        <w:rPr>
          <w:b/>
          <w:sz w:val="28"/>
          <w:szCs w:val="28"/>
          <w:rtl w:val="0"/>
        </w:rPr>
        <w:t>Manage Authentication</w:t>
      </w:r>
      <w:r>
        <w:rPr>
          <w:sz w:val="28"/>
          <w:szCs w:val="28"/>
          <w:rtl w:val="0"/>
        </w:rPr>
        <w:t xml:space="preserve"> - Essential for accessing the app securely.</w:t>
      </w:r>
    </w:p>
    <w:p w14:paraId="00000190">
      <w:pPr>
        <w:numPr>
          <w:ilvl w:val="0"/>
          <w:numId w:val="30"/>
        </w:numPr>
        <w:spacing w:after="0" w:line="240" w:lineRule="auto"/>
        <w:ind w:left="720" w:hanging="360"/>
        <w:rPr>
          <w:sz w:val="28"/>
          <w:szCs w:val="28"/>
        </w:rPr>
      </w:pPr>
      <w:r>
        <w:rPr>
          <w:b/>
          <w:sz w:val="28"/>
          <w:szCs w:val="28"/>
          <w:rtl w:val="0"/>
        </w:rPr>
        <w:t>Manage Profile</w:t>
      </w:r>
      <w:r>
        <w:rPr>
          <w:sz w:val="28"/>
          <w:szCs w:val="28"/>
          <w:rtl w:val="0"/>
        </w:rPr>
        <w:t xml:space="preserve"> - Essential for personalizing user data.</w:t>
      </w:r>
    </w:p>
    <w:p w14:paraId="00000191">
      <w:pPr>
        <w:numPr>
          <w:ilvl w:val="0"/>
          <w:numId w:val="30"/>
        </w:numPr>
        <w:spacing w:after="0" w:line="240" w:lineRule="auto"/>
        <w:ind w:left="720" w:hanging="360"/>
        <w:rPr>
          <w:sz w:val="28"/>
          <w:szCs w:val="28"/>
        </w:rPr>
      </w:pPr>
      <w:r>
        <w:rPr>
          <w:b/>
          <w:sz w:val="28"/>
          <w:szCs w:val="28"/>
          <w:rtl w:val="0"/>
        </w:rPr>
        <w:t>Manage Nutrition Intake</w:t>
      </w:r>
      <w:r>
        <w:rPr>
          <w:sz w:val="28"/>
          <w:szCs w:val="28"/>
          <w:rtl w:val="0"/>
        </w:rPr>
        <w:t xml:space="preserve"> - Essential for helping users track and manage their diet.</w:t>
      </w:r>
    </w:p>
    <w:p w14:paraId="00000192">
      <w:pPr>
        <w:numPr>
          <w:ilvl w:val="0"/>
          <w:numId w:val="30"/>
        </w:numPr>
        <w:spacing w:after="280" w:line="240" w:lineRule="auto"/>
        <w:ind w:left="720" w:hanging="360"/>
        <w:rPr>
          <w:sz w:val="28"/>
          <w:szCs w:val="28"/>
        </w:rPr>
      </w:pPr>
      <w:r>
        <w:rPr>
          <w:b/>
          <w:sz w:val="28"/>
          <w:szCs w:val="28"/>
          <w:rtl w:val="0"/>
        </w:rPr>
        <w:t>View Progress</w:t>
      </w:r>
      <w:r>
        <w:rPr>
          <w:sz w:val="28"/>
          <w:szCs w:val="28"/>
          <w:rtl w:val="0"/>
        </w:rPr>
        <w:t xml:space="preserve"> - Essential for showing users their progress for their goals.</w:t>
      </w:r>
    </w:p>
    <w:p w14:paraId="00000193">
      <w:pPr>
        <w:pStyle w:val="4"/>
        <w:numPr>
          <w:ilvl w:val="0"/>
          <w:numId w:val="29"/>
        </w:numPr>
        <w:ind w:left="360" w:hanging="360"/>
        <w:rPr>
          <w:sz w:val="32"/>
          <w:szCs w:val="32"/>
        </w:rPr>
      </w:pPr>
      <w:r>
        <w:rPr>
          <w:sz w:val="32"/>
          <w:szCs w:val="32"/>
          <w:rtl w:val="0"/>
        </w:rPr>
        <w:t>Important Use Cases</w:t>
      </w:r>
    </w:p>
    <w:p w14:paraId="00000194">
      <w:pPr>
        <w:rPr>
          <w:sz w:val="28"/>
          <w:szCs w:val="28"/>
        </w:rPr>
      </w:pPr>
    </w:p>
    <w:p w14:paraId="00000195">
      <w:pPr>
        <w:numPr>
          <w:ilvl w:val="0"/>
          <w:numId w:val="31"/>
        </w:numPr>
        <w:spacing w:before="280" w:after="0" w:line="240" w:lineRule="auto"/>
        <w:ind w:left="720" w:hanging="360"/>
        <w:rPr>
          <w:sz w:val="28"/>
          <w:szCs w:val="28"/>
        </w:rPr>
      </w:pPr>
      <w:r>
        <w:rPr>
          <w:b/>
          <w:sz w:val="28"/>
          <w:szCs w:val="28"/>
          <w:rtl w:val="0"/>
        </w:rPr>
        <w:t>Manage Content</w:t>
      </w:r>
      <w:r>
        <w:rPr>
          <w:sz w:val="28"/>
          <w:szCs w:val="28"/>
          <w:rtl w:val="0"/>
        </w:rPr>
        <w:t xml:space="preserve"> - Essential for providing users with suggested content</w:t>
      </w:r>
    </w:p>
    <w:p w14:paraId="00000196">
      <w:pPr>
        <w:numPr>
          <w:ilvl w:val="0"/>
          <w:numId w:val="31"/>
        </w:numPr>
        <w:spacing w:after="0" w:line="240" w:lineRule="auto"/>
        <w:ind w:left="720" w:hanging="360"/>
        <w:rPr>
          <w:sz w:val="28"/>
          <w:szCs w:val="28"/>
        </w:rPr>
      </w:pPr>
      <w:r>
        <w:rPr>
          <w:b/>
          <w:sz w:val="28"/>
          <w:szCs w:val="28"/>
          <w:rtl w:val="0"/>
        </w:rPr>
        <w:t>Manage Premium Subscriptions</w:t>
      </w:r>
      <w:r>
        <w:rPr>
          <w:sz w:val="28"/>
          <w:szCs w:val="28"/>
          <w:rtl w:val="0"/>
        </w:rPr>
        <w:t xml:space="preserve"> - Essential for accessing premium features that offer personalized coaching and doctor consults.</w:t>
      </w:r>
    </w:p>
    <w:p w14:paraId="00000197">
      <w:pPr>
        <w:numPr>
          <w:ilvl w:val="0"/>
          <w:numId w:val="31"/>
        </w:numPr>
        <w:spacing w:after="0" w:line="240" w:lineRule="auto"/>
        <w:ind w:left="720" w:hanging="360"/>
        <w:rPr>
          <w:sz w:val="28"/>
          <w:szCs w:val="28"/>
        </w:rPr>
      </w:pPr>
      <w:r>
        <w:rPr>
          <w:b/>
          <w:sz w:val="28"/>
          <w:szCs w:val="28"/>
          <w:rtl w:val="0"/>
        </w:rPr>
        <w:t>Manage Session Booking</w:t>
      </w:r>
      <w:r>
        <w:rPr>
          <w:sz w:val="28"/>
          <w:szCs w:val="28"/>
          <w:rtl w:val="0"/>
        </w:rPr>
        <w:t xml:space="preserve"> - Essential for booking sessions with either doctors or coaches which is allowed for the premium subscribers.</w:t>
      </w:r>
    </w:p>
    <w:p w14:paraId="00000198">
      <w:pPr>
        <w:numPr>
          <w:ilvl w:val="0"/>
          <w:numId w:val="31"/>
        </w:numPr>
        <w:spacing w:after="0" w:line="240" w:lineRule="auto"/>
        <w:ind w:left="720" w:hanging="360"/>
        <w:rPr>
          <w:sz w:val="28"/>
          <w:szCs w:val="28"/>
        </w:rPr>
      </w:pPr>
      <w:r>
        <w:rPr>
          <w:b/>
          <w:sz w:val="28"/>
          <w:szCs w:val="28"/>
          <w:rtl w:val="0"/>
        </w:rPr>
        <w:t>Manage Notifications</w:t>
      </w:r>
      <w:r>
        <w:rPr>
          <w:sz w:val="28"/>
          <w:szCs w:val="28"/>
          <w:rtl w:val="0"/>
        </w:rPr>
        <w:t xml:space="preserve"> - Essential for providing users with reminders and alerts to keep users on track.</w:t>
      </w:r>
    </w:p>
    <w:p w14:paraId="00000199">
      <w:pPr>
        <w:numPr>
          <w:ilvl w:val="0"/>
          <w:numId w:val="31"/>
        </w:numPr>
        <w:spacing w:after="280" w:line="240" w:lineRule="auto"/>
        <w:ind w:left="720" w:hanging="360"/>
        <w:rPr>
          <w:sz w:val="28"/>
          <w:szCs w:val="28"/>
        </w:rPr>
      </w:pPr>
      <w:r>
        <w:rPr>
          <w:b/>
          <w:sz w:val="28"/>
          <w:szCs w:val="28"/>
          <w:rtl w:val="0"/>
        </w:rPr>
        <w:t>Manage Meal Plans</w:t>
      </w:r>
      <w:r>
        <w:rPr>
          <w:sz w:val="28"/>
          <w:szCs w:val="28"/>
          <w:rtl w:val="0"/>
        </w:rPr>
        <w:t xml:space="preserve"> - Essential for allowing users to see many meal plan suggestions.</w:t>
      </w:r>
    </w:p>
    <w:p w14:paraId="0000019A">
      <w:pPr>
        <w:pStyle w:val="4"/>
        <w:numPr>
          <w:ilvl w:val="0"/>
          <w:numId w:val="29"/>
        </w:numPr>
        <w:ind w:left="360" w:hanging="360"/>
        <w:rPr>
          <w:sz w:val="32"/>
          <w:szCs w:val="32"/>
        </w:rPr>
      </w:pPr>
      <w:r>
        <w:rPr>
          <w:sz w:val="32"/>
          <w:szCs w:val="32"/>
          <w:rtl w:val="0"/>
        </w:rPr>
        <w:t>Non-Core Use Cases (Additional Features)</w:t>
      </w:r>
    </w:p>
    <w:p w14:paraId="0000019B">
      <w:pPr>
        <w:numPr>
          <w:ilvl w:val="0"/>
          <w:numId w:val="32"/>
        </w:numPr>
        <w:spacing w:before="280" w:after="0" w:line="240" w:lineRule="auto"/>
        <w:ind w:left="720" w:hanging="360"/>
        <w:rPr>
          <w:sz w:val="28"/>
          <w:szCs w:val="28"/>
        </w:rPr>
      </w:pPr>
      <w:r>
        <w:rPr>
          <w:b/>
          <w:sz w:val="28"/>
          <w:szCs w:val="28"/>
          <w:rtl w:val="0"/>
        </w:rPr>
        <w:t>Manage Coach’s Subscribers</w:t>
      </w:r>
      <w:r>
        <w:rPr>
          <w:sz w:val="28"/>
          <w:szCs w:val="28"/>
          <w:rtl w:val="0"/>
        </w:rPr>
        <w:t xml:space="preserve"> - for allowing coaches to track their subscribers and make them more suitable training plans.</w:t>
      </w:r>
    </w:p>
    <w:p w14:paraId="0000019C">
      <w:pPr>
        <w:numPr>
          <w:ilvl w:val="0"/>
          <w:numId w:val="32"/>
        </w:numPr>
        <w:spacing w:after="0" w:line="240" w:lineRule="auto"/>
        <w:ind w:left="720" w:hanging="360"/>
        <w:rPr>
          <w:sz w:val="28"/>
          <w:szCs w:val="28"/>
        </w:rPr>
      </w:pPr>
      <w:r>
        <w:rPr>
          <w:b/>
          <w:sz w:val="28"/>
          <w:szCs w:val="28"/>
          <w:rtl w:val="0"/>
        </w:rPr>
        <w:t>Manage Doctor’s Subscribers</w:t>
      </w:r>
      <w:r>
        <w:rPr>
          <w:sz w:val="28"/>
          <w:szCs w:val="28"/>
          <w:rtl w:val="0"/>
        </w:rPr>
        <w:t>- for allowing doctors to track their subscribers and make them more suitable meal plans.</w:t>
      </w:r>
    </w:p>
    <w:p w14:paraId="0000019D">
      <w:pPr>
        <w:numPr>
          <w:ilvl w:val="0"/>
          <w:numId w:val="32"/>
        </w:numPr>
        <w:spacing w:after="280" w:line="240" w:lineRule="auto"/>
        <w:ind w:left="720" w:hanging="360"/>
        <w:rPr>
          <w:sz w:val="28"/>
          <w:szCs w:val="28"/>
        </w:rPr>
      </w:pPr>
      <w:r>
        <w:rPr>
          <w:b/>
          <w:sz w:val="28"/>
          <w:szCs w:val="28"/>
          <w:rtl w:val="0"/>
        </w:rPr>
        <w:t>Manage Reviews</w:t>
      </w:r>
      <w:r>
        <w:rPr>
          <w:sz w:val="28"/>
          <w:szCs w:val="28"/>
          <w:rtl w:val="0"/>
        </w:rPr>
        <w:t xml:space="preserve"> - Allows users to give feedback to doctors, coaches or even the app itself, which is useful for app improvement but not essential for user goals.</w:t>
      </w:r>
    </w:p>
    <w:p w14:paraId="50A1F3CA">
      <w:pPr>
        <w:numPr>
          <w:ilvl w:val="0"/>
          <w:numId w:val="0"/>
        </w:numPr>
        <w:spacing w:after="280" w:line="240" w:lineRule="auto"/>
        <w:rPr>
          <w:sz w:val="28"/>
          <w:szCs w:val="28"/>
        </w:rPr>
      </w:pPr>
    </w:p>
    <w:p w14:paraId="0000019E">
      <w:pPr>
        <w:keepNext w:val="0"/>
        <w:keepLines w:val="0"/>
        <w:pageBreakBefore w:val="0"/>
        <w:widowControl/>
        <w:numPr>
          <w:ilvl w:val="0"/>
          <w:numId w:val="3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hanging="360"/>
        <w:jc w:val="left"/>
        <w:rPr>
          <w:b w:val="0"/>
          <w:i w:val="0"/>
          <w:smallCaps w:val="0"/>
          <w:strike w:val="0"/>
          <w:color w:val="4F81BD"/>
          <w:sz w:val="32"/>
          <w:szCs w:val="32"/>
          <w:u w:val="none"/>
          <w:shd w:val="clear" w:fill="auto"/>
          <w:vertAlign w:val="baseline"/>
        </w:rPr>
      </w:pPr>
      <w:r>
        <w:rPr>
          <w:rFonts w:ascii="Calibri" w:hAnsi="Calibri" w:eastAsia="Calibri" w:cs="Calibri"/>
          <w:b w:val="0"/>
          <w:i w:val="0"/>
          <w:smallCaps w:val="0"/>
          <w:strike w:val="0"/>
          <w:color w:val="4F81BD"/>
          <w:sz w:val="32"/>
          <w:szCs w:val="32"/>
          <w:u w:val="none"/>
          <w:shd w:val="clear" w:fill="auto"/>
          <w:vertAlign w:val="baseline"/>
          <w:rtl w:val="0"/>
        </w:rPr>
        <w:t>Use Case 1: Manage Authentication. </w:t>
      </w:r>
    </w:p>
    <w:p w14:paraId="0000019F">
      <w:pPr>
        <w:keepNext w:val="0"/>
        <w:keepLines w:val="0"/>
        <w:pageBreakBefore w:val="0"/>
        <w:widowControl/>
        <w:numPr>
          <w:ilvl w:val="0"/>
          <w:numId w:val="3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00" w:right="0" w:hanging="360"/>
        <w:jc w:val="left"/>
        <w:rPr>
          <w:b w:val="0"/>
          <w:i w:val="0"/>
          <w:smallCaps w:val="0"/>
          <w:strike w:val="0"/>
          <w:sz w:val="32"/>
          <w:szCs w:val="32"/>
          <w:u w:val="none"/>
          <w:shd w:val="clear" w:fill="auto"/>
          <w:vertAlign w:val="baseline"/>
        </w:rPr>
      </w:pPr>
      <w:r>
        <w:rPr>
          <w:rFonts w:ascii="Arial" w:hAnsi="Arial" w:eastAsia="Arial" w:cs="Arial"/>
          <w:b/>
          <w:i w:val="0"/>
          <w:smallCaps w:val="0"/>
          <w:strike w:val="0"/>
          <w:color w:val="000000"/>
          <w:sz w:val="24"/>
          <w:szCs w:val="24"/>
          <w:u w:val="none"/>
          <w:shd w:val="clear" w:fill="auto"/>
          <w:vertAlign w:val="baseline"/>
          <w:rtl w:val="0"/>
        </w:rPr>
        <w:t>Use Case Name</w:t>
      </w:r>
      <w:r>
        <w:rPr>
          <w:rFonts w:ascii="Arial" w:hAnsi="Arial" w:eastAsia="Arial" w:cs="Arial"/>
          <w:b w:val="0"/>
          <w:i w:val="0"/>
          <w:smallCaps w:val="0"/>
          <w:strike w:val="0"/>
          <w:color w:val="000000"/>
          <w:sz w:val="24"/>
          <w:szCs w:val="24"/>
          <w:u w:val="none"/>
          <w:shd w:val="clear" w:fill="auto"/>
          <w:vertAlign w:val="baseline"/>
          <w:rtl w:val="0"/>
        </w:rPr>
        <w:t>: Manage Authentication. </w:t>
      </w:r>
    </w:p>
    <w:p w14:paraId="000001A0">
      <w:pPr>
        <w:keepNext w:val="0"/>
        <w:keepLines w:val="0"/>
        <w:pageBreakBefore w:val="0"/>
        <w:widowControl/>
        <w:numPr>
          <w:ilvl w:val="0"/>
          <w:numId w:val="3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00" w:right="0" w:hanging="360"/>
        <w:jc w:val="left"/>
        <w:rPr>
          <w:b w:val="0"/>
          <w:i/>
          <w:smallCaps w:val="0"/>
          <w:strike w:val="0"/>
          <w:sz w:val="32"/>
          <w:szCs w:val="32"/>
          <w:u w:val="none"/>
          <w:shd w:val="clear" w:fill="auto"/>
          <w:vertAlign w:val="baseline"/>
        </w:rPr>
      </w:pPr>
      <w:r>
        <w:rPr>
          <w:rFonts w:ascii="Arial" w:hAnsi="Arial" w:eastAsia="Arial" w:cs="Arial"/>
          <w:b/>
          <w:i w:val="0"/>
          <w:smallCaps w:val="0"/>
          <w:strike w:val="0"/>
          <w:color w:val="000000"/>
          <w:sz w:val="24"/>
          <w:szCs w:val="24"/>
          <w:u w:val="none"/>
          <w:shd w:val="clear" w:fill="auto"/>
          <w:vertAlign w:val="baseline"/>
          <w:rtl w:val="0"/>
        </w:rPr>
        <w:t>Actors:</w:t>
      </w:r>
      <w:r>
        <w:rPr>
          <w:rFonts w:ascii="Arial" w:hAnsi="Arial" w:eastAsia="Arial" w:cs="Arial"/>
          <w:b w:val="0"/>
          <w:i w:val="0"/>
          <w:smallCaps w:val="0"/>
          <w:strike w:val="0"/>
          <w:color w:val="374151"/>
          <w:sz w:val="24"/>
          <w:szCs w:val="24"/>
          <w:u w:val="none"/>
          <w:shd w:val="clear" w:fill="auto"/>
          <w:vertAlign w:val="baseline"/>
          <w:rtl w:val="0"/>
        </w:rPr>
        <w:t xml:space="preserve"> </w:t>
      </w:r>
      <w:r>
        <w:rPr>
          <w:rFonts w:ascii="Arial" w:hAnsi="Arial" w:eastAsia="Arial" w:cs="Arial"/>
          <w:b w:val="0"/>
          <w:i w:val="0"/>
          <w:smallCaps w:val="0"/>
          <w:strike w:val="0"/>
          <w:color w:val="000000"/>
          <w:sz w:val="28"/>
          <w:szCs w:val="28"/>
          <w:u w:val="none"/>
          <w:shd w:val="clear" w:fill="auto"/>
          <w:vertAlign w:val="baseline"/>
          <w:rtl w:val="0"/>
        </w:rPr>
        <w:t xml:space="preserve">User </w:t>
      </w:r>
      <w:r>
        <w:rPr>
          <w:rFonts w:ascii="Arial" w:hAnsi="Arial" w:eastAsia="Arial" w:cs="Arial"/>
          <w:b w:val="0"/>
          <w:i w:val="0"/>
          <w:smallCaps w:val="0"/>
          <w:strike w:val="0"/>
          <w:color w:val="000000"/>
          <w:sz w:val="24"/>
          <w:szCs w:val="24"/>
          <w:u w:val="none"/>
          <w:shd w:val="clear" w:fill="auto"/>
          <w:vertAlign w:val="baseline"/>
          <w:rtl w:val="0"/>
        </w:rPr>
        <w:t>(initiator)</w:t>
      </w:r>
      <w:r>
        <w:rPr>
          <w:rFonts w:ascii="Arial" w:hAnsi="Arial" w:eastAsia="Arial" w:cs="Arial"/>
          <w:b w:val="0"/>
          <w:i/>
          <w:smallCaps w:val="0"/>
          <w:strike w:val="0"/>
          <w:color w:val="000000"/>
          <w:sz w:val="24"/>
          <w:szCs w:val="24"/>
          <w:u w:val="none"/>
          <w:shd w:val="clear" w:fill="auto"/>
          <w:vertAlign w:val="baseline"/>
          <w:rtl w:val="0"/>
        </w:rPr>
        <w:t> </w:t>
      </w:r>
    </w:p>
    <w:p w14:paraId="000001A1">
      <w:pPr>
        <w:keepNext w:val="0"/>
        <w:keepLines w:val="0"/>
        <w:pageBreakBefore w:val="0"/>
        <w:widowControl/>
        <w:numPr>
          <w:ilvl w:val="0"/>
          <w:numId w:val="3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00" w:right="0" w:hanging="360"/>
        <w:jc w:val="left"/>
        <w:rPr>
          <w:b w:val="0"/>
          <w:i w:val="0"/>
          <w:smallCaps w:val="0"/>
          <w:strike w:val="0"/>
          <w:sz w:val="32"/>
          <w:szCs w:val="32"/>
          <w:u w:val="none"/>
          <w:shd w:val="clear" w:fill="auto"/>
          <w:vertAlign w:val="baseline"/>
        </w:rPr>
      </w:pPr>
      <w:r>
        <w:rPr>
          <w:rFonts w:ascii="Arial" w:hAnsi="Arial" w:eastAsia="Arial" w:cs="Arial"/>
          <w:b/>
          <w:i w:val="0"/>
          <w:smallCaps w:val="0"/>
          <w:strike w:val="0"/>
          <w:color w:val="000000"/>
          <w:sz w:val="28"/>
          <w:szCs w:val="28"/>
          <w:u w:val="none"/>
          <w:shd w:val="clear" w:fill="auto"/>
          <w:vertAlign w:val="baseline"/>
          <w:rtl w:val="0"/>
        </w:rPr>
        <w:t>Type:</w:t>
      </w:r>
      <w:r>
        <w:rPr>
          <w:rFonts w:ascii="Arial" w:hAnsi="Arial" w:eastAsia="Arial" w:cs="Arial"/>
          <w:b w:val="0"/>
          <w:i w:val="0"/>
          <w:smallCaps w:val="0"/>
          <w:strike w:val="0"/>
          <w:color w:val="000000"/>
          <w:sz w:val="24"/>
          <w:szCs w:val="24"/>
          <w:u w:val="none"/>
          <w:shd w:val="clear" w:fill="auto"/>
          <w:vertAlign w:val="baseline"/>
          <w:rtl w:val="0"/>
        </w:rPr>
        <w:t xml:space="preserve"> Primary and essential </w:t>
      </w:r>
    </w:p>
    <w:p w14:paraId="000001A2">
      <w:pPr>
        <w:keepNext w:val="0"/>
        <w:keepLines w:val="0"/>
        <w:pageBreakBefore w:val="0"/>
        <w:widowControl/>
        <w:numPr>
          <w:ilvl w:val="0"/>
          <w:numId w:val="3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00" w:right="0" w:hanging="360"/>
        <w:jc w:val="left"/>
        <w:rPr>
          <w:b w:val="0"/>
          <w:i w:val="0"/>
          <w:smallCaps w:val="0"/>
          <w:strike w:val="0"/>
          <w:sz w:val="32"/>
          <w:szCs w:val="32"/>
          <w:u w:val="none"/>
          <w:shd w:val="clear" w:fill="auto"/>
          <w:vertAlign w:val="baseline"/>
        </w:rPr>
      </w:pPr>
      <w:r>
        <w:rPr>
          <w:rFonts w:ascii="Arial" w:hAnsi="Arial" w:eastAsia="Arial" w:cs="Arial"/>
          <w:b/>
          <w:i w:val="0"/>
          <w:smallCaps w:val="0"/>
          <w:strike w:val="0"/>
          <w:color w:val="000000"/>
          <w:sz w:val="24"/>
          <w:szCs w:val="24"/>
          <w:u w:val="none"/>
          <w:shd w:val="clear" w:fill="auto"/>
          <w:vertAlign w:val="baseline"/>
          <w:rtl w:val="0"/>
        </w:rPr>
        <w:t>Description:</w:t>
      </w:r>
      <w:r>
        <w:rPr>
          <w:rFonts w:ascii="Arial" w:hAnsi="Arial" w:eastAsia="Arial" w:cs="Arial"/>
          <w:b w:val="0"/>
          <w:i w:val="0"/>
          <w:smallCaps w:val="0"/>
          <w:strike w:val="0"/>
          <w:color w:val="000000"/>
          <w:sz w:val="24"/>
          <w:szCs w:val="24"/>
          <w:u w:val="none"/>
          <w:shd w:val="clear" w:fill="auto"/>
          <w:vertAlign w:val="baseline"/>
          <w:rtl w:val="0"/>
        </w:rPr>
        <w:t> </w:t>
      </w:r>
    </w:p>
    <w:p w14:paraId="000001A3">
      <w:pPr>
        <w:keepNext w:val="0"/>
        <w:keepLines w:val="0"/>
        <w:pageBreakBefore w:val="0"/>
        <w:widowControl/>
        <w:numPr>
          <w:ilvl w:val="0"/>
          <w:numId w:val="3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rFonts w:ascii="Calibri" w:hAnsi="Calibri" w:eastAsia="Calibri" w:cs="Calibri"/>
          <w:b w:val="0"/>
          <w:i w:val="0"/>
          <w:smallCaps w:val="0"/>
          <w:strike w:val="0"/>
          <w:color w:val="000000"/>
          <w:sz w:val="32"/>
          <w:szCs w:val="32"/>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The user navigates to the login page. </w:t>
      </w:r>
    </w:p>
    <w:p w14:paraId="000001A4">
      <w:pPr>
        <w:keepNext w:val="0"/>
        <w:keepLines w:val="0"/>
        <w:pageBreakBefore w:val="0"/>
        <w:widowControl/>
        <w:numPr>
          <w:ilvl w:val="0"/>
          <w:numId w:val="3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rFonts w:ascii="Calibri" w:hAnsi="Calibri" w:eastAsia="Calibri" w:cs="Calibri"/>
          <w:b w:val="0"/>
          <w:i w:val="0"/>
          <w:smallCaps w:val="0"/>
          <w:strike w:val="0"/>
          <w:color w:val="000000"/>
          <w:sz w:val="32"/>
          <w:szCs w:val="32"/>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The system displays the login form with fields for username/email and password. </w:t>
      </w:r>
    </w:p>
    <w:p w14:paraId="000001A5">
      <w:pPr>
        <w:keepNext w:val="0"/>
        <w:keepLines w:val="0"/>
        <w:pageBreakBefore w:val="0"/>
        <w:widowControl/>
        <w:numPr>
          <w:ilvl w:val="0"/>
          <w:numId w:val="3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rFonts w:ascii="Calibri" w:hAnsi="Calibri" w:eastAsia="Calibri" w:cs="Calibri"/>
          <w:b w:val="0"/>
          <w:i w:val="0"/>
          <w:smallCaps w:val="0"/>
          <w:strike w:val="0"/>
          <w:color w:val="000000"/>
          <w:sz w:val="32"/>
          <w:szCs w:val="32"/>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The user enters their credentials and submits the form. </w:t>
      </w:r>
    </w:p>
    <w:p w14:paraId="000001A6">
      <w:pPr>
        <w:keepNext w:val="0"/>
        <w:keepLines w:val="0"/>
        <w:pageBreakBefore w:val="0"/>
        <w:widowControl/>
        <w:numPr>
          <w:ilvl w:val="0"/>
          <w:numId w:val="3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rFonts w:ascii="Calibri" w:hAnsi="Calibri" w:eastAsia="Calibri" w:cs="Calibri"/>
          <w:b w:val="0"/>
          <w:i w:val="0"/>
          <w:smallCaps w:val="0"/>
          <w:strike w:val="0"/>
          <w:color w:val="000000"/>
          <w:sz w:val="32"/>
          <w:szCs w:val="32"/>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The system validates the credentials against the user database. </w:t>
      </w:r>
    </w:p>
    <w:p w14:paraId="000001A7">
      <w:pPr>
        <w:keepNext w:val="0"/>
        <w:keepLines w:val="0"/>
        <w:pageBreakBefore w:val="0"/>
        <w:widowControl/>
        <w:numPr>
          <w:ilvl w:val="0"/>
          <w:numId w:val="3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rFonts w:ascii="Calibri" w:hAnsi="Calibri" w:eastAsia="Calibri" w:cs="Calibri"/>
          <w:b w:val="0"/>
          <w:i w:val="0"/>
          <w:smallCaps w:val="0"/>
          <w:strike w:val="0"/>
          <w:color w:val="000000"/>
          <w:sz w:val="32"/>
          <w:szCs w:val="32"/>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If the credentials are valid, the system authenticates the user and redirects them to the home page or their profile page. </w:t>
      </w:r>
    </w:p>
    <w:p w14:paraId="000001A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i w:val="0"/>
          <w:smallCaps w:val="0"/>
          <w:strike w:val="0"/>
          <w:color w:val="000000"/>
          <w:sz w:val="32"/>
          <w:szCs w:val="32"/>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 </w:t>
      </w:r>
    </w:p>
    <w:p w14:paraId="000001A9">
      <w:pPr>
        <w:keepNext w:val="0"/>
        <w:keepLines w:val="0"/>
        <w:pageBreakBefore w:val="0"/>
        <w:widowControl/>
        <w:numPr>
          <w:ilvl w:val="0"/>
          <w:numId w:val="3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00" w:right="0" w:hanging="360"/>
        <w:jc w:val="left"/>
        <w:rPr>
          <w:b w:val="0"/>
          <w:i w:val="0"/>
          <w:smallCaps w:val="0"/>
          <w:strike w:val="0"/>
          <w:sz w:val="32"/>
          <w:szCs w:val="32"/>
          <w:u w:val="none"/>
          <w:shd w:val="clear" w:fill="auto"/>
          <w:vertAlign w:val="baseline"/>
        </w:rPr>
      </w:pPr>
      <w:r>
        <w:rPr>
          <w:rFonts w:ascii="Arial" w:hAnsi="Arial" w:eastAsia="Arial" w:cs="Arial"/>
          <w:b/>
          <w:i w:val="0"/>
          <w:smallCaps w:val="0"/>
          <w:strike w:val="0"/>
          <w:color w:val="000000"/>
          <w:sz w:val="28"/>
          <w:szCs w:val="28"/>
          <w:u w:val="none"/>
          <w:shd w:val="clear" w:fill="auto"/>
          <w:vertAlign w:val="baseline"/>
          <w:rtl w:val="0"/>
        </w:rPr>
        <w:t>Cross Ref</w:t>
      </w:r>
      <w:r>
        <w:rPr>
          <w:rFonts w:ascii="Arial" w:hAnsi="Arial" w:eastAsia="Arial" w:cs="Arial"/>
          <w:b w:val="0"/>
          <w:i w:val="0"/>
          <w:smallCaps w:val="0"/>
          <w:strike w:val="0"/>
          <w:color w:val="000000"/>
          <w:sz w:val="31"/>
          <w:szCs w:val="31"/>
          <w:u w:val="none"/>
          <w:shd w:val="clear" w:fill="auto"/>
          <w:vertAlign w:val="baseline"/>
          <w:rtl w:val="0"/>
        </w:rPr>
        <w:t xml:space="preserve">: </w:t>
      </w:r>
      <w:r>
        <w:rPr>
          <w:rFonts w:ascii="Arial" w:hAnsi="Arial" w:eastAsia="Arial" w:cs="Arial"/>
          <w:b w:val="0"/>
          <w:i w:val="0"/>
          <w:smallCaps w:val="0"/>
          <w:strike w:val="0"/>
          <w:color w:val="000000"/>
          <w:sz w:val="24"/>
          <w:szCs w:val="24"/>
          <w:u w:val="none"/>
          <w:shd w:val="clear" w:fill="auto"/>
          <w:vertAlign w:val="baseline"/>
          <w:rtl w:val="0"/>
        </w:rPr>
        <w:t>Requirements F1, G2, H3 </w:t>
      </w:r>
    </w:p>
    <w:p w14:paraId="000001AA">
      <w:pPr>
        <w:keepNext w:val="0"/>
        <w:keepLines w:val="0"/>
        <w:pageBreakBefore w:val="0"/>
        <w:widowControl/>
        <w:numPr>
          <w:ilvl w:val="0"/>
          <w:numId w:val="3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00" w:right="0" w:hanging="360"/>
        <w:jc w:val="left"/>
        <w:rPr>
          <w:b w:val="0"/>
          <w:i w:val="0"/>
          <w:smallCaps w:val="0"/>
          <w:strike w:val="0"/>
          <w:sz w:val="32"/>
          <w:szCs w:val="32"/>
          <w:u w:val="none"/>
          <w:shd w:val="clear" w:fill="auto"/>
          <w:vertAlign w:val="baseline"/>
        </w:rPr>
      </w:pPr>
      <w:r>
        <w:rPr>
          <w:rFonts w:ascii="Arial" w:hAnsi="Arial" w:eastAsia="Arial" w:cs="Arial"/>
          <w:b/>
          <w:i w:val="0"/>
          <w:smallCaps w:val="0"/>
          <w:strike w:val="0"/>
          <w:color w:val="000000"/>
          <w:sz w:val="28"/>
          <w:szCs w:val="28"/>
          <w:u w:val="none"/>
          <w:shd w:val="clear" w:fill="auto"/>
          <w:vertAlign w:val="baseline"/>
          <w:rtl w:val="0"/>
        </w:rPr>
        <w:t>Preconditions</w:t>
      </w:r>
      <w:r>
        <w:rPr>
          <w:rFonts w:ascii="Arial" w:hAnsi="Arial" w:eastAsia="Arial" w:cs="Arial"/>
          <w:b w:val="0"/>
          <w:i w:val="0"/>
          <w:smallCaps w:val="0"/>
          <w:strike w:val="0"/>
          <w:color w:val="000000"/>
          <w:sz w:val="31"/>
          <w:szCs w:val="31"/>
          <w:u w:val="none"/>
          <w:shd w:val="clear" w:fill="auto"/>
          <w:vertAlign w:val="baseline"/>
          <w:rtl w:val="0"/>
        </w:rPr>
        <w:t>: User is not currently logged in to the system </w:t>
      </w:r>
    </w:p>
    <w:p w14:paraId="000001AB">
      <w:pPr>
        <w:keepNext w:val="0"/>
        <w:keepLines w:val="0"/>
        <w:pageBreakBefore w:val="0"/>
        <w:widowControl/>
        <w:numPr>
          <w:ilvl w:val="0"/>
          <w:numId w:val="3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00" w:right="0" w:hanging="360"/>
        <w:jc w:val="left"/>
        <w:rPr>
          <w:b w:val="0"/>
          <w:i w:val="0"/>
          <w:smallCaps w:val="0"/>
          <w:strike w:val="0"/>
          <w:sz w:val="32"/>
          <w:szCs w:val="32"/>
          <w:u w:val="none"/>
          <w:shd w:val="clear" w:fill="auto"/>
          <w:vertAlign w:val="baseline"/>
        </w:rPr>
      </w:pPr>
      <w:r>
        <w:rPr>
          <w:rFonts w:ascii="Arial" w:hAnsi="Arial" w:eastAsia="Arial" w:cs="Arial"/>
          <w:b/>
          <w:i w:val="0"/>
          <w:smallCaps w:val="0"/>
          <w:strike w:val="0"/>
          <w:color w:val="000000"/>
          <w:sz w:val="28"/>
          <w:szCs w:val="28"/>
          <w:u w:val="none"/>
          <w:shd w:val="clear" w:fill="auto"/>
          <w:vertAlign w:val="baseline"/>
          <w:rtl w:val="0"/>
        </w:rPr>
        <w:t>Postconditions:</w:t>
      </w:r>
      <w:r>
        <w:rPr>
          <w:rFonts w:ascii="Arial" w:hAnsi="Arial" w:eastAsia="Arial" w:cs="Arial"/>
          <w:b w:val="0"/>
          <w:i w:val="0"/>
          <w:smallCaps w:val="0"/>
          <w:strike w:val="0"/>
          <w:color w:val="000000"/>
          <w:sz w:val="28"/>
          <w:szCs w:val="28"/>
          <w:u w:val="none"/>
          <w:shd w:val="clear" w:fill="auto"/>
          <w:vertAlign w:val="baseline"/>
          <w:rtl w:val="0"/>
        </w:rPr>
        <w:t> </w:t>
      </w:r>
    </w:p>
    <w:p w14:paraId="000001AC">
      <w:pPr>
        <w:keepNext w:val="0"/>
        <w:keepLines w:val="0"/>
        <w:pageBreakBefore w:val="0"/>
        <w:widowControl/>
        <w:numPr>
          <w:ilvl w:val="1"/>
          <w:numId w:val="39"/>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b w:val="0"/>
          <w:i w:val="0"/>
          <w:smallCaps w:val="0"/>
          <w:strike w:val="0"/>
          <w:color w:val="000000"/>
          <w:sz w:val="32"/>
          <w:szCs w:val="32"/>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User is successfully logged in or registered. </w:t>
      </w:r>
    </w:p>
    <w:p w14:paraId="000001AD">
      <w:pPr>
        <w:keepNext w:val="0"/>
        <w:keepLines w:val="0"/>
        <w:pageBreakBefore w:val="0"/>
        <w:widowControl/>
        <w:numPr>
          <w:ilvl w:val="1"/>
          <w:numId w:val="39"/>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b w:val="0"/>
          <w:i w:val="0"/>
          <w:smallCaps w:val="0"/>
          <w:strike w:val="0"/>
          <w:color w:val="000000"/>
          <w:sz w:val="32"/>
          <w:szCs w:val="32"/>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The user's session is established. </w:t>
      </w:r>
    </w:p>
    <w:p w14:paraId="000001AE">
      <w:pPr>
        <w:keepNext w:val="0"/>
        <w:keepLines w:val="0"/>
        <w:pageBreakBefore w:val="0"/>
        <w:widowControl/>
        <w:numPr>
          <w:ilvl w:val="1"/>
          <w:numId w:val="39"/>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b w:val="0"/>
          <w:i w:val="0"/>
          <w:smallCaps w:val="0"/>
          <w:strike w:val="0"/>
          <w:color w:val="000000"/>
          <w:sz w:val="32"/>
          <w:szCs w:val="32"/>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The user is redirected to the appropriate page. </w:t>
      </w:r>
    </w:p>
    <w:p w14:paraId="000001A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alibri" w:hAnsi="Calibri" w:eastAsia="Calibri" w:cs="Calibri"/>
          <w:b w:val="0"/>
          <w:i w:val="0"/>
          <w:smallCaps w:val="0"/>
          <w:strike w:val="0"/>
          <w:color w:val="000000"/>
          <w:sz w:val="32"/>
          <w:szCs w:val="32"/>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 </w:t>
      </w:r>
    </w:p>
    <w:p w14:paraId="000001B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i w:val="0"/>
          <w:smallCaps w:val="0"/>
          <w:strike w:val="0"/>
          <w:color w:val="000000"/>
          <w:sz w:val="32"/>
          <w:szCs w:val="32"/>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 </w:t>
      </w:r>
    </w:p>
    <w:p w14:paraId="000001B1">
      <w:pPr>
        <w:keepNext w:val="0"/>
        <w:keepLines w:val="0"/>
        <w:pageBreakBefore w:val="0"/>
        <w:widowControl/>
        <w:numPr>
          <w:ilvl w:val="0"/>
          <w:numId w:val="3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00" w:right="0" w:hanging="360"/>
        <w:jc w:val="left"/>
        <w:rPr>
          <w:b w:val="0"/>
          <w:i w:val="0"/>
          <w:smallCaps w:val="0"/>
          <w:strike w:val="0"/>
          <w:sz w:val="32"/>
          <w:szCs w:val="32"/>
          <w:u w:val="none"/>
          <w:shd w:val="clear" w:fill="auto"/>
          <w:vertAlign w:val="baseline"/>
        </w:rPr>
      </w:pPr>
      <w:r>
        <w:rPr>
          <w:rFonts w:ascii="Arial" w:hAnsi="Arial" w:eastAsia="Arial" w:cs="Arial"/>
          <w:b/>
          <w:i w:val="0"/>
          <w:smallCaps w:val="0"/>
          <w:strike w:val="0"/>
          <w:color w:val="000000"/>
          <w:sz w:val="28"/>
          <w:szCs w:val="28"/>
          <w:u w:val="none"/>
          <w:shd w:val="clear" w:fill="auto"/>
          <w:vertAlign w:val="baseline"/>
          <w:rtl w:val="0"/>
        </w:rPr>
        <w:t>Alternate Scenarios</w:t>
      </w:r>
      <w:r>
        <w:rPr>
          <w:rFonts w:ascii="Arial" w:hAnsi="Arial" w:eastAsia="Arial" w:cs="Arial"/>
          <w:b w:val="0"/>
          <w:i w:val="0"/>
          <w:smallCaps w:val="0"/>
          <w:strike w:val="0"/>
          <w:color w:val="000000"/>
          <w:sz w:val="31"/>
          <w:szCs w:val="31"/>
          <w:u w:val="none"/>
          <w:shd w:val="clear" w:fill="auto"/>
          <w:vertAlign w:val="baseline"/>
          <w:rtl w:val="0"/>
        </w:rPr>
        <w:t>: </w:t>
      </w:r>
    </w:p>
    <w:p w14:paraId="000001B2">
      <w:pPr>
        <w:keepNext w:val="0"/>
        <w:keepLines w:val="0"/>
        <w:pageBreakBefore w:val="0"/>
        <w:widowControl/>
        <w:numPr>
          <w:ilvl w:val="0"/>
          <w:numId w:val="37"/>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rFonts w:ascii="Calibri" w:hAnsi="Calibri" w:eastAsia="Calibri" w:cs="Calibri"/>
          <w:b w:val="0"/>
          <w:i w:val="0"/>
          <w:smallCaps w:val="0"/>
          <w:strike w:val="0"/>
          <w:color w:val="000000"/>
          <w:sz w:val="32"/>
          <w:szCs w:val="32"/>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If the credentials are invalid, the system displays an error message prompting the user to re-enter their credentials. </w:t>
      </w:r>
    </w:p>
    <w:p w14:paraId="000001B3">
      <w:pPr>
        <w:keepNext w:val="0"/>
        <w:keepLines w:val="0"/>
        <w:pageBreakBefore w:val="0"/>
        <w:widowControl/>
        <w:numPr>
          <w:ilvl w:val="0"/>
          <w:numId w:val="37"/>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rFonts w:ascii="Calibri" w:hAnsi="Calibri" w:eastAsia="Calibri" w:cs="Calibri"/>
          <w:b w:val="0"/>
          <w:i w:val="0"/>
          <w:smallCaps w:val="0"/>
          <w:strike w:val="0"/>
          <w:color w:val="000000"/>
          <w:sz w:val="32"/>
          <w:szCs w:val="32"/>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The system prompts the user to enter their email address. </w:t>
      </w:r>
    </w:p>
    <w:p w14:paraId="000001B4">
      <w:pPr>
        <w:keepNext w:val="0"/>
        <w:keepLines w:val="0"/>
        <w:pageBreakBefore w:val="0"/>
        <w:widowControl/>
        <w:numPr>
          <w:ilvl w:val="0"/>
          <w:numId w:val="37"/>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rFonts w:ascii="Calibri" w:hAnsi="Calibri" w:eastAsia="Calibri" w:cs="Calibri"/>
          <w:b w:val="0"/>
          <w:i w:val="0"/>
          <w:smallCaps w:val="0"/>
          <w:strike w:val="0"/>
          <w:color w:val="000000"/>
          <w:sz w:val="32"/>
          <w:szCs w:val="32"/>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If the email address is valid, the system sends a password reset link to the user's email address. </w:t>
      </w:r>
    </w:p>
    <w:p w14:paraId="000001B5">
      <w:pPr>
        <w:keepNext w:val="0"/>
        <w:keepLines w:val="0"/>
        <w:pageBreakBefore w:val="0"/>
        <w:widowControl/>
        <w:numPr>
          <w:ilvl w:val="0"/>
          <w:numId w:val="37"/>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rFonts w:ascii="Calibri" w:hAnsi="Calibri" w:eastAsia="Calibri" w:cs="Calibri"/>
          <w:b w:val="0"/>
          <w:i w:val="0"/>
          <w:smallCaps w:val="0"/>
          <w:strike w:val="0"/>
          <w:color w:val="000000"/>
          <w:sz w:val="32"/>
          <w:szCs w:val="32"/>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The user clicks on the reset link and enters a new password. </w:t>
      </w:r>
    </w:p>
    <w:p w14:paraId="000001B6">
      <w:pPr>
        <w:keepNext w:val="0"/>
        <w:keepLines w:val="0"/>
        <w:pageBreakBefore w:val="0"/>
        <w:widowControl/>
        <w:numPr>
          <w:ilvl w:val="0"/>
          <w:numId w:val="37"/>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rFonts w:ascii="Calibri" w:hAnsi="Calibri" w:eastAsia="Calibri" w:cs="Calibri"/>
          <w:b w:val="0"/>
          <w:i w:val="0"/>
          <w:smallCaps w:val="0"/>
          <w:strike w:val="0"/>
          <w:color w:val="000000"/>
          <w:sz w:val="32"/>
          <w:szCs w:val="32"/>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The system resets the user's password and redirects them to the login page. </w:t>
      </w:r>
    </w:p>
    <w:p w14:paraId="000001B7">
      <w:pPr>
        <w:keepNext w:val="0"/>
        <w:keepLines w:val="0"/>
        <w:pageBreakBefore w:val="0"/>
        <w:widowControl/>
        <w:numPr>
          <w:ilvl w:val="0"/>
          <w:numId w:val="37"/>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rFonts w:ascii="Calibri" w:hAnsi="Calibri" w:eastAsia="Calibri" w:cs="Calibri"/>
          <w:b w:val="0"/>
          <w:i w:val="0"/>
          <w:smallCaps w:val="0"/>
          <w:strike w:val="0"/>
          <w:color w:val="000000"/>
          <w:sz w:val="32"/>
          <w:szCs w:val="32"/>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If the user does not have an account, they can click on the "Sign Up" link.  </w:t>
      </w:r>
    </w:p>
    <w:p w14:paraId="000001B8">
      <w:pPr>
        <w:keepNext w:val="0"/>
        <w:keepLines w:val="0"/>
        <w:pageBreakBefore w:val="0"/>
        <w:widowControl/>
        <w:numPr>
          <w:ilvl w:val="0"/>
          <w:numId w:val="37"/>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rFonts w:ascii="Calibri" w:hAnsi="Calibri" w:eastAsia="Calibri" w:cs="Calibri"/>
          <w:b w:val="0"/>
          <w:i w:val="0"/>
          <w:smallCaps w:val="0"/>
          <w:strike w:val="0"/>
          <w:color w:val="000000"/>
          <w:sz w:val="32"/>
          <w:szCs w:val="32"/>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The system displays the registration form with fields for username/email, password, and other required information. </w:t>
      </w:r>
    </w:p>
    <w:p w14:paraId="000001B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alibri" w:hAnsi="Calibri" w:eastAsia="Calibri" w:cs="Calibri"/>
          <w:b w:val="0"/>
          <w:i w:val="0"/>
          <w:smallCaps w:val="0"/>
          <w:strike w:val="0"/>
          <w:color w:val="000000"/>
          <w:sz w:val="32"/>
          <w:szCs w:val="32"/>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 </w:t>
      </w:r>
    </w:p>
    <w:p w14:paraId="000001BD">
      <w:pPr>
        <w:keepNext w:val="0"/>
        <w:keepLines w:val="0"/>
        <w:pageBreakBefore w:val="0"/>
        <w:widowControl/>
        <w:numPr>
          <w:ilvl w:val="0"/>
          <w:numId w:val="4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val="0"/>
          <w:i w:val="0"/>
          <w:smallCaps w:val="0"/>
          <w:strike w:val="0"/>
          <w:color w:val="2E75B5"/>
          <w:u w:val="none"/>
          <w:shd w:val="clear" w:fill="auto"/>
          <w:vertAlign w:val="baseline"/>
        </w:rPr>
      </w:pPr>
      <w:r>
        <w:rPr>
          <w:rFonts w:ascii="Calibri" w:hAnsi="Calibri" w:eastAsia="Calibri" w:cs="Calibri"/>
          <w:b w:val="0"/>
          <w:i w:val="0"/>
          <w:smallCaps w:val="0"/>
          <w:strike w:val="0"/>
          <w:color w:val="2E75B5"/>
          <w:sz w:val="32"/>
          <w:szCs w:val="32"/>
          <w:u w:val="none"/>
          <w:shd w:val="clear" w:fill="auto"/>
          <w:vertAlign w:val="baseline"/>
          <w:rtl w:val="0"/>
        </w:rPr>
        <w:t>Test requirements </w:t>
      </w:r>
    </w:p>
    <w:p w14:paraId="000001B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i w:val="0"/>
          <w:smallCaps w:val="0"/>
          <w:strike w:val="0"/>
          <w:color w:val="2E75B5"/>
          <w:sz w:val="32"/>
          <w:szCs w:val="32"/>
          <w:u w:val="none"/>
          <w:shd w:val="clear" w:fill="auto"/>
          <w:vertAlign w:val="baseline"/>
        </w:rPr>
      </w:pPr>
    </w:p>
    <w:p w14:paraId="000001BF">
      <w:pPr>
        <w:keepNext w:val="0"/>
        <w:keepLines w:val="0"/>
        <w:pageBreakBefore w:val="0"/>
        <w:widowControl/>
        <w:numPr>
          <w:ilvl w:val="0"/>
          <w:numId w:val="4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05" w:right="0" w:hanging="405"/>
        <w:jc w:val="left"/>
        <w:rPr>
          <w:i w:val="0"/>
          <w:smallCaps w:val="0"/>
          <w:strike w:val="0"/>
          <w:u w:val="none"/>
          <w:shd w:val="clear" w:fill="auto"/>
          <w:vertAlign w:val="baseline"/>
        </w:rPr>
      </w:pPr>
      <w:r>
        <w:rPr>
          <w:rFonts w:ascii="Calibri" w:hAnsi="Calibri" w:eastAsia="Calibri" w:cs="Calibri"/>
          <w:b/>
          <w:i w:val="0"/>
          <w:smallCaps w:val="0"/>
          <w:strike w:val="0"/>
          <w:color w:val="000000"/>
          <w:sz w:val="24"/>
          <w:szCs w:val="24"/>
          <w:u w:val="none"/>
          <w:shd w:val="clear" w:fill="auto"/>
          <w:vertAlign w:val="baseline"/>
          <w:rtl w:val="0"/>
        </w:rPr>
        <w:t>Authentication Management </w:t>
      </w:r>
    </w:p>
    <w:p w14:paraId="000001C0">
      <w:pPr>
        <w:keepNext w:val="0"/>
        <w:keepLines w:val="0"/>
        <w:pageBreakBefore w:val="0"/>
        <w:widowControl/>
        <w:numPr>
          <w:ilvl w:val="1"/>
          <w:numId w:val="4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92" w:right="0" w:hanging="432"/>
        <w:jc w:val="left"/>
        <w:rPr>
          <w:rFonts w:ascii="Calibri" w:hAnsi="Calibri" w:eastAsia="Calibri" w:cs="Calibri"/>
          <w:b w:val="0"/>
          <w:i w:val="0"/>
          <w:smallCaps w:val="0"/>
          <w:strike w:val="0"/>
          <w:color w:val="000000"/>
          <w:u w:val="none"/>
          <w:shd w:val="clear" w:fill="auto"/>
          <w:vertAlign w:val="baseline"/>
        </w:rPr>
      </w:pPr>
      <w:r>
        <w:rPr>
          <w:rFonts w:ascii="Arial" w:hAnsi="Arial" w:eastAsia="Arial" w:cs="Arial"/>
          <w:b/>
          <w:i w:val="0"/>
          <w:smallCaps w:val="0"/>
          <w:strike w:val="0"/>
          <w:color w:val="000000"/>
          <w:sz w:val="24"/>
          <w:szCs w:val="24"/>
          <w:u w:val="none"/>
          <w:shd w:val="clear" w:fill="auto"/>
          <w:vertAlign w:val="baseline"/>
          <w:rtl w:val="0"/>
        </w:rPr>
        <w:t xml:space="preserve"> Login Functionality:</w:t>
      </w:r>
      <w:r>
        <w:rPr>
          <w:rFonts w:ascii="Arial" w:hAnsi="Arial" w:eastAsia="Arial" w:cs="Arial"/>
          <w:b w:val="0"/>
          <w:i w:val="0"/>
          <w:smallCaps w:val="0"/>
          <w:strike w:val="0"/>
          <w:color w:val="000000"/>
          <w:sz w:val="24"/>
          <w:szCs w:val="24"/>
          <w:u w:val="none"/>
          <w:shd w:val="clear" w:fill="auto"/>
          <w:vertAlign w:val="baseline"/>
          <w:rtl w:val="0"/>
        </w:rPr>
        <w:t> </w:t>
      </w:r>
    </w:p>
    <w:p w14:paraId="000001C1">
      <w:pPr>
        <w:keepNext w:val="0"/>
        <w:keepLines w:val="0"/>
        <w:pageBreakBefore w:val="0"/>
        <w:widowControl/>
        <w:numPr>
          <w:ilvl w:val="2"/>
          <w:numId w:val="4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24" w:right="0" w:hanging="504"/>
        <w:jc w:val="left"/>
        <w:rPr>
          <w:rFonts w:ascii="Calibri" w:hAnsi="Calibri" w:eastAsia="Calibri" w:cs="Calibri"/>
          <w:b w:val="0"/>
          <w:i w:val="0"/>
          <w:smallCaps w:val="0"/>
          <w:strike w:val="0"/>
          <w:color w:val="000000"/>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validate the system allows users login with valid credentials. </w:t>
      </w:r>
    </w:p>
    <w:p w14:paraId="000001C2">
      <w:pPr>
        <w:keepNext w:val="0"/>
        <w:keepLines w:val="0"/>
        <w:pageBreakBefore w:val="0"/>
        <w:widowControl/>
        <w:numPr>
          <w:ilvl w:val="2"/>
          <w:numId w:val="4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24" w:right="0" w:hanging="504"/>
        <w:jc w:val="left"/>
        <w:rPr>
          <w:rFonts w:ascii="Calibri" w:hAnsi="Calibri" w:eastAsia="Calibri" w:cs="Calibri"/>
          <w:b w:val="0"/>
          <w:i w:val="0"/>
          <w:smallCaps w:val="0"/>
          <w:strike w:val="0"/>
          <w:color w:val="000000"/>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validate users can log in from different devices and browsers without issues. </w:t>
      </w:r>
    </w:p>
    <w:p w14:paraId="000001C3">
      <w:pPr>
        <w:keepNext w:val="0"/>
        <w:keepLines w:val="0"/>
        <w:pageBreakBefore w:val="0"/>
        <w:widowControl/>
        <w:numPr>
          <w:ilvl w:val="2"/>
          <w:numId w:val="4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24" w:right="0" w:hanging="504"/>
        <w:jc w:val="left"/>
        <w:rPr>
          <w:rFonts w:ascii="Calibri" w:hAnsi="Calibri" w:eastAsia="Calibri" w:cs="Calibri"/>
          <w:b w:val="0"/>
          <w:i w:val="0"/>
          <w:smallCaps w:val="0"/>
          <w:strike w:val="0"/>
          <w:color w:val="000000"/>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Validate The system shall display an error message for invalid login attempts. </w:t>
      </w:r>
    </w:p>
    <w:p w14:paraId="000001C4">
      <w:pPr>
        <w:keepNext w:val="0"/>
        <w:keepLines w:val="0"/>
        <w:pageBreakBefore w:val="0"/>
        <w:widowControl/>
        <w:numPr>
          <w:ilvl w:val="2"/>
          <w:numId w:val="4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24" w:right="0" w:hanging="504"/>
        <w:jc w:val="left"/>
        <w:rPr>
          <w:rFonts w:ascii="Calibri" w:hAnsi="Calibri" w:eastAsia="Calibri" w:cs="Calibri"/>
          <w:b w:val="0"/>
          <w:i w:val="0"/>
          <w:smallCaps w:val="0"/>
          <w:strike w:val="0"/>
          <w:color w:val="000000"/>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validate the system locks the account after a specified number of failed login attempts</w:t>
      </w:r>
      <w:r>
        <w:rPr>
          <w:rFonts w:ascii="Arial" w:hAnsi="Arial" w:eastAsia="Arial" w:cs="Arial"/>
          <w:b w:val="0"/>
          <w:i w:val="0"/>
          <w:smallCaps w:val="0"/>
          <w:strike w:val="0"/>
          <w:color w:val="374151"/>
          <w:sz w:val="24"/>
          <w:szCs w:val="24"/>
          <w:u w:val="none"/>
          <w:shd w:val="clear" w:fill="auto"/>
          <w:vertAlign w:val="baseline"/>
          <w:rtl w:val="0"/>
        </w:rPr>
        <w:t>. </w:t>
      </w:r>
    </w:p>
    <w:p w14:paraId="000001C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24" w:right="0" w:firstLine="0"/>
        <w:jc w:val="left"/>
        <w:rPr>
          <w:rFonts w:ascii="Calibri" w:hAnsi="Calibri" w:eastAsia="Calibri" w:cs="Calibri"/>
          <w:b w:val="0"/>
          <w:i w:val="0"/>
          <w:smallCaps w:val="0"/>
          <w:strike w:val="0"/>
          <w:color w:val="000000"/>
          <w:sz w:val="32"/>
          <w:szCs w:val="32"/>
          <w:u w:val="none"/>
          <w:shd w:val="clear" w:fill="auto"/>
          <w:vertAlign w:val="baseline"/>
        </w:rPr>
      </w:pPr>
    </w:p>
    <w:p w14:paraId="000001C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05" w:right="0" w:firstLine="0"/>
        <w:jc w:val="left"/>
        <w:rPr>
          <w:rFonts w:ascii="Calibri" w:hAnsi="Calibri" w:eastAsia="Calibri" w:cs="Calibri"/>
          <w:b w:val="0"/>
          <w:i w:val="0"/>
          <w:smallCaps w:val="0"/>
          <w:strike w:val="0"/>
          <w:color w:val="000000"/>
          <w:sz w:val="32"/>
          <w:szCs w:val="32"/>
          <w:u w:val="none"/>
          <w:shd w:val="clear" w:fill="auto"/>
          <w:vertAlign w:val="baseline"/>
        </w:rPr>
      </w:pPr>
      <w:r>
        <w:rPr>
          <w:rFonts w:ascii="Arial" w:hAnsi="Arial" w:eastAsia="Arial" w:cs="Arial"/>
          <w:b/>
          <w:i w:val="0"/>
          <w:smallCaps w:val="0"/>
          <w:strike w:val="0"/>
          <w:color w:val="000000"/>
          <w:sz w:val="24"/>
          <w:szCs w:val="24"/>
          <w:u w:val="none"/>
          <w:shd w:val="clear" w:fill="auto"/>
          <w:vertAlign w:val="baseline"/>
          <w:rtl w:val="0"/>
        </w:rPr>
        <w:t>1.2 Registration Functionality:</w:t>
      </w:r>
      <w:r>
        <w:rPr>
          <w:rFonts w:ascii="Arial" w:hAnsi="Arial" w:eastAsia="Arial" w:cs="Arial"/>
          <w:b w:val="0"/>
          <w:i w:val="0"/>
          <w:smallCaps w:val="0"/>
          <w:strike w:val="0"/>
          <w:color w:val="000000"/>
          <w:sz w:val="24"/>
          <w:szCs w:val="24"/>
          <w:u w:val="none"/>
          <w:shd w:val="clear" w:fill="auto"/>
          <w:vertAlign w:val="baseline"/>
          <w:rtl w:val="0"/>
        </w:rPr>
        <w:t> </w:t>
      </w:r>
    </w:p>
    <w:p w14:paraId="000001C7">
      <w:pPr>
        <w:keepNext w:val="0"/>
        <w:keepLines w:val="0"/>
        <w:pageBreakBefore w:val="0"/>
        <w:widowControl/>
        <w:numPr>
          <w:ilvl w:val="2"/>
          <w:numId w:val="4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24" w:right="0" w:hanging="504"/>
        <w:jc w:val="left"/>
        <w:rPr>
          <w:rFonts w:ascii="Calibri" w:hAnsi="Calibri" w:eastAsia="Calibri" w:cs="Calibri"/>
          <w:b w:val="0"/>
          <w:i w:val="0"/>
          <w:smallCaps w:val="0"/>
          <w:strike w:val="0"/>
          <w:color w:val="000000"/>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validate that new users can successfully register with valid credentials to login app. </w:t>
      </w:r>
    </w:p>
    <w:p w14:paraId="000001C8">
      <w:pPr>
        <w:keepNext w:val="0"/>
        <w:keepLines w:val="0"/>
        <w:pageBreakBefore w:val="0"/>
        <w:widowControl/>
        <w:numPr>
          <w:ilvl w:val="2"/>
          <w:numId w:val="4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24" w:right="0" w:hanging="504"/>
        <w:jc w:val="left"/>
        <w:rPr>
          <w:rFonts w:ascii="Calibri" w:hAnsi="Calibri" w:eastAsia="Calibri" w:cs="Calibri"/>
          <w:b w:val="0"/>
          <w:i w:val="0"/>
          <w:smallCaps w:val="0"/>
          <w:strike w:val="0"/>
          <w:color w:val="000000"/>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validate that users receive a confirmation email upon successful registration. </w:t>
      </w:r>
    </w:p>
    <w:p w14:paraId="000001C9">
      <w:pPr>
        <w:keepNext w:val="0"/>
        <w:keepLines w:val="0"/>
        <w:pageBreakBefore w:val="0"/>
        <w:widowControl/>
        <w:numPr>
          <w:ilvl w:val="2"/>
          <w:numId w:val="4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24" w:right="0" w:hanging="504"/>
        <w:jc w:val="left"/>
        <w:rPr>
          <w:rFonts w:ascii="Calibri" w:hAnsi="Calibri" w:eastAsia="Calibri" w:cs="Calibri"/>
          <w:b w:val="0"/>
          <w:i w:val="0"/>
          <w:smallCaps w:val="0"/>
          <w:strike w:val="0"/>
          <w:color w:val="000000"/>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validate the system checks for and prevents duplicate usernames and emails during registration. </w:t>
      </w:r>
    </w:p>
    <w:p w14:paraId="000001CA">
      <w:pPr>
        <w:keepNext w:val="0"/>
        <w:keepLines w:val="0"/>
        <w:pageBreakBefore w:val="0"/>
        <w:widowControl/>
        <w:numPr>
          <w:ilvl w:val="2"/>
          <w:numId w:val="4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24" w:right="0" w:hanging="504"/>
        <w:jc w:val="left"/>
        <w:rPr>
          <w:rFonts w:ascii="Calibri" w:hAnsi="Calibri" w:eastAsia="Calibri" w:cs="Calibri"/>
          <w:b w:val="0"/>
          <w:i w:val="0"/>
          <w:smallCaps w:val="0"/>
          <w:strike w:val="0"/>
          <w:color w:val="000000"/>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validate the system that usernames and emails are unique during registration. </w:t>
      </w:r>
    </w:p>
    <w:p w14:paraId="000001C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24" w:right="0" w:firstLine="0"/>
        <w:jc w:val="left"/>
        <w:rPr>
          <w:rFonts w:ascii="Calibri" w:hAnsi="Calibri" w:eastAsia="Calibri" w:cs="Calibri"/>
          <w:b w:val="0"/>
          <w:i w:val="0"/>
          <w:smallCaps w:val="0"/>
          <w:strike w:val="0"/>
          <w:color w:val="000000"/>
          <w:sz w:val="32"/>
          <w:szCs w:val="32"/>
          <w:u w:val="none"/>
          <w:shd w:val="clear" w:fill="auto"/>
          <w:vertAlign w:val="baseline"/>
        </w:rPr>
      </w:pPr>
    </w:p>
    <w:p w14:paraId="000001C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i w:val="0"/>
          <w:smallCaps w:val="0"/>
          <w:strike w:val="0"/>
          <w:color w:val="000000"/>
          <w:sz w:val="32"/>
          <w:szCs w:val="32"/>
          <w:u w:val="none"/>
          <w:shd w:val="clear" w:fill="auto"/>
          <w:vertAlign w:val="baseline"/>
        </w:rPr>
      </w:pPr>
      <w:r>
        <w:rPr>
          <w:rFonts w:ascii="Arial" w:hAnsi="Arial" w:eastAsia="Arial" w:cs="Arial"/>
          <w:b/>
          <w:i w:val="0"/>
          <w:smallCaps w:val="0"/>
          <w:strike w:val="0"/>
          <w:color w:val="000000"/>
          <w:sz w:val="24"/>
          <w:szCs w:val="24"/>
          <w:u w:val="none"/>
          <w:shd w:val="clear" w:fill="auto"/>
          <w:vertAlign w:val="baseline"/>
          <w:rtl w:val="0"/>
        </w:rPr>
        <w:t xml:space="preserve">     1.3 Password Reset Functionality:</w:t>
      </w:r>
      <w:r>
        <w:rPr>
          <w:rFonts w:ascii="Arial" w:hAnsi="Arial" w:eastAsia="Arial" w:cs="Arial"/>
          <w:b w:val="0"/>
          <w:i w:val="0"/>
          <w:smallCaps w:val="0"/>
          <w:strike w:val="0"/>
          <w:color w:val="000000"/>
          <w:sz w:val="24"/>
          <w:szCs w:val="24"/>
          <w:u w:val="none"/>
          <w:shd w:val="clear" w:fill="auto"/>
          <w:vertAlign w:val="baseline"/>
          <w:rtl w:val="0"/>
        </w:rPr>
        <w:t> </w:t>
      </w:r>
    </w:p>
    <w:p w14:paraId="000001CD">
      <w:pPr>
        <w:keepNext w:val="0"/>
        <w:keepLines w:val="0"/>
        <w:pageBreakBefore w:val="0"/>
        <w:widowControl/>
        <w:numPr>
          <w:ilvl w:val="2"/>
          <w:numId w:val="4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24" w:right="0" w:hanging="504"/>
        <w:jc w:val="left"/>
        <w:rPr>
          <w:rFonts w:ascii="Calibri" w:hAnsi="Calibri" w:eastAsia="Calibri" w:cs="Calibri"/>
          <w:b w:val="0"/>
          <w:i w:val="0"/>
          <w:smallCaps w:val="0"/>
          <w:strike w:val="0"/>
          <w:color w:val="000000"/>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validate that users can request a password reset link via email. </w:t>
      </w:r>
    </w:p>
    <w:p w14:paraId="000001CE">
      <w:pPr>
        <w:keepNext w:val="0"/>
        <w:keepLines w:val="0"/>
        <w:pageBreakBefore w:val="0"/>
        <w:widowControl/>
        <w:numPr>
          <w:ilvl w:val="2"/>
          <w:numId w:val="4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24" w:right="0" w:hanging="504"/>
        <w:jc w:val="left"/>
        <w:rPr>
          <w:rFonts w:ascii="Calibri" w:hAnsi="Calibri" w:eastAsia="Calibri" w:cs="Calibri"/>
          <w:b w:val="0"/>
          <w:i w:val="0"/>
          <w:smallCaps w:val="0"/>
          <w:strike w:val="0"/>
          <w:color w:val="000000"/>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validate that the password reset link is valid for a limited time. </w:t>
      </w:r>
    </w:p>
    <w:p w14:paraId="000001CF">
      <w:pPr>
        <w:keepNext w:val="0"/>
        <w:keepLines w:val="0"/>
        <w:pageBreakBefore w:val="0"/>
        <w:widowControl/>
        <w:numPr>
          <w:ilvl w:val="2"/>
          <w:numId w:val="4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24" w:right="0" w:hanging="504"/>
        <w:jc w:val="left"/>
        <w:rPr>
          <w:rFonts w:ascii="Calibri" w:hAnsi="Calibri" w:eastAsia="Calibri" w:cs="Calibri"/>
          <w:b w:val="0"/>
          <w:i w:val="0"/>
          <w:smallCaps w:val="0"/>
          <w:strike w:val="0"/>
          <w:color w:val="000000"/>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validate that users can successfully reset their password using the link. </w:t>
      </w:r>
    </w:p>
    <w:p w14:paraId="000001D0">
      <w:pPr>
        <w:keepNext w:val="0"/>
        <w:keepLines w:val="0"/>
        <w:pageBreakBefore w:val="0"/>
        <w:widowControl/>
        <w:numPr>
          <w:ilvl w:val="2"/>
          <w:numId w:val="4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24" w:right="0" w:hanging="504"/>
        <w:jc w:val="left"/>
        <w:rPr>
          <w:rFonts w:ascii="Calibri" w:hAnsi="Calibri" w:eastAsia="Calibri" w:cs="Calibri"/>
          <w:b w:val="0"/>
          <w:i w:val="0"/>
          <w:smallCaps w:val="0"/>
          <w:strike w:val="0"/>
          <w:color w:val="000000"/>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validate the system that sent a confirmation email after a password has been successfully reset. </w:t>
      </w:r>
    </w:p>
    <w:p w14:paraId="000001D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 </w:t>
      </w:r>
    </w:p>
    <w:p w14:paraId="000001D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p>
    <w:p w14:paraId="000001D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p>
    <w:p w14:paraId="000001D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p>
    <w:p w14:paraId="000001D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p>
    <w:p w14:paraId="000001D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p>
    <w:p w14:paraId="000001D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p>
    <w:p w14:paraId="000001D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p>
    <w:p w14:paraId="000001D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p>
    <w:p w14:paraId="000001D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p>
    <w:p w14:paraId="000001D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bookmarkStart w:id="2" w:name="_30j0zll" w:colFirst="0" w:colLast="0"/>
      <w:bookmarkEnd w:id="2"/>
    </w:p>
    <w:p w14:paraId="000001D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p>
    <w:p w14:paraId="000001E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i w:val="0"/>
          <w:smallCaps w:val="0"/>
          <w:strike w:val="0"/>
          <w:color w:val="000000"/>
          <w:sz w:val="32"/>
          <w:szCs w:val="32"/>
          <w:u w:val="none"/>
          <w:shd w:val="clear" w:fill="auto"/>
          <w:vertAlign w:val="baseline"/>
        </w:rPr>
      </w:pPr>
    </w:p>
    <w:p w14:paraId="000001E1">
      <w:pPr>
        <w:keepNext w:val="0"/>
        <w:keepLines w:val="0"/>
        <w:pageBreakBefore w:val="0"/>
        <w:widowControl/>
        <w:numPr>
          <w:ilvl w:val="0"/>
          <w:numId w:val="46"/>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val="0"/>
          <w:i w:val="0"/>
          <w:smallCaps w:val="0"/>
          <w:strike w:val="0"/>
          <w:color w:val="2E75B5"/>
          <w:u w:val="none"/>
          <w:shd w:val="clear" w:fill="auto"/>
          <w:vertAlign w:val="baseline"/>
        </w:rPr>
      </w:pPr>
      <w:r>
        <w:rPr>
          <w:rFonts w:ascii="Calibri" w:hAnsi="Calibri" w:eastAsia="Calibri" w:cs="Calibri"/>
          <w:b w:val="0"/>
          <w:i w:val="0"/>
          <w:smallCaps w:val="0"/>
          <w:strike w:val="0"/>
          <w:color w:val="2E75B5"/>
          <w:sz w:val="32"/>
          <w:szCs w:val="32"/>
          <w:u w:val="none"/>
          <w:shd w:val="clear" w:fill="auto"/>
          <w:vertAlign w:val="baseline"/>
          <w:rtl w:val="0"/>
        </w:rPr>
        <w:t>Test cases </w:t>
      </w:r>
    </w:p>
    <w:p w14:paraId="000001E2">
      <w:pPr>
        <w:pBdr>
          <w:top w:val="none" w:color="auto" w:sz="0" w:space="0"/>
          <w:left w:val="none" w:color="auto" w:sz="0" w:space="0"/>
          <w:bottom w:val="none" w:color="auto" w:sz="0" w:space="0"/>
          <w:right w:val="none" w:color="auto" w:sz="0" w:space="0"/>
          <w:between w:val="none" w:color="auto" w:sz="0" w:space="0"/>
        </w:pBdr>
        <w:rPr>
          <w:rFonts w:ascii="Arial Black" w:hAnsi="Arial Black" w:eastAsia="Arial Black" w:cs="Arial Black"/>
          <w:b/>
          <w:color w:val="C00000"/>
          <w:sz w:val="24"/>
          <w:szCs w:val="24"/>
        </w:rPr>
      </w:pPr>
      <w:r>
        <w:rPr>
          <w:rFonts w:ascii="Arial Black" w:hAnsi="Arial Black" w:eastAsia="Arial Black" w:cs="Arial Black"/>
          <w:b/>
          <w:color w:val="C00000"/>
          <w:sz w:val="24"/>
          <w:szCs w:val="24"/>
        </w:rPr>
        <w:drawing>
          <wp:inline distT="0" distB="0" distL="0" distR="0">
            <wp:extent cx="5487670" cy="2113915"/>
            <wp:effectExtent l="0" t="0" r="0" b="0"/>
            <wp:docPr id="45" name="image49.jpg"/>
            <wp:cNvGraphicFramePr/>
            <a:graphic xmlns:a="http://schemas.openxmlformats.org/drawingml/2006/main">
              <a:graphicData uri="http://schemas.openxmlformats.org/drawingml/2006/picture">
                <pic:pic xmlns:pic="http://schemas.openxmlformats.org/drawingml/2006/picture">
                  <pic:nvPicPr>
                    <pic:cNvPr id="45" name="image49.jpg"/>
                    <pic:cNvPicPr preferRelativeResize="0"/>
                  </pic:nvPicPr>
                  <pic:blipFill>
                    <a:blip r:embed="rId11"/>
                    <a:srcRect/>
                    <a:stretch>
                      <a:fillRect/>
                    </a:stretch>
                  </pic:blipFill>
                  <pic:spPr>
                    <a:xfrm>
                      <a:off x="0" y="0"/>
                      <a:ext cx="5488203" cy="2114503"/>
                    </a:xfrm>
                    <a:prstGeom prst="rect">
                      <a:avLst/>
                    </a:prstGeom>
                  </pic:spPr>
                </pic:pic>
              </a:graphicData>
            </a:graphic>
          </wp:inline>
        </w:drawing>
      </w:r>
      <w:r>
        <w:rPr>
          <w:rFonts w:ascii="Arial Black" w:hAnsi="Arial Black" w:eastAsia="Arial Black" w:cs="Arial Black"/>
          <w:b/>
          <w:color w:val="C00000"/>
          <w:sz w:val="24"/>
          <w:szCs w:val="24"/>
        </w:rPr>
        <w:drawing>
          <wp:inline distT="0" distB="0" distL="0" distR="0">
            <wp:extent cx="5486400" cy="2799080"/>
            <wp:effectExtent l="0" t="0" r="0" b="0"/>
            <wp:docPr id="48" name="image42.jpg"/>
            <wp:cNvGraphicFramePr/>
            <a:graphic xmlns:a="http://schemas.openxmlformats.org/drawingml/2006/main">
              <a:graphicData uri="http://schemas.openxmlformats.org/drawingml/2006/picture">
                <pic:pic xmlns:pic="http://schemas.openxmlformats.org/drawingml/2006/picture">
                  <pic:nvPicPr>
                    <pic:cNvPr id="48" name="image42.jpg"/>
                    <pic:cNvPicPr preferRelativeResize="0"/>
                  </pic:nvPicPr>
                  <pic:blipFill>
                    <a:blip r:embed="rId12"/>
                    <a:srcRect/>
                    <a:stretch>
                      <a:fillRect/>
                    </a:stretch>
                  </pic:blipFill>
                  <pic:spPr>
                    <a:xfrm>
                      <a:off x="0" y="0"/>
                      <a:ext cx="5486400" cy="2799080"/>
                    </a:xfrm>
                    <a:prstGeom prst="rect">
                      <a:avLst/>
                    </a:prstGeom>
                  </pic:spPr>
                </pic:pic>
              </a:graphicData>
            </a:graphic>
          </wp:inline>
        </w:drawing>
      </w:r>
      <w:r>
        <w:rPr>
          <w:rFonts w:ascii="Arial Black" w:hAnsi="Arial Black" w:eastAsia="Arial Black" w:cs="Arial Black"/>
          <w:b/>
          <w:color w:val="C00000"/>
          <w:sz w:val="24"/>
          <w:szCs w:val="24"/>
        </w:rPr>
        <w:drawing>
          <wp:inline distT="0" distB="0" distL="0" distR="0">
            <wp:extent cx="5488305" cy="2435225"/>
            <wp:effectExtent l="0" t="0" r="0" b="0"/>
            <wp:docPr id="47" name="image53.jpg"/>
            <wp:cNvGraphicFramePr/>
            <a:graphic xmlns:a="http://schemas.openxmlformats.org/drawingml/2006/main">
              <a:graphicData uri="http://schemas.openxmlformats.org/drawingml/2006/picture">
                <pic:pic xmlns:pic="http://schemas.openxmlformats.org/drawingml/2006/picture">
                  <pic:nvPicPr>
                    <pic:cNvPr id="47" name="image53.jpg"/>
                    <pic:cNvPicPr preferRelativeResize="0"/>
                  </pic:nvPicPr>
                  <pic:blipFill>
                    <a:blip r:embed="rId13"/>
                    <a:srcRect/>
                    <a:stretch>
                      <a:fillRect/>
                    </a:stretch>
                  </pic:blipFill>
                  <pic:spPr>
                    <a:xfrm>
                      <a:off x="0" y="0"/>
                      <a:ext cx="5488652" cy="2435441"/>
                    </a:xfrm>
                    <a:prstGeom prst="rect">
                      <a:avLst/>
                    </a:prstGeom>
                  </pic:spPr>
                </pic:pic>
              </a:graphicData>
            </a:graphic>
          </wp:inline>
        </w:drawing>
      </w:r>
    </w:p>
    <w:p w14:paraId="000001E3">
      <w:pPr>
        <w:pBdr>
          <w:top w:val="none" w:color="auto" w:sz="0" w:space="0"/>
          <w:left w:val="none" w:color="auto" w:sz="0" w:space="0"/>
          <w:bottom w:val="none" w:color="auto" w:sz="0" w:space="0"/>
          <w:right w:val="none" w:color="auto" w:sz="0" w:space="0"/>
          <w:between w:val="none" w:color="auto" w:sz="0" w:space="0"/>
        </w:pBdr>
        <w:rPr>
          <w:rFonts w:ascii="Arial Black" w:hAnsi="Arial Black" w:eastAsia="Arial Black" w:cs="Arial Black"/>
          <w:b/>
          <w:sz w:val="24"/>
          <w:szCs w:val="24"/>
        </w:rPr>
      </w:pPr>
      <w:r>
        <w:rPr>
          <w:rFonts w:ascii="Arial Black" w:hAnsi="Arial Black" w:eastAsia="Arial Black" w:cs="Arial Black"/>
          <w:b/>
          <w:sz w:val="24"/>
          <w:szCs w:val="24"/>
          <w:rtl w:val="0"/>
        </w:rPr>
        <w:t>Link:</w:t>
      </w:r>
      <w:r>
        <w:rPr>
          <w:rtl w:val="0"/>
        </w:rPr>
        <w:t xml:space="preserve"> </w:t>
      </w:r>
      <w:r>
        <w:fldChar w:fldCharType="begin"/>
      </w:r>
      <w:r>
        <w:instrText xml:space="preserve"> HYPERLINK "https://1drv.ms/w/s!Aoi3HpDihgkSgQDCXF6I5FJpTt7y?e=p8fzFu" \h </w:instrText>
      </w:r>
      <w:r>
        <w:fldChar w:fldCharType="separate"/>
      </w:r>
      <w:r>
        <w:rPr>
          <w:rFonts w:ascii="Arial Black" w:hAnsi="Arial Black" w:eastAsia="Arial Black" w:cs="Arial Black"/>
          <w:b/>
          <w:color w:val="0000FF"/>
          <w:sz w:val="24"/>
          <w:szCs w:val="24"/>
          <w:u w:val="single"/>
          <w:rtl w:val="0"/>
        </w:rPr>
        <w:t>https://1drv.ms/w/s!Aoi3HpDihgkSgQDCXF6I5FJpTt7y?e=p8fzFu</w:t>
      </w:r>
      <w:r>
        <w:rPr>
          <w:rFonts w:ascii="Arial Black" w:hAnsi="Arial Black" w:eastAsia="Arial Black" w:cs="Arial Black"/>
          <w:b/>
          <w:color w:val="0000FF"/>
          <w:sz w:val="24"/>
          <w:szCs w:val="24"/>
          <w:u w:val="single"/>
          <w:rtl w:val="0"/>
        </w:rPr>
        <w:fldChar w:fldCharType="end"/>
      </w:r>
    </w:p>
    <w:p w14:paraId="000001E4">
      <w:pPr>
        <w:keepNext w:val="0"/>
        <w:keepLines w:val="0"/>
        <w:pageBreakBefore w:val="0"/>
        <w:widowControl/>
        <w:numPr>
          <w:ilvl w:val="0"/>
          <w:numId w:val="3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hanging="360"/>
        <w:jc w:val="left"/>
        <w:rPr>
          <w:b w:val="0"/>
          <w:i w:val="0"/>
          <w:smallCaps w:val="0"/>
          <w:strike w:val="0"/>
          <w:color w:val="4F81BD"/>
          <w:sz w:val="32"/>
          <w:szCs w:val="32"/>
          <w:u w:val="none"/>
          <w:shd w:val="clear" w:fill="auto"/>
          <w:vertAlign w:val="baseline"/>
        </w:rPr>
      </w:pPr>
      <w:r>
        <w:rPr>
          <w:rFonts w:ascii="Calibri" w:hAnsi="Calibri" w:eastAsia="Calibri" w:cs="Calibri"/>
          <w:b w:val="0"/>
          <w:i w:val="0"/>
          <w:smallCaps w:val="0"/>
          <w:strike w:val="0"/>
          <w:color w:val="4F81BD"/>
          <w:sz w:val="32"/>
          <w:szCs w:val="32"/>
          <w:u w:val="none"/>
          <w:shd w:val="clear" w:fill="auto"/>
          <w:vertAlign w:val="baseline"/>
          <w:rtl w:val="0"/>
        </w:rPr>
        <w:t>Use Case 2: Manage Profile. </w:t>
      </w:r>
    </w:p>
    <w:p w14:paraId="000001E5">
      <w:pPr>
        <w:keepNext w:val="0"/>
        <w:keepLines w:val="0"/>
        <w:pageBreakBefore w:val="0"/>
        <w:widowControl/>
        <w:numPr>
          <w:ilvl w:val="0"/>
          <w:numId w:val="47"/>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10" w:right="0" w:hanging="360"/>
        <w:jc w:val="left"/>
        <w:rPr>
          <w:b w:val="0"/>
          <w:i w:val="0"/>
          <w:smallCaps w:val="0"/>
          <w:strike w:val="0"/>
          <w:color w:val="000000"/>
          <w:u w:val="none"/>
          <w:shd w:val="clear" w:fill="auto"/>
          <w:vertAlign w:val="baseline"/>
        </w:rPr>
      </w:pPr>
      <w:r>
        <w:rPr>
          <w:rFonts w:ascii="Arial" w:hAnsi="Arial" w:eastAsia="Arial" w:cs="Arial"/>
          <w:b/>
          <w:i w:val="0"/>
          <w:smallCaps w:val="0"/>
          <w:strike w:val="0"/>
          <w:color w:val="000000"/>
          <w:sz w:val="24"/>
          <w:szCs w:val="24"/>
          <w:u w:val="none"/>
          <w:shd w:val="clear" w:fill="auto"/>
          <w:vertAlign w:val="baseline"/>
          <w:rtl w:val="0"/>
        </w:rPr>
        <w:t>Use Case Name:  </w:t>
      </w:r>
      <w:r>
        <w:rPr>
          <w:rFonts w:ascii="Arial" w:hAnsi="Arial" w:eastAsia="Arial" w:cs="Arial"/>
          <w:b w:val="0"/>
          <w:i w:val="0"/>
          <w:smallCaps w:val="0"/>
          <w:strike w:val="0"/>
          <w:color w:val="000000"/>
          <w:sz w:val="24"/>
          <w:szCs w:val="24"/>
          <w:u w:val="none"/>
          <w:shd w:val="clear" w:fill="auto"/>
          <w:vertAlign w:val="baseline"/>
          <w:rtl w:val="0"/>
        </w:rPr>
        <w:t>Manage profile </w:t>
      </w:r>
    </w:p>
    <w:p w14:paraId="000001E6">
      <w:pPr>
        <w:keepNext w:val="0"/>
        <w:keepLines w:val="0"/>
        <w:pageBreakBefore w:val="0"/>
        <w:widowControl/>
        <w:numPr>
          <w:ilvl w:val="0"/>
          <w:numId w:val="47"/>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10" w:right="0" w:hanging="360"/>
        <w:jc w:val="left"/>
        <w:rPr>
          <w:b w:val="0"/>
          <w:i w:val="0"/>
          <w:smallCaps w:val="0"/>
          <w:strike w:val="0"/>
          <w:color w:val="000000"/>
          <w:u w:val="none"/>
          <w:shd w:val="clear" w:fill="auto"/>
          <w:vertAlign w:val="baseline"/>
        </w:rPr>
      </w:pPr>
      <w:r>
        <w:rPr>
          <w:rFonts w:ascii="Arial" w:hAnsi="Arial" w:eastAsia="Arial" w:cs="Arial"/>
          <w:b/>
          <w:i w:val="0"/>
          <w:smallCaps w:val="0"/>
          <w:strike w:val="0"/>
          <w:color w:val="000000"/>
          <w:sz w:val="24"/>
          <w:szCs w:val="24"/>
          <w:u w:val="none"/>
          <w:shd w:val="clear" w:fill="auto"/>
          <w:vertAlign w:val="baseline"/>
          <w:rtl w:val="0"/>
        </w:rPr>
        <w:t>Actors:</w:t>
      </w:r>
      <w:r>
        <w:rPr>
          <w:rFonts w:ascii="Arial" w:hAnsi="Arial" w:eastAsia="Arial" w:cs="Arial"/>
          <w:b w:val="0"/>
          <w:i w:val="0"/>
          <w:smallCaps w:val="0"/>
          <w:strike w:val="0"/>
          <w:color w:val="374151"/>
          <w:sz w:val="24"/>
          <w:szCs w:val="24"/>
          <w:u w:val="none"/>
          <w:shd w:val="clear" w:fill="auto"/>
          <w:vertAlign w:val="baseline"/>
          <w:rtl w:val="0"/>
        </w:rPr>
        <w:t xml:space="preserve"> </w:t>
      </w:r>
      <w:r>
        <w:rPr>
          <w:rFonts w:ascii="Arial" w:hAnsi="Arial" w:eastAsia="Arial" w:cs="Arial"/>
          <w:b w:val="0"/>
          <w:i w:val="0"/>
          <w:smallCaps w:val="0"/>
          <w:strike w:val="0"/>
          <w:color w:val="000000"/>
          <w:sz w:val="28"/>
          <w:szCs w:val="28"/>
          <w:u w:val="none"/>
          <w:shd w:val="clear" w:fill="auto"/>
          <w:vertAlign w:val="baseline"/>
          <w:rtl w:val="0"/>
        </w:rPr>
        <w:t xml:space="preserve">User </w:t>
      </w:r>
      <w:r>
        <w:rPr>
          <w:rFonts w:ascii="Arial" w:hAnsi="Arial" w:eastAsia="Arial" w:cs="Arial"/>
          <w:b w:val="0"/>
          <w:i w:val="0"/>
          <w:smallCaps w:val="0"/>
          <w:strike w:val="0"/>
          <w:color w:val="000000"/>
          <w:sz w:val="24"/>
          <w:szCs w:val="24"/>
          <w:u w:val="none"/>
          <w:shd w:val="clear" w:fill="auto"/>
          <w:vertAlign w:val="baseline"/>
          <w:rtl w:val="0"/>
        </w:rPr>
        <w:t>(initiator), Admin </w:t>
      </w:r>
    </w:p>
    <w:p w14:paraId="000001E7">
      <w:pPr>
        <w:keepNext w:val="0"/>
        <w:keepLines w:val="0"/>
        <w:pageBreakBefore w:val="0"/>
        <w:widowControl/>
        <w:numPr>
          <w:ilvl w:val="0"/>
          <w:numId w:val="47"/>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10" w:right="0" w:hanging="360"/>
        <w:jc w:val="left"/>
        <w:rPr>
          <w:b w:val="0"/>
          <w:i w:val="0"/>
          <w:smallCaps w:val="0"/>
          <w:strike w:val="0"/>
          <w:color w:val="000000"/>
          <w:u w:val="none"/>
          <w:shd w:val="clear" w:fill="auto"/>
          <w:vertAlign w:val="baseline"/>
        </w:rPr>
      </w:pPr>
      <w:r>
        <w:rPr>
          <w:rFonts w:ascii="Arial" w:hAnsi="Arial" w:eastAsia="Arial" w:cs="Arial"/>
          <w:b/>
          <w:i w:val="0"/>
          <w:smallCaps w:val="0"/>
          <w:strike w:val="0"/>
          <w:color w:val="000000"/>
          <w:sz w:val="28"/>
          <w:szCs w:val="28"/>
          <w:u w:val="none"/>
          <w:shd w:val="clear" w:fill="auto"/>
          <w:vertAlign w:val="baseline"/>
          <w:rtl w:val="0"/>
        </w:rPr>
        <w:t>Type:</w:t>
      </w:r>
      <w:r>
        <w:rPr>
          <w:rFonts w:ascii="Arial" w:hAnsi="Arial" w:eastAsia="Arial" w:cs="Arial"/>
          <w:b w:val="0"/>
          <w:i w:val="0"/>
          <w:smallCaps w:val="0"/>
          <w:strike w:val="0"/>
          <w:color w:val="000000"/>
          <w:sz w:val="24"/>
          <w:szCs w:val="24"/>
          <w:u w:val="none"/>
          <w:shd w:val="clear" w:fill="auto"/>
          <w:vertAlign w:val="baseline"/>
          <w:rtl w:val="0"/>
        </w:rPr>
        <w:t xml:space="preserve"> Primary and essential </w:t>
      </w:r>
    </w:p>
    <w:p w14:paraId="000001E8">
      <w:pPr>
        <w:keepNext w:val="0"/>
        <w:keepLines w:val="0"/>
        <w:pageBreakBefore w:val="0"/>
        <w:widowControl/>
        <w:numPr>
          <w:ilvl w:val="0"/>
          <w:numId w:val="47"/>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10" w:right="0" w:hanging="360"/>
        <w:jc w:val="left"/>
        <w:rPr>
          <w:b w:val="0"/>
          <w:i w:val="0"/>
          <w:smallCaps w:val="0"/>
          <w:strike w:val="0"/>
          <w:color w:val="000000"/>
          <w:u w:val="none"/>
          <w:shd w:val="clear" w:fill="auto"/>
          <w:vertAlign w:val="baseline"/>
        </w:rPr>
      </w:pPr>
      <w:r>
        <w:rPr>
          <w:rFonts w:ascii="Arial" w:hAnsi="Arial" w:eastAsia="Arial" w:cs="Arial"/>
          <w:b/>
          <w:i w:val="0"/>
          <w:smallCaps w:val="0"/>
          <w:strike w:val="0"/>
          <w:color w:val="000000"/>
          <w:sz w:val="24"/>
          <w:szCs w:val="24"/>
          <w:u w:val="none"/>
          <w:shd w:val="clear" w:fill="auto"/>
          <w:vertAlign w:val="baseline"/>
          <w:rtl w:val="0"/>
        </w:rPr>
        <w:t>Description:</w:t>
      </w:r>
      <w:r>
        <w:rPr>
          <w:rFonts w:ascii="Arial" w:hAnsi="Arial" w:eastAsia="Arial" w:cs="Arial"/>
          <w:b w:val="0"/>
          <w:i w:val="0"/>
          <w:smallCaps w:val="0"/>
          <w:strike w:val="0"/>
          <w:color w:val="000000"/>
          <w:sz w:val="24"/>
          <w:szCs w:val="24"/>
          <w:u w:val="none"/>
          <w:shd w:val="clear" w:fill="auto"/>
          <w:vertAlign w:val="baseline"/>
          <w:rtl w:val="0"/>
        </w:rPr>
        <w:t> </w:t>
      </w:r>
    </w:p>
    <w:p w14:paraId="000001E9">
      <w:pPr>
        <w:keepNext w:val="0"/>
        <w:keepLines w:val="0"/>
        <w:pageBreakBefore w:val="0"/>
        <w:widowControl/>
        <w:numPr>
          <w:ilvl w:val="0"/>
          <w:numId w:val="48"/>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rFonts w:ascii="Quattrocento Sans" w:hAnsi="Quattrocento Sans" w:eastAsia="Quattrocento Sans" w:cs="Quattrocento Sans"/>
          <w:b w:val="0"/>
          <w:i w:val="0"/>
          <w:smallCaps w:val="0"/>
          <w:strike w:val="0"/>
          <w:color w:val="000000"/>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The user navigates to their profile page. </w:t>
      </w:r>
    </w:p>
    <w:p w14:paraId="000001EA">
      <w:pPr>
        <w:keepNext w:val="0"/>
        <w:keepLines w:val="0"/>
        <w:pageBreakBefore w:val="0"/>
        <w:widowControl/>
        <w:numPr>
          <w:ilvl w:val="0"/>
          <w:numId w:val="48"/>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rFonts w:ascii="Quattrocento Sans" w:hAnsi="Quattrocento Sans" w:eastAsia="Quattrocento Sans" w:cs="Quattrocento Sans"/>
          <w:b w:val="0"/>
          <w:i w:val="0"/>
          <w:smallCaps w:val="0"/>
          <w:strike w:val="0"/>
          <w:color w:val="000000"/>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The system retrieves the user's profile information from the database. </w:t>
      </w:r>
    </w:p>
    <w:p w14:paraId="000001EB">
      <w:pPr>
        <w:keepNext w:val="0"/>
        <w:keepLines w:val="0"/>
        <w:pageBreakBefore w:val="0"/>
        <w:widowControl/>
        <w:numPr>
          <w:ilvl w:val="0"/>
          <w:numId w:val="48"/>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rFonts w:ascii="Quattrocento Sans" w:hAnsi="Quattrocento Sans" w:eastAsia="Quattrocento Sans" w:cs="Quattrocento Sans"/>
          <w:b w:val="0"/>
          <w:i w:val="0"/>
          <w:smallCaps w:val="0"/>
          <w:strike w:val="0"/>
          <w:color w:val="000000"/>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The system displays the following information on the profile page:  </w:t>
      </w:r>
    </w:p>
    <w:p w14:paraId="000001E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firstLine="0"/>
        <w:jc w:val="left"/>
        <w:rPr>
          <w:rFonts w:ascii="Quattrocento Sans" w:hAnsi="Quattrocento Sans" w:eastAsia="Quattrocento Sans" w:cs="Quattrocento Sans"/>
          <w:b w:val="0"/>
          <w:i w:val="0"/>
          <w:smallCaps w:val="0"/>
          <w:strike w:val="0"/>
          <w:color w:val="000000"/>
          <w:sz w:val="18"/>
          <w:szCs w:val="18"/>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Personal Information (name, email, date of birth, etc.) </w:t>
      </w:r>
    </w:p>
    <w:p w14:paraId="000001E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firstLine="0"/>
        <w:jc w:val="left"/>
        <w:rPr>
          <w:rFonts w:ascii="Quattrocento Sans" w:hAnsi="Quattrocento Sans" w:eastAsia="Quattrocento Sans" w:cs="Quattrocento Sans"/>
          <w:b w:val="0"/>
          <w:i w:val="0"/>
          <w:smallCaps w:val="0"/>
          <w:strike w:val="0"/>
          <w:color w:val="000000"/>
          <w:sz w:val="18"/>
          <w:szCs w:val="18"/>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Fitness Goals (weight loss, muscle gain, etc.) </w:t>
      </w:r>
    </w:p>
    <w:p w14:paraId="000001E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firstLine="0"/>
        <w:jc w:val="left"/>
        <w:rPr>
          <w:rFonts w:ascii="Quattrocento Sans" w:hAnsi="Quattrocento Sans" w:eastAsia="Quattrocento Sans" w:cs="Quattrocento Sans"/>
          <w:b w:val="0"/>
          <w:i w:val="0"/>
          <w:smallCaps w:val="0"/>
          <w:strike w:val="0"/>
          <w:color w:val="000000"/>
          <w:sz w:val="18"/>
          <w:szCs w:val="18"/>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Activity History (past workouts, progress tracking) </w:t>
      </w:r>
    </w:p>
    <w:p w14:paraId="000001EF">
      <w:pPr>
        <w:keepNext w:val="0"/>
        <w:keepLines w:val="0"/>
        <w:pageBreakBefore w:val="0"/>
        <w:widowControl/>
        <w:numPr>
          <w:ilvl w:val="0"/>
          <w:numId w:val="48"/>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rFonts w:ascii="Quattrocento Sans" w:hAnsi="Quattrocento Sans" w:eastAsia="Quattrocento Sans" w:cs="Quattrocento Sans"/>
          <w:b w:val="0"/>
          <w:i w:val="0"/>
          <w:smallCaps w:val="0"/>
          <w:strike w:val="0"/>
          <w:color w:val="000000"/>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The user selects the "Edit Profile" option. </w:t>
      </w:r>
    </w:p>
    <w:p w14:paraId="000001F0">
      <w:pPr>
        <w:keepNext w:val="0"/>
        <w:keepLines w:val="0"/>
        <w:pageBreakBefore w:val="0"/>
        <w:widowControl/>
        <w:numPr>
          <w:ilvl w:val="0"/>
          <w:numId w:val="48"/>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rFonts w:ascii="Quattrocento Sans" w:hAnsi="Quattrocento Sans" w:eastAsia="Quattrocento Sans" w:cs="Quattrocento Sans"/>
          <w:b w:val="0"/>
          <w:i w:val="0"/>
          <w:smallCaps w:val="0"/>
          <w:strike w:val="0"/>
          <w:color w:val="000000"/>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The system displays the user's profile information in editable fields. </w:t>
      </w:r>
    </w:p>
    <w:p w14:paraId="000001F1">
      <w:pPr>
        <w:keepNext w:val="0"/>
        <w:keepLines w:val="0"/>
        <w:pageBreakBefore w:val="0"/>
        <w:widowControl/>
        <w:numPr>
          <w:ilvl w:val="0"/>
          <w:numId w:val="48"/>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rFonts w:ascii="Quattrocento Sans" w:hAnsi="Quattrocento Sans" w:eastAsia="Quattrocento Sans" w:cs="Quattrocento Sans"/>
          <w:b w:val="0"/>
          <w:i w:val="0"/>
          <w:smallCaps w:val="0"/>
          <w:strike w:val="0"/>
          <w:color w:val="000000"/>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The user makes changes to their profile information. </w:t>
      </w:r>
    </w:p>
    <w:p w14:paraId="000001F2">
      <w:pPr>
        <w:keepNext w:val="0"/>
        <w:keepLines w:val="0"/>
        <w:pageBreakBefore w:val="0"/>
        <w:widowControl/>
        <w:numPr>
          <w:ilvl w:val="0"/>
          <w:numId w:val="48"/>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rFonts w:ascii="Quattrocento Sans" w:hAnsi="Quattrocento Sans" w:eastAsia="Quattrocento Sans" w:cs="Quattrocento Sans"/>
          <w:b w:val="0"/>
          <w:i w:val="0"/>
          <w:smallCaps w:val="0"/>
          <w:strike w:val="0"/>
          <w:color w:val="000000"/>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The system validates the input data. </w:t>
      </w:r>
    </w:p>
    <w:p w14:paraId="000001F3">
      <w:pPr>
        <w:keepNext w:val="0"/>
        <w:keepLines w:val="0"/>
        <w:pageBreakBefore w:val="0"/>
        <w:widowControl/>
        <w:numPr>
          <w:ilvl w:val="0"/>
          <w:numId w:val="48"/>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rFonts w:ascii="Quattrocento Sans" w:hAnsi="Quattrocento Sans" w:eastAsia="Quattrocento Sans" w:cs="Quattrocento Sans"/>
          <w:b w:val="0"/>
          <w:i w:val="0"/>
          <w:smallCaps w:val="0"/>
          <w:strike w:val="0"/>
          <w:color w:val="000000"/>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The system updates the user's profile information in the database. </w:t>
      </w:r>
    </w:p>
    <w:p w14:paraId="000001F4">
      <w:pPr>
        <w:keepNext w:val="0"/>
        <w:keepLines w:val="0"/>
        <w:pageBreakBefore w:val="0"/>
        <w:widowControl/>
        <w:numPr>
          <w:ilvl w:val="0"/>
          <w:numId w:val="48"/>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rFonts w:ascii="Quattrocento Sans" w:hAnsi="Quattrocento Sans" w:eastAsia="Quattrocento Sans" w:cs="Quattrocento Sans"/>
          <w:b w:val="0"/>
          <w:i w:val="0"/>
          <w:smallCaps w:val="0"/>
          <w:strike w:val="0"/>
          <w:color w:val="000000"/>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The system displays a success message or error message, depending on the outcome of the update. </w:t>
      </w:r>
    </w:p>
    <w:p w14:paraId="000001F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firstLine="0"/>
        <w:jc w:val="left"/>
        <w:rPr>
          <w:rFonts w:ascii="Quattrocento Sans" w:hAnsi="Quattrocento Sans" w:eastAsia="Quattrocento Sans" w:cs="Quattrocento Sans"/>
          <w:b w:val="0"/>
          <w:i w:val="0"/>
          <w:smallCaps w:val="0"/>
          <w:strike w:val="0"/>
          <w:color w:val="000000"/>
          <w:sz w:val="18"/>
          <w:szCs w:val="18"/>
          <w:u w:val="none"/>
          <w:shd w:val="clear" w:fill="auto"/>
          <w:vertAlign w:val="baseline"/>
        </w:rPr>
      </w:pPr>
    </w:p>
    <w:p w14:paraId="000001F6">
      <w:pPr>
        <w:keepNext w:val="0"/>
        <w:keepLines w:val="0"/>
        <w:pageBreakBefore w:val="0"/>
        <w:widowControl/>
        <w:numPr>
          <w:ilvl w:val="0"/>
          <w:numId w:val="47"/>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10" w:right="0" w:hanging="360"/>
        <w:jc w:val="left"/>
        <w:rPr>
          <w:b w:val="0"/>
          <w:i w:val="0"/>
          <w:smallCaps w:val="0"/>
          <w:strike w:val="0"/>
          <w:color w:val="000000"/>
          <w:u w:val="none"/>
          <w:shd w:val="clear" w:fill="auto"/>
          <w:vertAlign w:val="baseline"/>
        </w:rPr>
      </w:pPr>
      <w:r>
        <w:rPr>
          <w:rFonts w:ascii="Arial" w:hAnsi="Arial" w:eastAsia="Arial" w:cs="Arial"/>
          <w:b/>
          <w:i w:val="0"/>
          <w:smallCaps w:val="0"/>
          <w:strike w:val="0"/>
          <w:color w:val="000000"/>
          <w:sz w:val="28"/>
          <w:szCs w:val="28"/>
          <w:u w:val="none"/>
          <w:shd w:val="clear" w:fill="auto"/>
          <w:vertAlign w:val="baseline"/>
          <w:rtl w:val="0"/>
        </w:rPr>
        <w:t>Cross Ref</w:t>
      </w:r>
      <w:r>
        <w:rPr>
          <w:rFonts w:ascii="Arial" w:hAnsi="Arial" w:eastAsia="Arial" w:cs="Arial"/>
          <w:b w:val="0"/>
          <w:i w:val="0"/>
          <w:smallCaps w:val="0"/>
          <w:strike w:val="0"/>
          <w:color w:val="000000"/>
          <w:sz w:val="31"/>
          <w:szCs w:val="31"/>
          <w:u w:val="none"/>
          <w:shd w:val="clear" w:fill="auto"/>
          <w:vertAlign w:val="baseline"/>
          <w:rtl w:val="0"/>
        </w:rPr>
        <w:t xml:space="preserve">: </w:t>
      </w:r>
      <w:r>
        <w:rPr>
          <w:rFonts w:ascii="Arial" w:hAnsi="Arial" w:eastAsia="Arial" w:cs="Arial"/>
          <w:b w:val="0"/>
          <w:i w:val="0"/>
          <w:smallCaps w:val="0"/>
          <w:strike w:val="0"/>
          <w:color w:val="000000"/>
          <w:sz w:val="24"/>
          <w:szCs w:val="24"/>
          <w:u w:val="none"/>
          <w:shd w:val="clear" w:fill="auto"/>
          <w:vertAlign w:val="baseline"/>
          <w:rtl w:val="0"/>
        </w:rPr>
        <w:t>User registration </w:t>
      </w:r>
    </w:p>
    <w:p w14:paraId="000001F7">
      <w:pPr>
        <w:keepNext w:val="0"/>
        <w:keepLines w:val="0"/>
        <w:pageBreakBefore w:val="0"/>
        <w:widowControl/>
        <w:numPr>
          <w:ilvl w:val="0"/>
          <w:numId w:val="47"/>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10" w:right="0" w:hanging="360"/>
        <w:jc w:val="left"/>
        <w:rPr>
          <w:b w:val="0"/>
          <w:i w:val="0"/>
          <w:smallCaps w:val="0"/>
          <w:strike w:val="0"/>
          <w:color w:val="000000"/>
          <w:u w:val="none"/>
          <w:shd w:val="clear" w:fill="auto"/>
          <w:vertAlign w:val="baseline"/>
        </w:rPr>
      </w:pPr>
      <w:r>
        <w:rPr>
          <w:rFonts w:ascii="Arial" w:hAnsi="Arial" w:eastAsia="Arial" w:cs="Arial"/>
          <w:b/>
          <w:i w:val="0"/>
          <w:smallCaps w:val="0"/>
          <w:strike w:val="0"/>
          <w:color w:val="000000"/>
          <w:sz w:val="28"/>
          <w:szCs w:val="28"/>
          <w:u w:val="none"/>
          <w:shd w:val="clear" w:fill="auto"/>
          <w:vertAlign w:val="baseline"/>
          <w:rtl w:val="0"/>
        </w:rPr>
        <w:t>Preconditions</w:t>
      </w:r>
      <w:r>
        <w:rPr>
          <w:rFonts w:ascii="Arial" w:hAnsi="Arial" w:eastAsia="Arial" w:cs="Arial"/>
          <w:b w:val="0"/>
          <w:i w:val="0"/>
          <w:smallCaps w:val="0"/>
          <w:strike w:val="0"/>
          <w:color w:val="000000"/>
          <w:sz w:val="31"/>
          <w:szCs w:val="31"/>
          <w:u w:val="none"/>
          <w:shd w:val="clear" w:fill="auto"/>
          <w:vertAlign w:val="baseline"/>
          <w:rtl w:val="0"/>
        </w:rPr>
        <w:t>: </w:t>
      </w:r>
      <w:r>
        <w:rPr>
          <w:rFonts w:ascii="Arial" w:hAnsi="Arial" w:eastAsia="Arial" w:cs="Arial"/>
          <w:b w:val="0"/>
          <w:i w:val="0"/>
          <w:smallCaps w:val="0"/>
          <w:strike w:val="0"/>
          <w:color w:val="000000"/>
          <w:sz w:val="24"/>
          <w:szCs w:val="24"/>
          <w:u w:val="none"/>
          <w:shd w:val="clear" w:fill="auto"/>
          <w:vertAlign w:val="baseline"/>
          <w:rtl w:val="0"/>
        </w:rPr>
        <w:t>User is logged into the system. </w:t>
      </w:r>
    </w:p>
    <w:p w14:paraId="000001F8">
      <w:pPr>
        <w:keepNext w:val="0"/>
        <w:keepLines w:val="0"/>
        <w:pageBreakBefore w:val="0"/>
        <w:widowControl/>
        <w:numPr>
          <w:ilvl w:val="0"/>
          <w:numId w:val="47"/>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10" w:right="0" w:hanging="360"/>
        <w:jc w:val="left"/>
        <w:rPr>
          <w:b w:val="0"/>
          <w:i w:val="0"/>
          <w:smallCaps w:val="0"/>
          <w:strike w:val="0"/>
          <w:color w:val="000000"/>
          <w:u w:val="none"/>
          <w:shd w:val="clear" w:fill="auto"/>
          <w:vertAlign w:val="baseline"/>
        </w:rPr>
      </w:pPr>
      <w:r>
        <w:rPr>
          <w:rFonts w:ascii="Arial" w:hAnsi="Arial" w:eastAsia="Arial" w:cs="Arial"/>
          <w:b/>
          <w:i w:val="0"/>
          <w:smallCaps w:val="0"/>
          <w:strike w:val="0"/>
          <w:color w:val="000000"/>
          <w:sz w:val="28"/>
          <w:szCs w:val="28"/>
          <w:u w:val="none"/>
          <w:shd w:val="clear" w:fill="auto"/>
          <w:vertAlign w:val="baseline"/>
          <w:rtl w:val="0"/>
        </w:rPr>
        <w:t>Postconditions:</w:t>
      </w:r>
      <w:r>
        <w:rPr>
          <w:rFonts w:ascii="Arial" w:hAnsi="Arial" w:eastAsia="Arial" w:cs="Arial"/>
          <w:b w:val="0"/>
          <w:i w:val="0"/>
          <w:smallCaps w:val="0"/>
          <w:strike w:val="0"/>
          <w:color w:val="000000"/>
          <w:sz w:val="28"/>
          <w:szCs w:val="28"/>
          <w:u w:val="none"/>
          <w:shd w:val="clear" w:fill="auto"/>
          <w:vertAlign w:val="baseline"/>
          <w:rtl w:val="0"/>
        </w:rPr>
        <w:t> </w:t>
      </w:r>
    </w:p>
    <w:p w14:paraId="000001F9">
      <w:pPr>
        <w:spacing w:after="0" w:line="240" w:lineRule="auto"/>
        <w:ind w:left="720" w:firstLine="0"/>
        <w:rPr>
          <w:rFonts w:ascii="Quattrocento Sans" w:hAnsi="Quattrocento Sans" w:eastAsia="Quattrocento Sans" w:cs="Quattrocento Sans"/>
          <w:sz w:val="18"/>
          <w:szCs w:val="18"/>
        </w:rPr>
      </w:pPr>
      <w:r>
        <w:rPr>
          <w:rFonts w:ascii="Arial" w:hAnsi="Arial" w:eastAsia="Arial" w:cs="Arial"/>
          <w:color w:val="000000"/>
          <w:sz w:val="24"/>
          <w:szCs w:val="24"/>
          <w:rtl w:val="0"/>
        </w:rPr>
        <w:t>The user's profile information is updated successfully. </w:t>
      </w:r>
    </w:p>
    <w:p w14:paraId="000001FA">
      <w:pPr>
        <w:spacing w:after="0" w:line="240" w:lineRule="auto"/>
        <w:ind w:left="720" w:firstLine="0"/>
        <w:rPr>
          <w:rFonts w:ascii="Quattrocento Sans" w:hAnsi="Quattrocento Sans" w:eastAsia="Quattrocento Sans" w:cs="Quattrocento Sans"/>
          <w:sz w:val="18"/>
          <w:szCs w:val="18"/>
        </w:rPr>
      </w:pPr>
      <w:r>
        <w:rPr>
          <w:rFonts w:ascii="Arial" w:hAnsi="Arial" w:eastAsia="Arial" w:cs="Arial"/>
          <w:color w:val="000000"/>
          <w:sz w:val="24"/>
          <w:szCs w:val="24"/>
          <w:rtl w:val="0"/>
        </w:rPr>
        <w:t>The user's profile information is displayed accurately and up to date </w:t>
      </w:r>
    </w:p>
    <w:p w14:paraId="000001FB">
      <w:pPr>
        <w:spacing w:after="0" w:line="240" w:lineRule="auto"/>
        <w:ind w:left="720" w:firstLine="0"/>
        <w:rPr>
          <w:rFonts w:ascii="Quattrocento Sans" w:hAnsi="Quattrocento Sans" w:eastAsia="Quattrocento Sans" w:cs="Quattrocento Sans"/>
          <w:sz w:val="18"/>
          <w:szCs w:val="18"/>
        </w:rPr>
      </w:pPr>
      <w:r>
        <w:rPr>
          <w:rFonts w:ascii="Arial" w:hAnsi="Arial" w:eastAsia="Arial" w:cs="Arial"/>
          <w:color w:val="000000"/>
          <w:sz w:val="24"/>
          <w:szCs w:val="24"/>
          <w:rtl w:val="0"/>
        </w:rPr>
        <w:t> </w:t>
      </w:r>
    </w:p>
    <w:p w14:paraId="000001FC">
      <w:pPr>
        <w:spacing w:after="0" w:line="240" w:lineRule="auto"/>
        <w:ind w:left="720" w:firstLine="0"/>
        <w:rPr>
          <w:rFonts w:ascii="Quattrocento Sans" w:hAnsi="Quattrocento Sans" w:eastAsia="Quattrocento Sans" w:cs="Quattrocento Sans"/>
          <w:sz w:val="18"/>
          <w:szCs w:val="18"/>
        </w:rPr>
      </w:pPr>
      <w:r>
        <w:rPr>
          <w:rFonts w:ascii="Arial" w:hAnsi="Arial" w:eastAsia="Arial" w:cs="Arial"/>
          <w:color w:val="000000"/>
          <w:sz w:val="31"/>
          <w:szCs w:val="31"/>
          <w:rtl w:val="0"/>
        </w:rPr>
        <w:t> </w:t>
      </w:r>
    </w:p>
    <w:p w14:paraId="000001FD">
      <w:pPr>
        <w:keepNext w:val="0"/>
        <w:keepLines w:val="0"/>
        <w:pageBreakBefore w:val="0"/>
        <w:widowControl/>
        <w:numPr>
          <w:ilvl w:val="0"/>
          <w:numId w:val="47"/>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10" w:right="0" w:hanging="360"/>
        <w:jc w:val="left"/>
        <w:rPr>
          <w:b w:val="0"/>
          <w:i w:val="0"/>
          <w:smallCaps w:val="0"/>
          <w:strike w:val="0"/>
          <w:color w:val="000000"/>
          <w:u w:val="none"/>
          <w:shd w:val="clear" w:fill="auto"/>
          <w:vertAlign w:val="baseline"/>
        </w:rPr>
      </w:pPr>
      <w:r>
        <w:rPr>
          <w:rFonts w:ascii="Arial" w:hAnsi="Arial" w:eastAsia="Arial" w:cs="Arial"/>
          <w:b/>
          <w:i w:val="0"/>
          <w:smallCaps w:val="0"/>
          <w:strike w:val="0"/>
          <w:color w:val="000000"/>
          <w:sz w:val="28"/>
          <w:szCs w:val="28"/>
          <w:u w:val="none"/>
          <w:shd w:val="clear" w:fill="auto"/>
          <w:vertAlign w:val="baseline"/>
          <w:rtl w:val="0"/>
        </w:rPr>
        <w:t>Alternate Scenarios</w:t>
      </w:r>
      <w:r>
        <w:rPr>
          <w:rFonts w:ascii="Arial" w:hAnsi="Arial" w:eastAsia="Arial" w:cs="Arial"/>
          <w:b w:val="0"/>
          <w:i w:val="0"/>
          <w:smallCaps w:val="0"/>
          <w:strike w:val="0"/>
          <w:color w:val="000000"/>
          <w:sz w:val="31"/>
          <w:szCs w:val="31"/>
          <w:u w:val="none"/>
          <w:shd w:val="clear" w:fill="auto"/>
          <w:vertAlign w:val="baseline"/>
          <w:rtl w:val="0"/>
        </w:rPr>
        <w:t>: </w:t>
      </w:r>
    </w:p>
    <w:p w14:paraId="000001FE">
      <w:pPr>
        <w:numPr>
          <w:ilvl w:val="0"/>
          <w:numId w:val="49"/>
        </w:numPr>
        <w:spacing w:after="0" w:line="240" w:lineRule="auto"/>
        <w:ind w:left="1440" w:hanging="360"/>
        <w:rPr>
          <w:rFonts w:ascii="Arial" w:hAnsi="Arial" w:eastAsia="Arial" w:cs="Arial"/>
          <w:sz w:val="24"/>
          <w:szCs w:val="24"/>
        </w:rPr>
      </w:pPr>
      <w:r>
        <w:rPr>
          <w:rFonts w:ascii="Arial" w:hAnsi="Arial" w:eastAsia="Arial" w:cs="Arial"/>
          <w:b/>
          <w:color w:val="000000"/>
          <w:sz w:val="24"/>
          <w:szCs w:val="24"/>
          <w:rtl w:val="0"/>
        </w:rPr>
        <w:t>No Profile Information:</w:t>
      </w:r>
      <w:r>
        <w:rPr>
          <w:rFonts w:ascii="Arial" w:hAnsi="Arial" w:eastAsia="Arial" w:cs="Arial"/>
          <w:color w:val="000000"/>
          <w:sz w:val="24"/>
          <w:szCs w:val="24"/>
          <w:rtl w:val="0"/>
        </w:rPr>
        <w:t xml:space="preserve"> If the user has not yet provided any profile information, the system displays a message prompting the user to complete their profile.  </w:t>
      </w:r>
    </w:p>
    <w:p w14:paraId="000001FF">
      <w:pPr>
        <w:numPr>
          <w:ilvl w:val="0"/>
          <w:numId w:val="49"/>
        </w:numPr>
        <w:spacing w:after="0" w:line="240" w:lineRule="auto"/>
        <w:ind w:left="1440" w:hanging="360"/>
        <w:rPr>
          <w:rFonts w:ascii="Arial" w:hAnsi="Arial" w:eastAsia="Arial" w:cs="Arial"/>
          <w:sz w:val="24"/>
          <w:szCs w:val="24"/>
        </w:rPr>
      </w:pPr>
      <w:r>
        <w:rPr>
          <w:rFonts w:ascii="Arial" w:hAnsi="Arial" w:eastAsia="Arial" w:cs="Arial"/>
          <w:b/>
          <w:color w:val="000000"/>
          <w:sz w:val="24"/>
          <w:szCs w:val="24"/>
          <w:rtl w:val="0"/>
        </w:rPr>
        <w:t>Incorrect or Outdated Information:</w:t>
      </w:r>
      <w:r>
        <w:rPr>
          <w:rFonts w:ascii="Arial" w:hAnsi="Arial" w:eastAsia="Arial" w:cs="Arial"/>
          <w:color w:val="000000"/>
          <w:sz w:val="24"/>
          <w:szCs w:val="24"/>
          <w:rtl w:val="0"/>
        </w:rPr>
        <w:t xml:space="preserve"> If the user's profile information is incorrect or outdated, the system displays a message indicating the issue and provides options for updating the information. </w:t>
      </w:r>
    </w:p>
    <w:p w14:paraId="00000200">
      <w:pPr>
        <w:numPr>
          <w:ilvl w:val="0"/>
          <w:numId w:val="49"/>
        </w:numPr>
        <w:spacing w:after="0" w:line="240" w:lineRule="auto"/>
        <w:ind w:left="1440" w:hanging="360"/>
        <w:rPr>
          <w:rFonts w:ascii="Arial" w:hAnsi="Arial" w:eastAsia="Arial" w:cs="Arial"/>
          <w:sz w:val="24"/>
          <w:szCs w:val="24"/>
        </w:rPr>
      </w:pPr>
      <w:r>
        <w:rPr>
          <w:rFonts w:ascii="Arial" w:hAnsi="Arial" w:eastAsia="Arial" w:cs="Arial"/>
          <w:b/>
          <w:color w:val="000000"/>
          <w:sz w:val="24"/>
          <w:szCs w:val="24"/>
          <w:rtl w:val="0"/>
        </w:rPr>
        <w:t>Failed Validation:</w:t>
      </w:r>
      <w:r>
        <w:rPr>
          <w:rFonts w:ascii="Arial" w:hAnsi="Arial" w:eastAsia="Arial" w:cs="Arial"/>
          <w:color w:val="000000"/>
          <w:sz w:val="24"/>
          <w:szCs w:val="24"/>
          <w:rtl w:val="0"/>
        </w:rPr>
        <w:t xml:space="preserve"> If the user's input data fails validation, the system displays an error message and prompts the user to correct the input. </w:t>
      </w:r>
    </w:p>
    <w:p w14:paraId="00000201">
      <w:pPr>
        <w:spacing w:after="0" w:line="240" w:lineRule="auto"/>
        <w:rPr>
          <w:rFonts w:ascii="Arial" w:hAnsi="Arial" w:eastAsia="Arial" w:cs="Arial"/>
          <w:sz w:val="24"/>
          <w:szCs w:val="24"/>
        </w:rPr>
      </w:pPr>
    </w:p>
    <w:p w14:paraId="00000202">
      <w:pPr>
        <w:spacing w:after="0" w:line="240" w:lineRule="auto"/>
        <w:rPr>
          <w:rFonts w:ascii="Arial" w:hAnsi="Arial" w:eastAsia="Arial" w:cs="Arial"/>
          <w:sz w:val="24"/>
          <w:szCs w:val="24"/>
        </w:rPr>
      </w:pPr>
    </w:p>
    <w:p w14:paraId="00000203">
      <w:pPr>
        <w:spacing w:after="0" w:line="240" w:lineRule="auto"/>
        <w:rPr>
          <w:rFonts w:ascii="Arial" w:hAnsi="Arial" w:eastAsia="Arial" w:cs="Arial"/>
          <w:sz w:val="24"/>
          <w:szCs w:val="24"/>
        </w:rPr>
      </w:pPr>
    </w:p>
    <w:p w14:paraId="00000204">
      <w:pPr>
        <w:numPr>
          <w:ilvl w:val="0"/>
          <w:numId w:val="50"/>
        </w:numPr>
        <w:spacing w:after="0" w:line="240" w:lineRule="auto"/>
        <w:ind w:left="0" w:firstLine="0"/>
        <w:rPr>
          <w:color w:val="2E75B5"/>
        </w:rPr>
      </w:pPr>
      <w:r>
        <w:rPr>
          <w:color w:val="2E75B5"/>
          <w:sz w:val="32"/>
          <w:szCs w:val="32"/>
          <w:rtl w:val="0"/>
        </w:rPr>
        <w:t>Test requirements </w:t>
      </w:r>
    </w:p>
    <w:p w14:paraId="00000205">
      <w:pPr>
        <w:spacing w:after="0" w:line="240" w:lineRule="auto"/>
        <w:rPr>
          <w:color w:val="2E75B5"/>
          <w:sz w:val="32"/>
          <w:szCs w:val="32"/>
        </w:rPr>
      </w:pPr>
    </w:p>
    <w:p w14:paraId="00000206">
      <w:pPr>
        <w:keepNext w:val="0"/>
        <w:keepLines w:val="0"/>
        <w:pageBreakBefore w:val="0"/>
        <w:widowControl/>
        <w:numPr>
          <w:ilvl w:val="0"/>
          <w:numId w:val="4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hanging="360"/>
        <w:jc w:val="left"/>
        <w:rPr>
          <w:b/>
          <w:i/>
          <w:smallCaps w:val="0"/>
          <w:strike w:val="0"/>
          <w:sz w:val="32"/>
          <w:szCs w:val="32"/>
          <w:u w:val="none"/>
          <w:shd w:val="clear" w:fill="auto"/>
          <w:vertAlign w:val="baseline"/>
        </w:rPr>
      </w:pPr>
      <w:r>
        <w:rPr>
          <w:rFonts w:ascii="Calibri" w:hAnsi="Calibri" w:eastAsia="Calibri" w:cs="Calibri"/>
          <w:b/>
          <w:i w:val="0"/>
          <w:smallCaps w:val="0"/>
          <w:strike w:val="0"/>
          <w:color w:val="000000"/>
          <w:sz w:val="32"/>
          <w:szCs w:val="32"/>
          <w:u w:val="none"/>
          <w:shd w:val="clear" w:fill="auto"/>
          <w:vertAlign w:val="baseline"/>
          <w:rtl w:val="0"/>
        </w:rPr>
        <w:t>Profile Management</w:t>
      </w:r>
      <w:r>
        <w:rPr>
          <w:rFonts w:ascii="Calibri" w:hAnsi="Calibri" w:eastAsia="Calibri" w:cs="Calibri"/>
          <w:b/>
          <w:i/>
          <w:smallCaps w:val="0"/>
          <w:strike w:val="0"/>
          <w:color w:val="000000"/>
          <w:sz w:val="32"/>
          <w:szCs w:val="32"/>
          <w:u w:val="none"/>
          <w:shd w:val="clear" w:fill="auto"/>
          <w:vertAlign w:val="baseline"/>
          <w:rtl w:val="0"/>
        </w:rPr>
        <w:t> </w:t>
      </w:r>
    </w:p>
    <w:p w14:paraId="00000207">
      <w:pPr>
        <w:keepNext w:val="0"/>
        <w:keepLines w:val="0"/>
        <w:pageBreakBefore w:val="0"/>
        <w:widowControl/>
        <w:numPr>
          <w:ilvl w:val="1"/>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26" w:right="0" w:hanging="576"/>
        <w:jc w:val="left"/>
        <w:rPr>
          <w:i w:val="0"/>
          <w:smallCaps w:val="0"/>
          <w:strike w:val="0"/>
          <w:u w:val="none"/>
          <w:shd w:val="clear" w:fill="auto"/>
          <w:vertAlign w:val="baseline"/>
        </w:rPr>
      </w:pPr>
      <w:r>
        <w:rPr>
          <w:rFonts w:ascii="Arial" w:hAnsi="Arial" w:eastAsia="Arial" w:cs="Arial"/>
          <w:b/>
          <w:i w:val="0"/>
          <w:smallCaps w:val="0"/>
          <w:strike w:val="0"/>
          <w:color w:val="000000"/>
          <w:sz w:val="24"/>
          <w:szCs w:val="24"/>
          <w:u w:val="none"/>
          <w:shd w:val="clear" w:fill="auto"/>
          <w:vertAlign w:val="baseline"/>
          <w:rtl w:val="0"/>
        </w:rPr>
        <w:t>View Profile Functionality:</w:t>
      </w:r>
      <w:r>
        <w:rPr>
          <w:rFonts w:ascii="Arial" w:hAnsi="Arial" w:eastAsia="Arial" w:cs="Arial"/>
          <w:b w:val="0"/>
          <w:i w:val="0"/>
          <w:smallCaps w:val="0"/>
          <w:strike w:val="0"/>
          <w:color w:val="000000"/>
          <w:sz w:val="24"/>
          <w:szCs w:val="24"/>
          <w:u w:val="none"/>
          <w:shd w:val="clear" w:fill="auto"/>
          <w:vertAlign w:val="baseline"/>
          <w:rtl w:val="0"/>
        </w:rPr>
        <w:t> </w:t>
      </w:r>
    </w:p>
    <w:p w14:paraId="00000208">
      <w:pPr>
        <w:keepNext w:val="0"/>
        <w:keepLines w:val="0"/>
        <w:pageBreakBefore w:val="0"/>
        <w:widowControl/>
        <w:numPr>
          <w:ilvl w:val="2"/>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hanging="720"/>
        <w:jc w:val="left"/>
        <w:rPr>
          <w:i w:val="0"/>
          <w:smallCaps w:val="0"/>
          <w:strike w:val="0"/>
          <w:color w:val="000000"/>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validate that users can view their profile information in app after logging in. </w:t>
      </w:r>
    </w:p>
    <w:p w14:paraId="00000209">
      <w:pPr>
        <w:keepNext w:val="0"/>
        <w:keepLines w:val="0"/>
        <w:pageBreakBefore w:val="0"/>
        <w:widowControl/>
        <w:numPr>
          <w:ilvl w:val="2"/>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hanging="720"/>
        <w:jc w:val="left"/>
        <w:rPr>
          <w:i w:val="0"/>
          <w:smallCaps w:val="0"/>
          <w:strike w:val="0"/>
          <w:color w:val="000000"/>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validate users profile information displayed is accurate and up to date. </w:t>
      </w:r>
    </w:p>
    <w:p w14:paraId="0000020A">
      <w:pPr>
        <w:keepNext w:val="0"/>
        <w:keepLines w:val="0"/>
        <w:pageBreakBefore w:val="0"/>
        <w:widowControl/>
        <w:numPr>
          <w:ilvl w:val="2"/>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hanging="720"/>
        <w:jc w:val="left"/>
        <w:rPr>
          <w:i w:val="0"/>
          <w:smallCaps w:val="0"/>
          <w:strike w:val="0"/>
          <w:color w:val="000000"/>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validate the system that shall display the user's fitness goals, activity history, and personal information. </w:t>
      </w:r>
    </w:p>
    <w:p w14:paraId="0000020B">
      <w:pPr>
        <w:keepNext w:val="0"/>
        <w:keepLines w:val="0"/>
        <w:pageBreakBefore w:val="0"/>
        <w:widowControl/>
        <w:numPr>
          <w:ilvl w:val="1"/>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26" w:right="0" w:hanging="576"/>
        <w:jc w:val="left"/>
        <w:rPr>
          <w:i w:val="0"/>
          <w:smallCaps w:val="0"/>
          <w:strike w:val="0"/>
          <w:u w:val="none"/>
          <w:shd w:val="clear" w:fill="auto"/>
          <w:vertAlign w:val="baseline"/>
        </w:rPr>
      </w:pPr>
      <w:r>
        <w:rPr>
          <w:rFonts w:ascii="Arial" w:hAnsi="Arial" w:eastAsia="Arial" w:cs="Arial"/>
          <w:b/>
          <w:i w:val="0"/>
          <w:smallCaps w:val="0"/>
          <w:strike w:val="0"/>
          <w:color w:val="000000"/>
          <w:sz w:val="24"/>
          <w:szCs w:val="24"/>
          <w:u w:val="none"/>
          <w:shd w:val="clear" w:fill="auto"/>
          <w:vertAlign w:val="baseline"/>
          <w:rtl w:val="0"/>
        </w:rPr>
        <w:t>Update Profile Functionality:</w:t>
      </w:r>
      <w:r>
        <w:rPr>
          <w:rFonts w:ascii="Arial" w:hAnsi="Arial" w:eastAsia="Arial" w:cs="Arial"/>
          <w:b w:val="0"/>
          <w:i w:val="0"/>
          <w:smallCaps w:val="0"/>
          <w:strike w:val="0"/>
          <w:color w:val="000000"/>
          <w:sz w:val="24"/>
          <w:szCs w:val="24"/>
          <w:u w:val="none"/>
          <w:shd w:val="clear" w:fill="auto"/>
          <w:vertAlign w:val="baseline"/>
          <w:rtl w:val="0"/>
        </w:rPr>
        <w:t> </w:t>
      </w:r>
    </w:p>
    <w:p w14:paraId="0000020C">
      <w:pPr>
        <w:keepNext w:val="0"/>
        <w:keepLines w:val="0"/>
        <w:pageBreakBefore w:val="0"/>
        <w:widowControl/>
        <w:numPr>
          <w:ilvl w:val="2"/>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hanging="720"/>
        <w:jc w:val="left"/>
        <w:rPr>
          <w:i w:val="0"/>
          <w:smallCaps w:val="0"/>
          <w:strike w:val="0"/>
          <w:color w:val="000000"/>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validate the system that allows users to update their profile information. </w:t>
      </w:r>
    </w:p>
    <w:p w14:paraId="0000020D">
      <w:pPr>
        <w:keepNext w:val="0"/>
        <w:keepLines w:val="0"/>
        <w:pageBreakBefore w:val="0"/>
        <w:widowControl/>
        <w:numPr>
          <w:ilvl w:val="2"/>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hanging="720"/>
        <w:jc w:val="left"/>
        <w:rPr>
          <w:i w:val="0"/>
          <w:smallCaps w:val="0"/>
          <w:strike w:val="0"/>
          <w:color w:val="000000"/>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validate the system shall validate updated information in app. </w:t>
      </w:r>
    </w:p>
    <w:p w14:paraId="0000020E">
      <w:pPr>
        <w:keepNext w:val="0"/>
        <w:keepLines w:val="0"/>
        <w:pageBreakBefore w:val="0"/>
        <w:widowControl/>
        <w:numPr>
          <w:ilvl w:val="2"/>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hanging="720"/>
        <w:jc w:val="left"/>
        <w:rPr>
          <w:i w:val="0"/>
          <w:smallCaps w:val="0"/>
          <w:strike w:val="0"/>
          <w:color w:val="000000"/>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validate the system that shall provide a confirmation message after successful profile updates. </w:t>
      </w:r>
    </w:p>
    <w:p w14:paraId="0000020F">
      <w:pPr>
        <w:keepNext w:val="0"/>
        <w:keepLines w:val="0"/>
        <w:pageBreakBefore w:val="0"/>
        <w:widowControl/>
        <w:numPr>
          <w:ilvl w:val="2"/>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hanging="720"/>
        <w:jc w:val="left"/>
        <w:rPr>
          <w:i w:val="0"/>
          <w:smallCaps w:val="0"/>
          <w:strike w:val="0"/>
          <w:color w:val="000000"/>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validate the system that shall allow users to upload a profile picture. </w:t>
      </w:r>
    </w:p>
    <w:p w14:paraId="00000210">
      <w:pPr>
        <w:keepNext w:val="0"/>
        <w:keepLines w:val="0"/>
        <w:pageBreakBefore w:val="0"/>
        <w:widowControl/>
        <w:numPr>
          <w:ilvl w:val="1"/>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26" w:right="0" w:hanging="576"/>
        <w:jc w:val="left"/>
        <w:rPr>
          <w:i w:val="0"/>
          <w:smallCaps w:val="0"/>
          <w:strike w:val="0"/>
          <w:u w:val="none"/>
          <w:shd w:val="clear" w:fill="auto"/>
          <w:vertAlign w:val="baseline"/>
        </w:rPr>
      </w:pPr>
      <w:r>
        <w:rPr>
          <w:rFonts w:ascii="Arial" w:hAnsi="Arial" w:eastAsia="Arial" w:cs="Arial"/>
          <w:b/>
          <w:i w:val="0"/>
          <w:smallCaps w:val="0"/>
          <w:strike w:val="0"/>
          <w:color w:val="000000"/>
          <w:sz w:val="24"/>
          <w:szCs w:val="24"/>
          <w:u w:val="none"/>
          <w:shd w:val="clear" w:fill="auto"/>
          <w:vertAlign w:val="baseline"/>
          <w:rtl w:val="0"/>
        </w:rPr>
        <w:t>Account Deletion Functionality:</w:t>
      </w:r>
      <w:r>
        <w:rPr>
          <w:rFonts w:ascii="Arial" w:hAnsi="Arial" w:eastAsia="Arial" w:cs="Arial"/>
          <w:b w:val="0"/>
          <w:i w:val="0"/>
          <w:smallCaps w:val="0"/>
          <w:strike w:val="0"/>
          <w:color w:val="000000"/>
          <w:sz w:val="24"/>
          <w:szCs w:val="24"/>
          <w:u w:val="none"/>
          <w:shd w:val="clear" w:fill="auto"/>
          <w:vertAlign w:val="baseline"/>
          <w:rtl w:val="0"/>
        </w:rPr>
        <w:t> </w:t>
      </w:r>
    </w:p>
    <w:p w14:paraId="00000211">
      <w:pPr>
        <w:keepNext w:val="0"/>
        <w:keepLines w:val="0"/>
        <w:pageBreakBefore w:val="0"/>
        <w:widowControl/>
        <w:numPr>
          <w:ilvl w:val="2"/>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hanging="720"/>
        <w:jc w:val="left"/>
        <w:rPr>
          <w:i w:val="0"/>
          <w:smallCaps w:val="0"/>
          <w:strike w:val="0"/>
          <w:color w:val="000000"/>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validate the system that allows users to request account deletion from their profile settings. </w:t>
      </w:r>
    </w:p>
    <w:p w14:paraId="00000212">
      <w:pPr>
        <w:keepNext w:val="0"/>
        <w:keepLines w:val="0"/>
        <w:pageBreakBefore w:val="0"/>
        <w:widowControl/>
        <w:numPr>
          <w:ilvl w:val="2"/>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hanging="720"/>
        <w:jc w:val="left"/>
        <w:rPr>
          <w:i w:val="0"/>
          <w:smallCaps w:val="0"/>
          <w:strike w:val="0"/>
          <w:color w:val="000000"/>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validate the system that prompts users for confirmation before proceeding with account deletion. </w:t>
      </w:r>
    </w:p>
    <w:p w14:paraId="00000213">
      <w:pPr>
        <w:keepNext w:val="0"/>
        <w:keepLines w:val="0"/>
        <w:pageBreakBefore w:val="0"/>
        <w:widowControl/>
        <w:numPr>
          <w:ilvl w:val="2"/>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hanging="720"/>
        <w:jc w:val="left"/>
        <w:rPr>
          <w:i w:val="0"/>
          <w:smallCaps w:val="0"/>
          <w:strike w:val="0"/>
          <w:color w:val="000000"/>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validate the system that permanently deletes the account and all associated data upon user confirmation. </w:t>
      </w:r>
    </w:p>
    <w:p w14:paraId="00000214">
      <w:pPr>
        <w:keepNext w:val="0"/>
        <w:keepLines w:val="0"/>
        <w:pageBreakBefore w:val="0"/>
        <w:widowControl/>
        <w:numPr>
          <w:ilvl w:val="2"/>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hanging="720"/>
        <w:jc w:val="left"/>
        <w:rPr>
          <w:i w:val="0"/>
          <w:smallCaps w:val="0"/>
          <w:strike w:val="0"/>
          <w:color w:val="000000"/>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validate the system that sends a confirmation email after the account has been deleted. </w:t>
      </w:r>
    </w:p>
    <w:p w14:paraId="00000215">
      <w:pPr>
        <w:spacing w:after="0" w:line="240" w:lineRule="auto"/>
        <w:ind w:firstLine="60"/>
        <w:rPr>
          <w:rFonts w:ascii="Quattrocento Sans" w:hAnsi="Quattrocento Sans" w:eastAsia="Quattrocento Sans" w:cs="Quattrocento Sans"/>
          <w:sz w:val="18"/>
          <w:szCs w:val="18"/>
        </w:rPr>
      </w:pPr>
    </w:p>
    <w:p w14:paraId="00000216">
      <w:pPr>
        <w:pBdr>
          <w:top w:val="none" w:color="auto" w:sz="0" w:space="0"/>
          <w:left w:val="none" w:color="auto" w:sz="0" w:space="0"/>
          <w:bottom w:val="none" w:color="auto" w:sz="0" w:space="0"/>
          <w:right w:val="none" w:color="auto" w:sz="0" w:space="0"/>
          <w:between w:val="none" w:color="auto" w:sz="0" w:space="0"/>
        </w:pBdr>
        <w:rPr>
          <w:rFonts w:ascii="Arial Black" w:hAnsi="Arial Black" w:eastAsia="Arial Black" w:cs="Arial Black"/>
          <w:b/>
          <w:color w:val="C00000"/>
          <w:sz w:val="24"/>
          <w:szCs w:val="24"/>
        </w:rPr>
      </w:pPr>
    </w:p>
    <w:p w14:paraId="00000217">
      <w:pPr>
        <w:pBdr>
          <w:top w:val="none" w:color="auto" w:sz="0" w:space="0"/>
          <w:left w:val="none" w:color="auto" w:sz="0" w:space="0"/>
          <w:bottom w:val="none" w:color="auto" w:sz="0" w:space="0"/>
          <w:right w:val="none" w:color="auto" w:sz="0" w:space="0"/>
          <w:between w:val="none" w:color="auto" w:sz="0" w:space="0"/>
        </w:pBdr>
        <w:rPr>
          <w:rFonts w:ascii="Arial Black" w:hAnsi="Arial Black" w:eastAsia="Arial Black" w:cs="Arial Black"/>
          <w:b/>
          <w:color w:val="C00000"/>
          <w:sz w:val="24"/>
          <w:szCs w:val="24"/>
        </w:rPr>
      </w:pPr>
    </w:p>
    <w:p w14:paraId="00000218">
      <w:pPr>
        <w:pBdr>
          <w:top w:val="none" w:color="auto" w:sz="0" w:space="0"/>
          <w:left w:val="none" w:color="auto" w:sz="0" w:space="0"/>
          <w:bottom w:val="none" w:color="auto" w:sz="0" w:space="0"/>
          <w:right w:val="none" w:color="auto" w:sz="0" w:space="0"/>
          <w:between w:val="none" w:color="auto" w:sz="0" w:space="0"/>
        </w:pBdr>
        <w:rPr>
          <w:rFonts w:ascii="Arial Black" w:hAnsi="Arial Black" w:eastAsia="Arial Black" w:cs="Arial Black"/>
          <w:b/>
          <w:color w:val="C00000"/>
          <w:sz w:val="24"/>
          <w:szCs w:val="24"/>
        </w:rPr>
      </w:pPr>
    </w:p>
    <w:p w14:paraId="00000219">
      <w:pPr>
        <w:pBdr>
          <w:top w:val="none" w:color="auto" w:sz="0" w:space="0"/>
          <w:left w:val="none" w:color="auto" w:sz="0" w:space="0"/>
          <w:bottom w:val="none" w:color="auto" w:sz="0" w:space="0"/>
          <w:right w:val="none" w:color="auto" w:sz="0" w:space="0"/>
          <w:between w:val="none" w:color="auto" w:sz="0" w:space="0"/>
        </w:pBdr>
        <w:rPr>
          <w:rFonts w:ascii="Arial Black" w:hAnsi="Arial Black" w:eastAsia="Arial Black" w:cs="Arial Black"/>
          <w:b/>
          <w:color w:val="C00000"/>
          <w:sz w:val="24"/>
          <w:szCs w:val="24"/>
        </w:rPr>
      </w:pPr>
    </w:p>
    <w:p w14:paraId="0000021A">
      <w:pPr>
        <w:pBdr>
          <w:top w:val="none" w:color="auto" w:sz="0" w:space="0"/>
          <w:left w:val="none" w:color="auto" w:sz="0" w:space="0"/>
          <w:bottom w:val="none" w:color="auto" w:sz="0" w:space="0"/>
          <w:right w:val="none" w:color="auto" w:sz="0" w:space="0"/>
          <w:between w:val="none" w:color="auto" w:sz="0" w:space="0"/>
        </w:pBdr>
        <w:rPr>
          <w:rFonts w:ascii="Arial Black" w:hAnsi="Arial Black" w:eastAsia="Arial Black" w:cs="Arial Black"/>
          <w:b/>
          <w:color w:val="C00000"/>
          <w:sz w:val="24"/>
          <w:szCs w:val="24"/>
        </w:rPr>
      </w:pPr>
    </w:p>
    <w:p w14:paraId="0000021B">
      <w:pPr>
        <w:pBdr>
          <w:top w:val="none" w:color="auto" w:sz="0" w:space="0"/>
          <w:left w:val="none" w:color="auto" w:sz="0" w:space="0"/>
          <w:bottom w:val="none" w:color="auto" w:sz="0" w:space="0"/>
          <w:right w:val="none" w:color="auto" w:sz="0" w:space="0"/>
          <w:between w:val="none" w:color="auto" w:sz="0" w:space="0"/>
        </w:pBdr>
        <w:rPr>
          <w:rFonts w:ascii="Arial Black" w:hAnsi="Arial Black" w:eastAsia="Arial Black" w:cs="Arial Black"/>
          <w:b/>
          <w:color w:val="C00000"/>
          <w:sz w:val="24"/>
          <w:szCs w:val="24"/>
        </w:rPr>
      </w:pPr>
    </w:p>
    <w:p w14:paraId="0000021C">
      <w:pPr>
        <w:pBdr>
          <w:top w:val="none" w:color="auto" w:sz="0" w:space="0"/>
          <w:left w:val="none" w:color="auto" w:sz="0" w:space="0"/>
          <w:bottom w:val="none" w:color="auto" w:sz="0" w:space="0"/>
          <w:right w:val="none" w:color="auto" w:sz="0" w:space="0"/>
          <w:between w:val="none" w:color="auto" w:sz="0" w:space="0"/>
        </w:pBdr>
        <w:rPr>
          <w:rFonts w:ascii="Arial Black" w:hAnsi="Arial Black" w:eastAsia="Arial Black" w:cs="Arial Black"/>
          <w:b/>
          <w:color w:val="C00000"/>
          <w:sz w:val="24"/>
          <w:szCs w:val="24"/>
        </w:rPr>
      </w:pPr>
    </w:p>
    <w:p w14:paraId="0000021E">
      <w:pPr>
        <w:pBdr>
          <w:top w:val="none" w:color="auto" w:sz="0" w:space="0"/>
          <w:left w:val="none" w:color="auto" w:sz="0" w:space="0"/>
          <w:bottom w:val="none" w:color="auto" w:sz="0" w:space="0"/>
          <w:right w:val="none" w:color="auto" w:sz="0" w:space="0"/>
          <w:between w:val="none" w:color="auto" w:sz="0" w:space="0"/>
        </w:pBdr>
        <w:rPr>
          <w:rFonts w:ascii="Arial Black" w:hAnsi="Arial Black" w:eastAsia="Arial Black" w:cs="Arial Black"/>
          <w:b/>
          <w:color w:val="C00000"/>
          <w:sz w:val="24"/>
          <w:szCs w:val="24"/>
        </w:rPr>
      </w:pPr>
    </w:p>
    <w:p w14:paraId="0000021F">
      <w:pPr>
        <w:keepNext w:val="0"/>
        <w:keepLines w:val="0"/>
        <w:pageBreakBefore w:val="0"/>
        <w:widowControl/>
        <w:numPr>
          <w:ilvl w:val="0"/>
          <w:numId w:val="46"/>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val="0"/>
          <w:i w:val="0"/>
          <w:smallCaps w:val="0"/>
          <w:strike w:val="0"/>
          <w:color w:val="2E75B5"/>
          <w:u w:val="none"/>
          <w:shd w:val="clear" w:fill="auto"/>
          <w:vertAlign w:val="baseline"/>
        </w:rPr>
      </w:pPr>
      <w:r>
        <w:rPr>
          <w:rFonts w:ascii="Calibri" w:hAnsi="Calibri" w:eastAsia="Calibri" w:cs="Calibri"/>
          <w:b w:val="0"/>
          <w:i w:val="0"/>
          <w:smallCaps w:val="0"/>
          <w:strike w:val="0"/>
          <w:color w:val="2E75B5"/>
          <w:sz w:val="32"/>
          <w:szCs w:val="32"/>
          <w:u w:val="none"/>
          <w:shd w:val="clear" w:fill="auto"/>
          <w:vertAlign w:val="baseline"/>
          <w:rtl w:val="0"/>
        </w:rPr>
        <w:t>Test cases </w:t>
      </w:r>
    </w:p>
    <w:p w14:paraId="00000220">
      <w:pPr>
        <w:pBdr>
          <w:top w:val="none" w:color="auto" w:sz="0" w:space="0"/>
          <w:left w:val="none" w:color="auto" w:sz="0" w:space="0"/>
          <w:bottom w:val="none" w:color="auto" w:sz="0" w:space="0"/>
          <w:right w:val="none" w:color="auto" w:sz="0" w:space="0"/>
          <w:between w:val="none" w:color="auto" w:sz="0" w:space="0"/>
        </w:pBdr>
        <w:rPr>
          <w:rFonts w:ascii="Arial Black" w:hAnsi="Arial Black" w:eastAsia="Arial Black" w:cs="Arial Black"/>
          <w:b/>
          <w:color w:val="C00000"/>
          <w:sz w:val="24"/>
          <w:szCs w:val="24"/>
        </w:rPr>
      </w:pPr>
      <w:r>
        <w:rPr>
          <w:rFonts w:ascii="Arial Black" w:hAnsi="Arial Black" w:eastAsia="Arial Black" w:cs="Arial Black"/>
          <w:b/>
          <w:color w:val="C00000"/>
          <w:sz w:val="24"/>
          <w:szCs w:val="24"/>
        </w:rPr>
        <w:drawing>
          <wp:inline distT="0" distB="0" distL="0" distR="0">
            <wp:extent cx="5497195" cy="1903730"/>
            <wp:effectExtent l="0" t="0" r="0" b="0"/>
            <wp:docPr id="50" name="image41.jpg"/>
            <wp:cNvGraphicFramePr/>
            <a:graphic xmlns:a="http://schemas.openxmlformats.org/drawingml/2006/main">
              <a:graphicData uri="http://schemas.openxmlformats.org/drawingml/2006/picture">
                <pic:pic xmlns:pic="http://schemas.openxmlformats.org/drawingml/2006/picture">
                  <pic:nvPicPr>
                    <pic:cNvPr id="50" name="image41.jpg"/>
                    <pic:cNvPicPr preferRelativeResize="0"/>
                  </pic:nvPicPr>
                  <pic:blipFill>
                    <a:blip r:embed="rId14"/>
                    <a:srcRect/>
                    <a:stretch>
                      <a:fillRect/>
                    </a:stretch>
                  </pic:blipFill>
                  <pic:spPr>
                    <a:xfrm>
                      <a:off x="0" y="0"/>
                      <a:ext cx="5497395" cy="1904203"/>
                    </a:xfrm>
                    <a:prstGeom prst="rect">
                      <a:avLst/>
                    </a:prstGeom>
                  </pic:spPr>
                </pic:pic>
              </a:graphicData>
            </a:graphic>
          </wp:inline>
        </w:drawing>
      </w:r>
      <w:r>
        <w:rPr>
          <w:rFonts w:ascii="Arial Black" w:hAnsi="Arial Black" w:eastAsia="Arial Black" w:cs="Arial Black"/>
          <w:b/>
          <w:color w:val="C00000"/>
          <w:sz w:val="24"/>
          <w:szCs w:val="24"/>
        </w:rPr>
        <w:drawing>
          <wp:inline distT="0" distB="0" distL="0" distR="0">
            <wp:extent cx="5486400" cy="2597785"/>
            <wp:effectExtent l="0" t="0" r="0" b="0"/>
            <wp:docPr id="49" name="image40.jpg"/>
            <wp:cNvGraphicFramePr/>
            <a:graphic xmlns:a="http://schemas.openxmlformats.org/drawingml/2006/main">
              <a:graphicData uri="http://schemas.openxmlformats.org/drawingml/2006/picture">
                <pic:pic xmlns:pic="http://schemas.openxmlformats.org/drawingml/2006/picture">
                  <pic:nvPicPr>
                    <pic:cNvPr id="49" name="image40.jpg"/>
                    <pic:cNvPicPr preferRelativeResize="0"/>
                  </pic:nvPicPr>
                  <pic:blipFill>
                    <a:blip r:embed="rId15"/>
                    <a:srcRect/>
                    <a:stretch>
                      <a:fillRect/>
                    </a:stretch>
                  </pic:blipFill>
                  <pic:spPr>
                    <a:xfrm>
                      <a:off x="0" y="0"/>
                      <a:ext cx="5486400" cy="2597785"/>
                    </a:xfrm>
                    <a:prstGeom prst="rect">
                      <a:avLst/>
                    </a:prstGeom>
                  </pic:spPr>
                </pic:pic>
              </a:graphicData>
            </a:graphic>
          </wp:inline>
        </w:drawing>
      </w:r>
      <w:r>
        <w:rPr>
          <w:rFonts w:ascii="Arial Black" w:hAnsi="Arial Black" w:eastAsia="Arial Black" w:cs="Arial Black"/>
          <w:b/>
          <w:color w:val="C00000"/>
          <w:sz w:val="24"/>
          <w:szCs w:val="24"/>
        </w:rPr>
        <w:drawing>
          <wp:inline distT="0" distB="0" distL="0" distR="0">
            <wp:extent cx="5483860" cy="2315210"/>
            <wp:effectExtent l="0" t="0" r="0" b="0"/>
            <wp:docPr id="53" name="image51.jpg"/>
            <wp:cNvGraphicFramePr/>
            <a:graphic xmlns:a="http://schemas.openxmlformats.org/drawingml/2006/main">
              <a:graphicData uri="http://schemas.openxmlformats.org/drawingml/2006/picture">
                <pic:pic xmlns:pic="http://schemas.openxmlformats.org/drawingml/2006/picture">
                  <pic:nvPicPr>
                    <pic:cNvPr id="53" name="image51.jpg"/>
                    <pic:cNvPicPr preferRelativeResize="0"/>
                  </pic:nvPicPr>
                  <pic:blipFill>
                    <a:blip r:embed="rId16"/>
                    <a:srcRect/>
                    <a:stretch>
                      <a:fillRect/>
                    </a:stretch>
                  </pic:blipFill>
                  <pic:spPr>
                    <a:xfrm>
                      <a:off x="0" y="0"/>
                      <a:ext cx="5484219" cy="2315689"/>
                    </a:xfrm>
                    <a:prstGeom prst="rect">
                      <a:avLst/>
                    </a:prstGeom>
                  </pic:spPr>
                </pic:pic>
              </a:graphicData>
            </a:graphic>
          </wp:inline>
        </w:drawing>
      </w:r>
    </w:p>
    <w:p w14:paraId="00000221">
      <w:pPr>
        <w:pBdr>
          <w:top w:val="none" w:color="auto" w:sz="0" w:space="0"/>
          <w:left w:val="none" w:color="auto" w:sz="0" w:space="0"/>
          <w:bottom w:val="none" w:color="auto" w:sz="0" w:space="0"/>
          <w:right w:val="none" w:color="auto" w:sz="0" w:space="0"/>
          <w:between w:val="none" w:color="auto" w:sz="0" w:space="0"/>
        </w:pBdr>
        <w:rPr>
          <w:rFonts w:ascii="Arial Black" w:hAnsi="Arial Black" w:eastAsia="Arial Black" w:cs="Arial Black"/>
          <w:sz w:val="24"/>
          <w:szCs w:val="24"/>
        </w:rPr>
      </w:pPr>
      <w:r>
        <w:rPr>
          <w:rFonts w:ascii="Arial Black" w:hAnsi="Arial Black" w:eastAsia="Arial Black" w:cs="Arial Black"/>
          <w:b/>
          <w:sz w:val="24"/>
          <w:szCs w:val="24"/>
          <w:rtl w:val="0"/>
        </w:rPr>
        <w:t xml:space="preserve">Link: </w:t>
      </w:r>
      <w:r>
        <w:fldChar w:fldCharType="begin"/>
      </w:r>
      <w:r>
        <w:instrText xml:space="preserve"> HYPERLINK "https://aiuedueg-my.sharepoint.com/:x:/g/personal/rokia_hussein_2023_aiu_edu_eg/EXtPISZiy0FEgfCxDA3LNBIBeQHNEWrwkorrUv2onhO47A?e=fhDCef" \h </w:instrText>
      </w:r>
      <w:r>
        <w:fldChar w:fldCharType="separate"/>
      </w:r>
      <w:r>
        <w:rPr>
          <w:rFonts w:ascii="Arial Black" w:hAnsi="Arial Black" w:eastAsia="Arial Black" w:cs="Arial Black"/>
          <w:color w:val="0000FF"/>
          <w:sz w:val="24"/>
          <w:szCs w:val="24"/>
          <w:u w:val="single"/>
          <w:rtl w:val="0"/>
        </w:rPr>
        <w:t>https://aiuedueg-my.sharepoint.com/:x:/g/personal/rokia_hussein_2023_aiu_edu_eg/EXtPISZiy0FEgfCxDA3LNBIBeQHNEWrwkorrUv2onhO47A?e=fhDCef</w:t>
      </w:r>
      <w:r>
        <w:rPr>
          <w:rFonts w:ascii="Arial Black" w:hAnsi="Arial Black" w:eastAsia="Arial Black" w:cs="Arial Black"/>
          <w:color w:val="0000FF"/>
          <w:sz w:val="24"/>
          <w:szCs w:val="24"/>
          <w:u w:val="single"/>
          <w:rtl w:val="0"/>
        </w:rPr>
        <w:fldChar w:fldCharType="end"/>
      </w:r>
    </w:p>
    <w:p w14:paraId="00000222">
      <w:pPr>
        <w:pStyle w:val="4"/>
        <w:numPr>
          <w:ilvl w:val="0"/>
          <w:numId w:val="29"/>
        </w:numPr>
        <w:ind w:left="360" w:hanging="360"/>
        <w:rPr>
          <w:sz w:val="32"/>
          <w:szCs w:val="32"/>
        </w:rPr>
      </w:pPr>
      <w:r>
        <w:rPr>
          <w:sz w:val="32"/>
          <w:szCs w:val="32"/>
          <w:rtl w:val="0"/>
        </w:rPr>
        <w:t>Use Case 3: Manage Nutrition Intake</w:t>
      </w:r>
    </w:p>
    <w:p w14:paraId="00000223">
      <w:pPr>
        <w:pStyle w:val="2"/>
        <w:numPr>
          <w:ilvl w:val="0"/>
          <w:numId w:val="29"/>
        </w:numPr>
        <w:ind w:left="360" w:hanging="360"/>
      </w:pPr>
      <w:r>
        <w:rPr>
          <w:rtl w:val="0"/>
        </w:rPr>
        <w:t>Description</w:t>
      </w:r>
    </w:p>
    <w:p w14:paraId="00000224">
      <w:pPr>
        <w:numPr>
          <w:ilvl w:val="0"/>
          <w:numId w:val="51"/>
        </w:numPr>
        <w:spacing w:before="280" w:after="0" w:line="240" w:lineRule="auto"/>
        <w:ind w:left="720" w:hanging="360"/>
      </w:pPr>
      <w:r>
        <w:rPr>
          <w:b/>
          <w:sz w:val="32"/>
          <w:szCs w:val="32"/>
          <w:rtl w:val="0"/>
        </w:rPr>
        <w:t>Use Case</w:t>
      </w:r>
      <w:r>
        <w:rPr>
          <w:sz w:val="32"/>
          <w:szCs w:val="32"/>
          <w:rtl w:val="0"/>
        </w:rPr>
        <w:t>: Manage Nutrition Intake</w:t>
      </w:r>
    </w:p>
    <w:p w14:paraId="00000225">
      <w:pPr>
        <w:numPr>
          <w:ilvl w:val="0"/>
          <w:numId w:val="51"/>
        </w:numPr>
        <w:spacing w:after="0" w:line="240" w:lineRule="auto"/>
        <w:ind w:left="720" w:hanging="360"/>
      </w:pPr>
      <w:r>
        <w:rPr>
          <w:b/>
          <w:sz w:val="32"/>
          <w:szCs w:val="32"/>
          <w:rtl w:val="0"/>
        </w:rPr>
        <w:t>Actors</w:t>
      </w:r>
      <w:r>
        <w:rPr>
          <w:sz w:val="32"/>
          <w:szCs w:val="32"/>
          <w:rtl w:val="0"/>
        </w:rPr>
        <w:t>: User</w:t>
      </w:r>
    </w:p>
    <w:p w14:paraId="00000226">
      <w:pPr>
        <w:numPr>
          <w:ilvl w:val="0"/>
          <w:numId w:val="51"/>
        </w:numPr>
        <w:spacing w:after="0" w:line="240" w:lineRule="auto"/>
        <w:ind w:left="720" w:hanging="360"/>
      </w:pPr>
      <w:r>
        <w:rPr>
          <w:b/>
          <w:sz w:val="32"/>
          <w:szCs w:val="32"/>
          <w:rtl w:val="0"/>
        </w:rPr>
        <w:t>Type</w:t>
      </w:r>
      <w:r>
        <w:rPr>
          <w:sz w:val="32"/>
          <w:szCs w:val="32"/>
          <w:rtl w:val="0"/>
        </w:rPr>
        <w:t>: primary and Essential</w:t>
      </w:r>
    </w:p>
    <w:p w14:paraId="00000227">
      <w:pPr>
        <w:numPr>
          <w:ilvl w:val="0"/>
          <w:numId w:val="51"/>
        </w:numPr>
        <w:spacing w:after="0" w:line="240" w:lineRule="auto"/>
        <w:ind w:left="720" w:hanging="360"/>
      </w:pPr>
      <w:r>
        <w:rPr>
          <w:b/>
          <w:sz w:val="32"/>
          <w:szCs w:val="32"/>
          <w:rtl w:val="0"/>
        </w:rPr>
        <w:t>Description</w:t>
      </w:r>
      <w:r>
        <w:rPr>
          <w:sz w:val="32"/>
          <w:szCs w:val="32"/>
          <w:rtl w:val="0"/>
        </w:rPr>
        <w:t>:</w:t>
      </w:r>
    </w:p>
    <w:p w14:paraId="00000228">
      <w:pPr>
        <w:numPr>
          <w:ilvl w:val="1"/>
          <w:numId w:val="51"/>
        </w:numPr>
        <w:spacing w:after="0" w:line="240" w:lineRule="auto"/>
        <w:ind w:left="1440" w:hanging="360"/>
        <w:rPr>
          <w:sz w:val="32"/>
          <w:szCs w:val="32"/>
        </w:rPr>
      </w:pPr>
      <w:r>
        <w:rPr>
          <w:sz w:val="32"/>
          <w:szCs w:val="32"/>
          <w:rtl w:val="0"/>
        </w:rPr>
        <w:t>The user accesses the "Nutrition Intake" feature.</w:t>
      </w:r>
    </w:p>
    <w:p w14:paraId="00000229">
      <w:pPr>
        <w:numPr>
          <w:ilvl w:val="1"/>
          <w:numId w:val="51"/>
        </w:numPr>
        <w:spacing w:after="0" w:line="240" w:lineRule="auto"/>
        <w:ind w:left="1440" w:hanging="360"/>
        <w:rPr>
          <w:sz w:val="32"/>
          <w:szCs w:val="32"/>
        </w:rPr>
      </w:pPr>
      <w:r>
        <w:rPr>
          <w:sz w:val="32"/>
          <w:szCs w:val="32"/>
          <w:rtl w:val="0"/>
        </w:rPr>
        <w:t>The user logs the food items consumed throughout the day.</w:t>
      </w:r>
    </w:p>
    <w:p w14:paraId="0000022A">
      <w:pPr>
        <w:numPr>
          <w:ilvl w:val="1"/>
          <w:numId w:val="51"/>
        </w:numPr>
        <w:spacing w:after="0" w:line="240" w:lineRule="auto"/>
        <w:ind w:left="1440" w:hanging="360"/>
        <w:rPr>
          <w:sz w:val="32"/>
          <w:szCs w:val="32"/>
        </w:rPr>
      </w:pPr>
      <w:r>
        <w:rPr>
          <w:sz w:val="32"/>
          <w:szCs w:val="32"/>
          <w:rtl w:val="0"/>
        </w:rPr>
        <w:t>The system calculates the total calories and nutritional values.</w:t>
      </w:r>
    </w:p>
    <w:p w14:paraId="0000022B">
      <w:pPr>
        <w:numPr>
          <w:ilvl w:val="1"/>
          <w:numId w:val="51"/>
        </w:numPr>
        <w:spacing w:after="0" w:line="240" w:lineRule="auto"/>
        <w:ind w:left="1440" w:hanging="360"/>
        <w:rPr>
          <w:sz w:val="32"/>
          <w:szCs w:val="32"/>
        </w:rPr>
      </w:pPr>
      <w:r>
        <w:rPr>
          <w:sz w:val="32"/>
          <w:szCs w:val="32"/>
          <w:rtl w:val="0"/>
        </w:rPr>
        <w:t>The system provides a summary based on the user’s goals.</w:t>
      </w:r>
    </w:p>
    <w:p w14:paraId="0000022C">
      <w:pPr>
        <w:numPr>
          <w:ilvl w:val="0"/>
          <w:numId w:val="51"/>
        </w:numPr>
        <w:spacing w:after="0" w:line="240" w:lineRule="auto"/>
        <w:ind w:left="720" w:hanging="360"/>
      </w:pPr>
      <w:r>
        <w:rPr>
          <w:b/>
          <w:sz w:val="32"/>
          <w:szCs w:val="32"/>
          <w:rtl w:val="0"/>
        </w:rPr>
        <w:t>Cross Ref</w:t>
      </w:r>
      <w:r>
        <w:rPr>
          <w:sz w:val="32"/>
          <w:szCs w:val="32"/>
          <w:rtl w:val="0"/>
        </w:rPr>
        <w:t>: User registration</w:t>
      </w:r>
    </w:p>
    <w:p w14:paraId="0000022D">
      <w:pPr>
        <w:numPr>
          <w:ilvl w:val="0"/>
          <w:numId w:val="51"/>
        </w:numPr>
        <w:spacing w:after="0" w:line="240" w:lineRule="auto"/>
        <w:ind w:left="720" w:hanging="360"/>
      </w:pPr>
      <w:r>
        <w:rPr>
          <w:b/>
          <w:sz w:val="32"/>
          <w:szCs w:val="32"/>
          <w:rtl w:val="0"/>
        </w:rPr>
        <w:t>Preconditions</w:t>
      </w:r>
      <w:r>
        <w:rPr>
          <w:sz w:val="32"/>
          <w:szCs w:val="32"/>
          <w:rtl w:val="0"/>
        </w:rPr>
        <w:t>: The user must be logged in.</w:t>
      </w:r>
    </w:p>
    <w:p w14:paraId="0000022E">
      <w:pPr>
        <w:numPr>
          <w:ilvl w:val="0"/>
          <w:numId w:val="51"/>
        </w:numPr>
        <w:spacing w:after="0" w:line="240" w:lineRule="auto"/>
        <w:ind w:left="720" w:hanging="360"/>
      </w:pPr>
      <w:r>
        <w:rPr>
          <w:b/>
          <w:sz w:val="32"/>
          <w:szCs w:val="32"/>
          <w:rtl w:val="0"/>
        </w:rPr>
        <w:t>Postconditions</w:t>
      </w:r>
      <w:r>
        <w:rPr>
          <w:sz w:val="32"/>
          <w:szCs w:val="32"/>
          <w:rtl w:val="0"/>
        </w:rPr>
        <w:t>: Nutritional data is saved in the user’s profile.</w:t>
      </w:r>
    </w:p>
    <w:p w14:paraId="0000022F">
      <w:pPr>
        <w:numPr>
          <w:ilvl w:val="0"/>
          <w:numId w:val="51"/>
        </w:numPr>
        <w:spacing w:after="280" w:line="240" w:lineRule="auto"/>
        <w:ind w:left="720" w:hanging="360"/>
      </w:pPr>
      <w:r>
        <w:rPr>
          <w:b/>
          <w:sz w:val="32"/>
          <w:szCs w:val="32"/>
          <w:rtl w:val="0"/>
        </w:rPr>
        <w:t>Alternate Scenarios</w:t>
      </w:r>
      <w:r>
        <w:rPr>
          <w:sz w:val="32"/>
          <w:szCs w:val="32"/>
          <w:rtl w:val="0"/>
        </w:rPr>
        <w:t>:</w:t>
      </w:r>
    </w:p>
    <w:p w14:paraId="00000230">
      <w:pPr>
        <w:numPr>
          <w:ilvl w:val="1"/>
          <w:numId w:val="52"/>
        </w:numPr>
        <w:spacing w:before="280" w:after="280" w:line="240" w:lineRule="auto"/>
        <w:ind w:left="1440" w:hanging="360"/>
      </w:pPr>
      <w:r>
        <w:rPr>
          <w:b/>
          <w:sz w:val="32"/>
          <w:szCs w:val="32"/>
          <w:rtl w:val="0"/>
        </w:rPr>
        <w:t>Unrecognized Food Item</w:t>
      </w:r>
      <w:r>
        <w:rPr>
          <w:sz w:val="32"/>
          <w:szCs w:val="32"/>
          <w:rtl w:val="0"/>
        </w:rPr>
        <w:t>: If the user logs an unrecognized food item, the system suggests similar items or allow the user for manual entry</w:t>
      </w:r>
      <w:r>
        <w:rPr>
          <w:sz w:val="24"/>
          <w:szCs w:val="24"/>
          <w:rtl w:val="0"/>
        </w:rPr>
        <w:t>.</w:t>
      </w:r>
    </w:p>
    <w:p w14:paraId="00000231">
      <w:pPr>
        <w:spacing w:before="280" w:after="280" w:line="240" w:lineRule="auto"/>
      </w:pPr>
    </w:p>
    <w:p w14:paraId="00000232">
      <w:pPr>
        <w:spacing w:before="280" w:after="280" w:line="240" w:lineRule="auto"/>
      </w:pPr>
    </w:p>
    <w:p w14:paraId="00000233">
      <w:pPr>
        <w:spacing w:before="280" w:after="280" w:line="240" w:lineRule="auto"/>
      </w:pPr>
    </w:p>
    <w:p w14:paraId="00000234">
      <w:pPr>
        <w:spacing w:before="280" w:after="280" w:line="240" w:lineRule="auto"/>
      </w:pPr>
    </w:p>
    <w:p w14:paraId="00000235">
      <w:pPr>
        <w:spacing w:before="280" w:after="280" w:line="240" w:lineRule="auto"/>
      </w:pPr>
    </w:p>
    <w:p w14:paraId="00000236">
      <w:pPr>
        <w:spacing w:before="280" w:after="280" w:line="240" w:lineRule="auto"/>
      </w:pPr>
    </w:p>
    <w:p w14:paraId="00000237">
      <w:pPr>
        <w:pStyle w:val="5"/>
        <w:numPr>
          <w:ilvl w:val="0"/>
          <w:numId w:val="29"/>
        </w:numPr>
        <w:ind w:left="360" w:hanging="360"/>
        <w:rPr>
          <w:i w:val="0"/>
          <w:sz w:val="32"/>
          <w:szCs w:val="32"/>
        </w:rPr>
      </w:pPr>
      <w:r>
        <w:rPr>
          <w:i w:val="0"/>
          <w:sz w:val="32"/>
          <w:szCs w:val="32"/>
          <w:rtl w:val="0"/>
        </w:rPr>
        <w:t>Interaction Scenario</w:t>
      </w:r>
    </w:p>
    <w:tbl>
      <w:tblPr>
        <w:tblStyle w:val="18"/>
        <w:tblW w:w="8630" w:type="dxa"/>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108" w:type="dxa"/>
          <w:bottom w:w="0" w:type="dxa"/>
          <w:right w:w="108" w:type="dxa"/>
        </w:tblCellMar>
      </w:tblPr>
      <w:tblGrid>
        <w:gridCol w:w="4315"/>
        <w:gridCol w:w="4315"/>
      </w:tblGrid>
      <w:tr w14:paraId="79616104">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p w14:paraId="00000238">
            <w:pPr>
              <w:spacing w:after="0" w:line="240" w:lineRule="auto"/>
              <w:jc w:val="center"/>
              <w:rPr>
                <w:sz w:val="24"/>
                <w:szCs w:val="24"/>
              </w:rPr>
            </w:pPr>
            <w:r>
              <w:rPr>
                <w:b/>
                <w:sz w:val="24"/>
                <w:szCs w:val="24"/>
                <w:rtl w:val="0"/>
              </w:rPr>
              <w:t>Actor Intention</w:t>
            </w:r>
          </w:p>
        </w:tc>
        <w:tc>
          <w:p w14:paraId="00000239">
            <w:pPr>
              <w:spacing w:after="0" w:line="240" w:lineRule="auto"/>
              <w:jc w:val="center"/>
              <w:rPr>
                <w:sz w:val="24"/>
                <w:szCs w:val="24"/>
              </w:rPr>
            </w:pPr>
            <w:r>
              <w:rPr>
                <w:b/>
                <w:sz w:val="24"/>
                <w:szCs w:val="24"/>
                <w:rtl w:val="0"/>
              </w:rPr>
              <w:t>System Responsibility</w:t>
            </w:r>
          </w:p>
        </w:tc>
      </w:tr>
      <w:tr w14:paraId="1FDAEE2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p w14:paraId="0000023A">
            <w:pPr>
              <w:numPr>
                <w:ilvl w:val="0"/>
                <w:numId w:val="53"/>
              </w:numPr>
              <w:pBdr>
                <w:top w:val="none" w:color="auto" w:sz="0" w:space="0"/>
                <w:left w:val="none" w:color="auto" w:sz="0" w:space="0"/>
                <w:bottom w:val="none" w:color="auto" w:sz="0" w:space="0"/>
                <w:right w:val="none" w:color="auto" w:sz="0" w:space="0"/>
                <w:between w:val="none" w:color="auto" w:sz="0" w:space="0"/>
              </w:pBdr>
              <w:spacing w:after="0" w:line="259" w:lineRule="auto"/>
              <w:ind w:left="360" w:hanging="360"/>
              <w:rPr>
                <w:color w:val="000000"/>
              </w:rPr>
            </w:pPr>
            <w:r>
              <w:rPr>
                <w:color w:val="000000"/>
                <w:sz w:val="26"/>
                <w:szCs w:val="26"/>
                <w:rtl w:val="0"/>
              </w:rPr>
              <w:t>The user opens the "Nutrition Intake" section.</w:t>
            </w:r>
          </w:p>
          <w:p w14:paraId="0000023B">
            <w:pPr>
              <w:numPr>
                <w:ilvl w:val="0"/>
                <w:numId w:val="54"/>
              </w:numPr>
              <w:pBdr>
                <w:top w:val="none" w:color="auto" w:sz="0" w:space="0"/>
                <w:left w:val="none" w:color="auto" w:sz="0" w:space="0"/>
                <w:bottom w:val="none" w:color="auto" w:sz="0" w:space="0"/>
                <w:right w:val="none" w:color="auto" w:sz="0" w:space="0"/>
                <w:between w:val="none" w:color="auto" w:sz="0" w:space="0"/>
              </w:pBdr>
              <w:spacing w:after="160" w:line="259" w:lineRule="auto"/>
              <w:ind w:left="360" w:hanging="360"/>
              <w:rPr>
                <w:color w:val="000000"/>
                <w:sz w:val="26"/>
                <w:szCs w:val="26"/>
              </w:rPr>
            </w:pPr>
            <w:r>
              <w:rPr>
                <w:color w:val="000000"/>
                <w:sz w:val="26"/>
                <w:szCs w:val="26"/>
                <w:rtl w:val="0"/>
              </w:rPr>
              <w:t>The user enters food items.</w:t>
            </w:r>
          </w:p>
          <w:p w14:paraId="0000023C">
            <w:pPr>
              <w:numPr>
                <w:ilvl w:val="0"/>
                <w:numId w:val="55"/>
              </w:numPr>
              <w:pBdr>
                <w:top w:val="none" w:color="auto" w:sz="0" w:space="0"/>
                <w:left w:val="none" w:color="auto" w:sz="0" w:space="0"/>
                <w:bottom w:val="none" w:color="auto" w:sz="0" w:space="0"/>
                <w:right w:val="none" w:color="auto" w:sz="0" w:space="0"/>
                <w:between w:val="none" w:color="auto" w:sz="0" w:space="0"/>
              </w:pBdr>
              <w:spacing w:after="160" w:line="240" w:lineRule="auto"/>
              <w:ind w:left="360" w:hanging="36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The user submits the entries for the day.</w:t>
            </w:r>
          </w:p>
        </w:tc>
        <w:tc>
          <w:p w14:paraId="0000023D">
            <w:pPr>
              <w:numPr>
                <w:ilvl w:val="0"/>
                <w:numId w:val="56"/>
              </w:numPr>
              <w:pBdr>
                <w:top w:val="none" w:color="auto" w:sz="0" w:space="0"/>
                <w:left w:val="none" w:color="auto" w:sz="0" w:space="0"/>
                <w:bottom w:val="none" w:color="auto" w:sz="0" w:space="0"/>
                <w:right w:val="none" w:color="auto" w:sz="0" w:space="0"/>
                <w:between w:val="none" w:color="auto" w:sz="0" w:space="0"/>
              </w:pBdr>
              <w:spacing w:after="0" w:line="259" w:lineRule="auto"/>
              <w:ind w:left="360" w:hanging="360"/>
              <w:rPr>
                <w:color w:val="000000"/>
                <w:sz w:val="26"/>
                <w:szCs w:val="26"/>
              </w:rPr>
            </w:pPr>
            <w:r>
              <w:rPr>
                <w:color w:val="000000"/>
                <w:sz w:val="26"/>
                <w:szCs w:val="26"/>
                <w:rtl w:val="0"/>
              </w:rPr>
              <w:t>The system displays input fields for food items.</w:t>
            </w:r>
          </w:p>
          <w:p w14:paraId="0000023E">
            <w:pPr>
              <w:numPr>
                <w:ilvl w:val="0"/>
                <w:numId w:val="57"/>
              </w:numPr>
              <w:pBdr>
                <w:top w:val="none" w:color="auto" w:sz="0" w:space="0"/>
                <w:left w:val="none" w:color="auto" w:sz="0" w:space="0"/>
                <w:bottom w:val="none" w:color="auto" w:sz="0" w:space="0"/>
                <w:right w:val="none" w:color="auto" w:sz="0" w:space="0"/>
                <w:between w:val="none" w:color="auto" w:sz="0" w:space="0"/>
              </w:pBdr>
              <w:spacing w:after="0" w:line="259" w:lineRule="auto"/>
              <w:ind w:left="360" w:hanging="360"/>
              <w:rPr>
                <w:color w:val="000000"/>
                <w:sz w:val="26"/>
                <w:szCs w:val="26"/>
              </w:rPr>
            </w:pPr>
            <w:r>
              <w:rPr>
                <w:color w:val="000000"/>
                <w:sz w:val="26"/>
                <w:szCs w:val="26"/>
                <w:rtl w:val="0"/>
              </w:rPr>
              <w:t>The system calculates and displays the total calories and nutritional information based on the entries.</w:t>
            </w:r>
          </w:p>
          <w:p w14:paraId="0000023F">
            <w:pPr>
              <w:numPr>
                <w:ilvl w:val="0"/>
                <w:numId w:val="58"/>
              </w:numPr>
              <w:pBdr>
                <w:top w:val="none" w:color="auto" w:sz="0" w:space="0"/>
                <w:left w:val="none" w:color="auto" w:sz="0" w:space="0"/>
                <w:bottom w:val="none" w:color="auto" w:sz="0" w:space="0"/>
                <w:right w:val="none" w:color="auto" w:sz="0" w:space="0"/>
                <w:between w:val="none" w:color="auto" w:sz="0" w:space="0"/>
              </w:pBdr>
              <w:spacing w:after="160" w:line="259" w:lineRule="auto"/>
              <w:ind w:left="360" w:hanging="360"/>
              <w:rPr>
                <w:color w:val="000000"/>
                <w:sz w:val="26"/>
                <w:szCs w:val="26"/>
              </w:rPr>
            </w:pPr>
            <w:r>
              <w:rPr>
                <w:color w:val="000000"/>
                <w:sz w:val="26"/>
                <w:szCs w:val="26"/>
                <w:rtl w:val="0"/>
              </w:rPr>
              <w:t>The system saves the nutritional data and provides a summary with recommendations based on the user’s goals.</w:t>
            </w:r>
          </w:p>
        </w:tc>
      </w:tr>
    </w:tbl>
    <w:p w14:paraId="00000240">
      <w:pPr>
        <w:pStyle w:val="2"/>
        <w:ind w:left="360" w:firstLine="0"/>
      </w:pPr>
    </w:p>
    <w:p w14:paraId="00000241"/>
    <w:p w14:paraId="00000242"/>
    <w:p w14:paraId="00000243"/>
    <w:p w14:paraId="00000244"/>
    <w:p w14:paraId="00000245"/>
    <w:p w14:paraId="00000246"/>
    <w:p w14:paraId="00000247"/>
    <w:p w14:paraId="00000248"/>
    <w:p w14:paraId="00000249"/>
    <w:p w14:paraId="0000024A"/>
    <w:p w14:paraId="0000024B"/>
    <w:p w14:paraId="0000024C"/>
    <w:p w14:paraId="0000024D"/>
    <w:p w14:paraId="0000024E"/>
    <w:p w14:paraId="0000024F"/>
    <w:p w14:paraId="00000250"/>
    <w:p w14:paraId="00000251"/>
    <w:p w14:paraId="00000252">
      <w:pPr>
        <w:pStyle w:val="2"/>
        <w:numPr>
          <w:ilvl w:val="0"/>
          <w:numId w:val="29"/>
        </w:numPr>
        <w:ind w:left="360" w:hanging="360"/>
      </w:pPr>
      <w:r>
        <w:rPr>
          <w:rtl w:val="0"/>
        </w:rPr>
        <w:t>Test requirements</w:t>
      </w:r>
    </w:p>
    <w:p w14:paraId="00000253"/>
    <w:p w14:paraId="00000254">
      <w:pPr>
        <w:numPr>
          <w:ilvl w:val="0"/>
          <w:numId w:val="59"/>
        </w:numPr>
        <w:pBdr>
          <w:top w:val="none" w:color="auto" w:sz="0" w:space="0"/>
          <w:left w:val="none" w:color="auto" w:sz="0" w:space="0"/>
          <w:bottom w:val="none" w:color="auto" w:sz="0" w:space="0"/>
          <w:right w:val="none" w:color="auto" w:sz="0" w:space="0"/>
          <w:between w:val="none" w:color="auto" w:sz="0" w:space="0"/>
        </w:pBdr>
        <w:spacing w:after="0" w:line="240" w:lineRule="auto"/>
        <w:ind w:left="360" w:hanging="360"/>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Validate that the system calculates total calories accurately based on food items logged by the user.</w:t>
      </w:r>
    </w:p>
    <w:p w14:paraId="00000255">
      <w:pPr>
        <w:numPr>
          <w:ilvl w:val="0"/>
          <w:numId w:val="59"/>
        </w:numPr>
        <w:pBdr>
          <w:top w:val="none" w:color="auto" w:sz="0" w:space="0"/>
          <w:left w:val="none" w:color="auto" w:sz="0" w:space="0"/>
          <w:bottom w:val="none" w:color="auto" w:sz="0" w:space="0"/>
          <w:right w:val="none" w:color="auto" w:sz="0" w:space="0"/>
          <w:between w:val="none" w:color="auto" w:sz="0" w:space="0"/>
        </w:pBdr>
        <w:spacing w:after="0" w:line="240" w:lineRule="auto"/>
        <w:ind w:left="360" w:hanging="360"/>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Validate that the system saves the user’s nutritional intake data correctly and retrieves it as needed.</w:t>
      </w:r>
    </w:p>
    <w:p w14:paraId="00000256">
      <w:pPr>
        <w:numPr>
          <w:ilvl w:val="0"/>
          <w:numId w:val="59"/>
        </w:numPr>
        <w:pBdr>
          <w:top w:val="none" w:color="auto" w:sz="0" w:space="0"/>
          <w:left w:val="none" w:color="auto" w:sz="0" w:space="0"/>
          <w:bottom w:val="none" w:color="auto" w:sz="0" w:space="0"/>
          <w:right w:val="none" w:color="auto" w:sz="0" w:space="0"/>
          <w:between w:val="none" w:color="auto" w:sz="0" w:space="0"/>
        </w:pBdr>
        <w:spacing w:after="0" w:line="240" w:lineRule="auto"/>
        <w:ind w:left="360" w:hanging="360"/>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 xml:space="preserve">Validate that the system allows user to manually enter the food name, its calories and its </w:t>
      </w:r>
      <w:r>
        <w:rPr>
          <w:color w:val="000000"/>
          <w:sz w:val="28"/>
          <w:szCs w:val="28"/>
          <w:rtl w:val="0"/>
        </w:rPr>
        <w:t>macronutrients</w:t>
      </w:r>
      <w:r>
        <w:rPr>
          <w:rFonts w:ascii="Times New Roman" w:hAnsi="Times New Roman" w:eastAsia="Times New Roman" w:cs="Times New Roman"/>
          <w:color w:val="000000"/>
          <w:sz w:val="28"/>
          <w:szCs w:val="28"/>
          <w:rtl w:val="0"/>
        </w:rPr>
        <w:t>.</w:t>
      </w:r>
    </w:p>
    <w:p w14:paraId="00000257">
      <w:pPr>
        <w:numPr>
          <w:ilvl w:val="0"/>
          <w:numId w:val="59"/>
        </w:numPr>
        <w:pBdr>
          <w:top w:val="none" w:color="auto" w:sz="0" w:space="0"/>
          <w:left w:val="none" w:color="auto" w:sz="0" w:space="0"/>
          <w:bottom w:val="none" w:color="auto" w:sz="0" w:space="0"/>
          <w:right w:val="none" w:color="auto" w:sz="0" w:space="0"/>
          <w:between w:val="none" w:color="auto" w:sz="0" w:space="0"/>
        </w:pBdr>
        <w:spacing w:after="0" w:line="240" w:lineRule="auto"/>
        <w:ind w:left="360" w:hanging="360"/>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Validate that the system handles unrecognized food entries by suggesting similar items.</w:t>
      </w:r>
    </w:p>
    <w:p w14:paraId="00000258">
      <w:pPr>
        <w:numPr>
          <w:ilvl w:val="0"/>
          <w:numId w:val="59"/>
        </w:numPr>
        <w:pBdr>
          <w:top w:val="none" w:color="auto" w:sz="0" w:space="0"/>
          <w:left w:val="none" w:color="auto" w:sz="0" w:space="0"/>
          <w:bottom w:val="none" w:color="auto" w:sz="0" w:space="0"/>
          <w:right w:val="none" w:color="auto" w:sz="0" w:space="0"/>
          <w:between w:val="none" w:color="auto" w:sz="0" w:space="0"/>
        </w:pBdr>
        <w:spacing w:after="0" w:line="240" w:lineRule="auto"/>
        <w:ind w:left="360" w:hanging="360"/>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Validate that the system prevents duplicate entries for the same food item within a single day.</w:t>
      </w:r>
    </w:p>
    <w:p w14:paraId="00000259">
      <w:pPr>
        <w:numPr>
          <w:ilvl w:val="0"/>
          <w:numId w:val="59"/>
        </w:numPr>
        <w:pBdr>
          <w:top w:val="none" w:color="auto" w:sz="0" w:space="0"/>
          <w:left w:val="none" w:color="auto" w:sz="0" w:space="0"/>
          <w:bottom w:val="none" w:color="auto" w:sz="0" w:space="0"/>
          <w:right w:val="none" w:color="auto" w:sz="0" w:space="0"/>
          <w:between w:val="none" w:color="auto" w:sz="0" w:space="0"/>
        </w:pBdr>
        <w:spacing w:after="0"/>
        <w:ind w:left="360" w:hanging="360"/>
        <w:rPr>
          <w:color w:val="000000"/>
          <w:sz w:val="28"/>
          <w:szCs w:val="28"/>
        </w:rPr>
      </w:pPr>
      <w:r>
        <w:rPr>
          <w:rFonts w:ascii="Times New Roman" w:hAnsi="Times New Roman" w:eastAsia="Times New Roman" w:cs="Times New Roman"/>
          <w:color w:val="000000"/>
          <w:sz w:val="28"/>
          <w:szCs w:val="28"/>
          <w:rtl w:val="0"/>
        </w:rPr>
        <w:t>Validate that the system allows the user to edit a previously entered food item.</w:t>
      </w:r>
    </w:p>
    <w:p w14:paraId="0000025A">
      <w:pPr>
        <w:numPr>
          <w:ilvl w:val="0"/>
          <w:numId w:val="59"/>
        </w:numPr>
        <w:pBdr>
          <w:top w:val="none" w:color="auto" w:sz="0" w:space="0"/>
          <w:left w:val="none" w:color="auto" w:sz="0" w:space="0"/>
          <w:bottom w:val="none" w:color="auto" w:sz="0" w:space="0"/>
          <w:right w:val="none" w:color="auto" w:sz="0" w:space="0"/>
          <w:between w:val="none" w:color="auto" w:sz="0" w:space="0"/>
        </w:pBdr>
        <w:spacing w:after="0"/>
        <w:ind w:left="360" w:hanging="360"/>
        <w:rPr>
          <w:color w:val="000000"/>
          <w:sz w:val="28"/>
          <w:szCs w:val="28"/>
        </w:rPr>
      </w:pPr>
      <w:r>
        <w:rPr>
          <w:rFonts w:ascii="Times New Roman" w:hAnsi="Times New Roman" w:eastAsia="Times New Roman" w:cs="Times New Roman"/>
          <w:color w:val="000000"/>
          <w:sz w:val="28"/>
          <w:szCs w:val="28"/>
          <w:rtl w:val="0"/>
        </w:rPr>
        <w:t>Validate that the system allows the user to delete a previously entered food item.</w:t>
      </w:r>
    </w:p>
    <w:p w14:paraId="0000025B">
      <w:pPr>
        <w:numPr>
          <w:ilvl w:val="0"/>
          <w:numId w:val="59"/>
        </w:numPr>
        <w:pBdr>
          <w:top w:val="none" w:color="auto" w:sz="0" w:space="0"/>
          <w:left w:val="none" w:color="auto" w:sz="0" w:space="0"/>
          <w:bottom w:val="none" w:color="auto" w:sz="0" w:space="0"/>
          <w:right w:val="none" w:color="auto" w:sz="0" w:space="0"/>
          <w:between w:val="none" w:color="auto" w:sz="0" w:space="0"/>
        </w:pBdr>
        <w:spacing w:after="0"/>
        <w:ind w:left="360" w:hanging="360"/>
        <w:rPr>
          <w:color w:val="000000"/>
          <w:sz w:val="28"/>
          <w:szCs w:val="28"/>
        </w:rPr>
      </w:pPr>
      <w:r>
        <w:rPr>
          <w:color w:val="000000"/>
          <w:sz w:val="28"/>
          <w:szCs w:val="28"/>
          <w:rtl w:val="0"/>
        </w:rPr>
        <w:t>Validate that the system restricts the user from entering negative values for portion sizes or quantities.</w:t>
      </w:r>
    </w:p>
    <w:p w14:paraId="0000025C">
      <w:pPr>
        <w:numPr>
          <w:ilvl w:val="0"/>
          <w:numId w:val="59"/>
        </w:numPr>
        <w:pBdr>
          <w:top w:val="none" w:color="auto" w:sz="0" w:space="0"/>
          <w:left w:val="none" w:color="auto" w:sz="0" w:space="0"/>
          <w:bottom w:val="none" w:color="auto" w:sz="0" w:space="0"/>
          <w:right w:val="none" w:color="auto" w:sz="0" w:space="0"/>
          <w:between w:val="none" w:color="auto" w:sz="0" w:space="0"/>
        </w:pBdr>
        <w:spacing w:after="0"/>
        <w:ind w:left="360" w:hanging="360"/>
        <w:rPr>
          <w:color w:val="000000"/>
          <w:sz w:val="28"/>
          <w:szCs w:val="28"/>
        </w:rPr>
      </w:pPr>
      <w:r>
        <w:rPr>
          <w:color w:val="000000"/>
          <w:sz w:val="28"/>
          <w:szCs w:val="28"/>
          <w:rtl w:val="0"/>
        </w:rPr>
        <w:t>Validate that the system adjusts calorie calculations dynamically when a user updates the quantity or portion size of a logged food item.</w:t>
      </w:r>
    </w:p>
    <w:p w14:paraId="0000025D">
      <w:pPr>
        <w:numPr>
          <w:ilvl w:val="0"/>
          <w:numId w:val="59"/>
        </w:numPr>
        <w:pBdr>
          <w:top w:val="none" w:color="auto" w:sz="0" w:space="0"/>
          <w:left w:val="none" w:color="auto" w:sz="0" w:space="0"/>
          <w:bottom w:val="none" w:color="auto" w:sz="0" w:space="0"/>
          <w:right w:val="none" w:color="auto" w:sz="0" w:space="0"/>
          <w:between w:val="none" w:color="auto" w:sz="0" w:space="0"/>
        </w:pBdr>
        <w:spacing w:after="0"/>
        <w:ind w:left="360" w:hanging="360"/>
        <w:rPr>
          <w:color w:val="000000"/>
          <w:sz w:val="28"/>
          <w:szCs w:val="28"/>
        </w:rPr>
      </w:pPr>
      <w:r>
        <w:rPr>
          <w:color w:val="000000"/>
          <w:sz w:val="28"/>
          <w:szCs w:val="28"/>
          <w:rtl w:val="0"/>
        </w:rPr>
        <w:t>Validate that the system keeps historical nutrition intake data, allowing users to review intake over a period.</w:t>
      </w:r>
    </w:p>
    <w:p w14:paraId="0000025E">
      <w:pPr>
        <w:numPr>
          <w:ilvl w:val="0"/>
          <w:numId w:val="59"/>
        </w:numPr>
        <w:pBdr>
          <w:top w:val="none" w:color="auto" w:sz="0" w:space="0"/>
          <w:left w:val="none" w:color="auto" w:sz="0" w:space="0"/>
          <w:bottom w:val="none" w:color="auto" w:sz="0" w:space="0"/>
          <w:right w:val="none" w:color="auto" w:sz="0" w:space="0"/>
          <w:between w:val="none" w:color="auto" w:sz="0" w:space="0"/>
        </w:pBdr>
        <w:spacing w:after="0"/>
        <w:ind w:left="360" w:hanging="360"/>
        <w:rPr>
          <w:color w:val="000000"/>
          <w:sz w:val="28"/>
          <w:szCs w:val="28"/>
        </w:rPr>
      </w:pPr>
      <w:r>
        <w:rPr>
          <w:color w:val="000000"/>
          <w:sz w:val="28"/>
          <w:szCs w:val="28"/>
          <w:rtl w:val="0"/>
        </w:rPr>
        <w:t>Validate that the system provides notifications if the user’s daily intake already reached according to their health goals and calories allowed.</w:t>
      </w:r>
    </w:p>
    <w:p w14:paraId="0000025F">
      <w:pPr>
        <w:numPr>
          <w:ilvl w:val="0"/>
          <w:numId w:val="59"/>
        </w:numPr>
        <w:pBdr>
          <w:top w:val="none" w:color="auto" w:sz="0" w:space="0"/>
          <w:left w:val="none" w:color="auto" w:sz="0" w:space="0"/>
          <w:bottom w:val="none" w:color="auto" w:sz="0" w:space="0"/>
          <w:right w:val="none" w:color="auto" w:sz="0" w:space="0"/>
          <w:between w:val="none" w:color="auto" w:sz="0" w:space="0"/>
        </w:pBdr>
        <w:spacing w:after="0"/>
        <w:ind w:left="360" w:hanging="360"/>
        <w:rPr>
          <w:color w:val="000000"/>
          <w:sz w:val="28"/>
          <w:szCs w:val="28"/>
        </w:rPr>
      </w:pPr>
      <w:r>
        <w:rPr>
          <w:color w:val="000000"/>
          <w:sz w:val="28"/>
          <w:szCs w:val="28"/>
          <w:rtl w:val="0"/>
        </w:rPr>
        <w:t>Validate that the system accurately calculates macronutrients along with calories for each food item logged.</w:t>
      </w:r>
    </w:p>
    <w:p w14:paraId="00000260">
      <w:pPr>
        <w:numPr>
          <w:ilvl w:val="0"/>
          <w:numId w:val="59"/>
        </w:numPr>
        <w:pBdr>
          <w:top w:val="none" w:color="auto" w:sz="0" w:space="0"/>
          <w:left w:val="none" w:color="auto" w:sz="0" w:space="0"/>
          <w:bottom w:val="none" w:color="auto" w:sz="0" w:space="0"/>
          <w:right w:val="none" w:color="auto" w:sz="0" w:space="0"/>
          <w:between w:val="none" w:color="auto" w:sz="0" w:space="0"/>
        </w:pBdr>
        <w:ind w:left="360" w:hanging="360"/>
        <w:rPr>
          <w:color w:val="000000"/>
          <w:sz w:val="28"/>
          <w:szCs w:val="28"/>
        </w:rPr>
      </w:pPr>
      <w:r>
        <w:rPr>
          <w:color w:val="000000"/>
          <w:sz w:val="28"/>
          <w:szCs w:val="28"/>
          <w:rtl w:val="0"/>
        </w:rPr>
        <w:t>Validate that the system locks the intake data for previous days to prevent retrospective changes to logged food items.</w:t>
      </w:r>
    </w:p>
    <w:p w14:paraId="00000261">
      <w:pPr>
        <w:pBdr>
          <w:top w:val="none" w:color="auto" w:sz="0" w:space="0"/>
          <w:left w:val="none" w:color="auto" w:sz="0" w:space="0"/>
          <w:bottom w:val="none" w:color="auto" w:sz="0" w:space="0"/>
          <w:right w:val="none" w:color="auto" w:sz="0" w:space="0"/>
          <w:between w:val="none" w:color="auto" w:sz="0" w:space="0"/>
        </w:pBdr>
        <w:rPr>
          <w:color w:val="000000"/>
          <w:sz w:val="28"/>
          <w:szCs w:val="28"/>
        </w:rPr>
      </w:pPr>
    </w:p>
    <w:p w14:paraId="00000262">
      <w:pPr>
        <w:pBdr>
          <w:top w:val="none" w:color="auto" w:sz="0" w:space="0"/>
          <w:left w:val="none" w:color="auto" w:sz="0" w:space="0"/>
          <w:bottom w:val="none" w:color="auto" w:sz="0" w:space="0"/>
          <w:right w:val="none" w:color="auto" w:sz="0" w:space="0"/>
          <w:between w:val="none" w:color="auto" w:sz="0" w:space="0"/>
        </w:pBdr>
        <w:rPr>
          <w:color w:val="000000"/>
          <w:sz w:val="28"/>
          <w:szCs w:val="28"/>
        </w:rPr>
      </w:pPr>
    </w:p>
    <w:p w14:paraId="00000263">
      <w:pPr>
        <w:pBdr>
          <w:top w:val="none" w:color="auto" w:sz="0" w:space="0"/>
          <w:left w:val="none" w:color="auto" w:sz="0" w:space="0"/>
          <w:bottom w:val="none" w:color="auto" w:sz="0" w:space="0"/>
          <w:right w:val="none" w:color="auto" w:sz="0" w:space="0"/>
          <w:between w:val="none" w:color="auto" w:sz="0" w:space="0"/>
        </w:pBdr>
        <w:rPr>
          <w:color w:val="000000"/>
          <w:sz w:val="28"/>
          <w:szCs w:val="28"/>
        </w:rPr>
      </w:pPr>
    </w:p>
    <w:p w14:paraId="00000264">
      <w:pPr>
        <w:pBdr>
          <w:top w:val="none" w:color="auto" w:sz="0" w:space="0"/>
          <w:left w:val="none" w:color="auto" w:sz="0" w:space="0"/>
          <w:bottom w:val="none" w:color="auto" w:sz="0" w:space="0"/>
          <w:right w:val="none" w:color="auto" w:sz="0" w:space="0"/>
          <w:between w:val="none" w:color="auto" w:sz="0" w:space="0"/>
        </w:pBdr>
        <w:rPr>
          <w:color w:val="000000"/>
          <w:sz w:val="28"/>
          <w:szCs w:val="28"/>
        </w:rPr>
      </w:pPr>
    </w:p>
    <w:p w14:paraId="00000265">
      <w:pPr>
        <w:pStyle w:val="2"/>
        <w:numPr>
          <w:ilvl w:val="0"/>
          <w:numId w:val="60"/>
        </w:numPr>
        <w:ind w:left="360" w:hanging="360"/>
      </w:pPr>
      <w:r>
        <w:rPr>
          <w:rtl w:val="0"/>
        </w:rPr>
        <w:t>Test Cases</w:t>
      </w:r>
    </w:p>
    <w:p w14:paraId="00000266"/>
    <w:p w14:paraId="00000267">
      <w:bookmarkStart w:id="3" w:name="_1fob9te" w:colFirst="0" w:colLast="0"/>
      <w:bookmarkEnd w:id="3"/>
      <w:r>
        <w:drawing>
          <wp:inline distT="0" distB="0" distL="114300" distR="114300">
            <wp:extent cx="6390005" cy="4093845"/>
            <wp:effectExtent l="0" t="0" r="0" b="0"/>
            <wp:docPr id="51" name="image56.png"/>
            <wp:cNvGraphicFramePr/>
            <a:graphic xmlns:a="http://schemas.openxmlformats.org/drawingml/2006/main">
              <a:graphicData uri="http://schemas.openxmlformats.org/drawingml/2006/picture">
                <pic:pic xmlns:pic="http://schemas.openxmlformats.org/drawingml/2006/picture">
                  <pic:nvPicPr>
                    <pic:cNvPr id="51" name="image56.png"/>
                    <pic:cNvPicPr preferRelativeResize="0"/>
                  </pic:nvPicPr>
                  <pic:blipFill>
                    <a:blip r:embed="rId17"/>
                    <a:srcRect/>
                    <a:stretch>
                      <a:fillRect/>
                    </a:stretch>
                  </pic:blipFill>
                  <pic:spPr>
                    <a:xfrm>
                      <a:off x="0" y="0"/>
                      <a:ext cx="6390005" cy="4093845"/>
                    </a:xfrm>
                    <a:prstGeom prst="rect">
                      <a:avLst/>
                    </a:prstGeom>
                  </pic:spPr>
                </pic:pic>
              </a:graphicData>
            </a:graphic>
          </wp:inline>
        </w:drawing>
      </w:r>
    </w:p>
    <w:p w14:paraId="00000268"/>
    <w:p w14:paraId="00000269"/>
    <w:p w14:paraId="0000026A"/>
    <w:p w14:paraId="0000026B"/>
    <w:p w14:paraId="0000026C"/>
    <w:p w14:paraId="0000026D"/>
    <w:p w14:paraId="0000026E"/>
    <w:p w14:paraId="0000026F"/>
    <w:p w14:paraId="00000270"/>
    <w:p w14:paraId="00000271"/>
    <w:p w14:paraId="00000272"/>
    <w:p w14:paraId="00000273"/>
    <w:p w14:paraId="00000274">
      <w:pPr>
        <w:pStyle w:val="4"/>
        <w:numPr>
          <w:ilvl w:val="0"/>
          <w:numId w:val="60"/>
        </w:numPr>
        <w:ind w:left="360" w:hanging="360"/>
        <w:rPr>
          <w:sz w:val="32"/>
          <w:szCs w:val="32"/>
        </w:rPr>
      </w:pPr>
      <w:r>
        <w:rPr>
          <w:sz w:val="32"/>
          <w:szCs w:val="32"/>
          <w:rtl w:val="0"/>
        </w:rPr>
        <w:t>Use Case 4: View Progress</w:t>
      </w:r>
    </w:p>
    <w:p w14:paraId="00000275">
      <w:pPr>
        <w:pStyle w:val="2"/>
        <w:numPr>
          <w:ilvl w:val="0"/>
          <w:numId w:val="61"/>
        </w:numPr>
        <w:ind w:left="360" w:hanging="360"/>
      </w:pPr>
      <w:r>
        <w:rPr>
          <w:rtl w:val="0"/>
        </w:rPr>
        <w:t>Description</w:t>
      </w:r>
    </w:p>
    <w:p w14:paraId="00000276">
      <w:pPr>
        <w:numPr>
          <w:ilvl w:val="0"/>
          <w:numId w:val="62"/>
        </w:numPr>
        <w:spacing w:before="280" w:after="0" w:line="240" w:lineRule="auto"/>
        <w:ind w:left="644" w:hanging="360"/>
      </w:pPr>
      <w:r>
        <w:rPr>
          <w:b/>
          <w:sz w:val="32"/>
          <w:szCs w:val="32"/>
          <w:rtl w:val="0"/>
        </w:rPr>
        <w:t>Use Case</w:t>
      </w:r>
      <w:r>
        <w:rPr>
          <w:sz w:val="32"/>
          <w:szCs w:val="32"/>
          <w:rtl w:val="0"/>
        </w:rPr>
        <w:t>:</w:t>
      </w:r>
      <w:r>
        <w:rPr>
          <w:rtl w:val="0"/>
        </w:rPr>
        <w:t xml:space="preserve"> </w:t>
      </w:r>
      <w:r>
        <w:rPr>
          <w:sz w:val="32"/>
          <w:szCs w:val="32"/>
          <w:rtl w:val="0"/>
        </w:rPr>
        <w:t xml:space="preserve">View Progress </w:t>
      </w:r>
    </w:p>
    <w:p w14:paraId="00000277">
      <w:pPr>
        <w:numPr>
          <w:ilvl w:val="0"/>
          <w:numId w:val="62"/>
        </w:numPr>
        <w:spacing w:after="0" w:line="240" w:lineRule="auto"/>
        <w:ind w:left="644" w:hanging="360"/>
      </w:pPr>
      <w:r>
        <w:rPr>
          <w:b/>
          <w:sz w:val="32"/>
          <w:szCs w:val="32"/>
          <w:rtl w:val="0"/>
        </w:rPr>
        <w:t>Actors</w:t>
      </w:r>
      <w:r>
        <w:rPr>
          <w:sz w:val="32"/>
          <w:szCs w:val="32"/>
          <w:rtl w:val="0"/>
        </w:rPr>
        <w:t>: User</w:t>
      </w:r>
    </w:p>
    <w:p w14:paraId="00000278">
      <w:pPr>
        <w:numPr>
          <w:ilvl w:val="0"/>
          <w:numId w:val="62"/>
        </w:numPr>
        <w:spacing w:after="0" w:line="240" w:lineRule="auto"/>
        <w:ind w:left="644" w:hanging="360"/>
      </w:pPr>
      <w:r>
        <w:rPr>
          <w:b/>
          <w:sz w:val="32"/>
          <w:szCs w:val="32"/>
          <w:rtl w:val="0"/>
        </w:rPr>
        <w:t>Type</w:t>
      </w:r>
      <w:r>
        <w:rPr>
          <w:sz w:val="32"/>
          <w:szCs w:val="32"/>
          <w:rtl w:val="0"/>
        </w:rPr>
        <w:t>: Primary and Essential</w:t>
      </w:r>
    </w:p>
    <w:p w14:paraId="00000279">
      <w:pPr>
        <w:numPr>
          <w:ilvl w:val="0"/>
          <w:numId w:val="62"/>
        </w:numPr>
        <w:spacing w:after="0" w:line="240" w:lineRule="auto"/>
        <w:ind w:left="644" w:hanging="360"/>
      </w:pPr>
      <w:r>
        <w:rPr>
          <w:b/>
          <w:sz w:val="32"/>
          <w:szCs w:val="32"/>
          <w:rtl w:val="0"/>
        </w:rPr>
        <w:t>Description</w:t>
      </w:r>
      <w:r>
        <w:rPr>
          <w:sz w:val="32"/>
          <w:szCs w:val="32"/>
          <w:rtl w:val="0"/>
        </w:rPr>
        <w:t>:</w:t>
      </w:r>
    </w:p>
    <w:p w14:paraId="0000027A">
      <w:pPr>
        <w:numPr>
          <w:ilvl w:val="1"/>
          <w:numId w:val="62"/>
        </w:numPr>
        <w:spacing w:after="0" w:line="240" w:lineRule="auto"/>
        <w:ind w:left="1364" w:hanging="360"/>
        <w:rPr>
          <w:sz w:val="32"/>
          <w:szCs w:val="32"/>
        </w:rPr>
      </w:pPr>
      <w:r>
        <w:rPr>
          <w:sz w:val="32"/>
          <w:szCs w:val="32"/>
          <w:rtl w:val="0"/>
        </w:rPr>
        <w:t xml:space="preserve"> The user selects "View Progress" from the app menu.</w:t>
      </w:r>
    </w:p>
    <w:p w14:paraId="0000027B">
      <w:pPr>
        <w:numPr>
          <w:ilvl w:val="1"/>
          <w:numId w:val="62"/>
        </w:numPr>
        <w:spacing w:after="0" w:line="240" w:lineRule="auto"/>
        <w:ind w:left="1364" w:hanging="360"/>
        <w:rPr>
          <w:sz w:val="32"/>
          <w:szCs w:val="32"/>
        </w:rPr>
      </w:pPr>
      <w:r>
        <w:rPr>
          <w:sz w:val="32"/>
          <w:szCs w:val="32"/>
          <w:rtl w:val="0"/>
        </w:rPr>
        <w:t>The system retrieves activity data, including exercise logs, calorie intake, water intake, and progress toward goals.</w:t>
      </w:r>
    </w:p>
    <w:p w14:paraId="0000027C">
      <w:pPr>
        <w:numPr>
          <w:ilvl w:val="1"/>
          <w:numId w:val="62"/>
        </w:numPr>
        <w:spacing w:after="0" w:line="240" w:lineRule="auto"/>
        <w:ind w:left="1364" w:hanging="360"/>
        <w:rPr>
          <w:sz w:val="32"/>
          <w:szCs w:val="32"/>
        </w:rPr>
      </w:pPr>
      <w:r>
        <w:rPr>
          <w:sz w:val="32"/>
          <w:szCs w:val="32"/>
          <w:rtl w:val="0"/>
        </w:rPr>
        <w:t>The system displays a visual summary of the user’s progress, such as charts or visual indicators.</w:t>
      </w:r>
    </w:p>
    <w:p w14:paraId="0000027D">
      <w:pPr>
        <w:numPr>
          <w:ilvl w:val="1"/>
          <w:numId w:val="62"/>
        </w:numPr>
        <w:spacing w:after="0" w:line="240" w:lineRule="auto"/>
        <w:ind w:left="1364" w:hanging="360"/>
        <w:rPr>
          <w:sz w:val="32"/>
          <w:szCs w:val="32"/>
        </w:rPr>
      </w:pPr>
      <w:r>
        <w:rPr>
          <w:sz w:val="32"/>
          <w:szCs w:val="32"/>
          <w:rtl w:val="0"/>
        </w:rPr>
        <w:t>The user views metrics on calories burned, exercise minutes, daily water consumption, and health goal progress.</w:t>
      </w:r>
    </w:p>
    <w:p w14:paraId="0000027E">
      <w:pPr>
        <w:numPr>
          <w:ilvl w:val="0"/>
          <w:numId w:val="62"/>
        </w:numPr>
        <w:spacing w:after="0" w:line="240" w:lineRule="auto"/>
        <w:ind w:left="644" w:hanging="360"/>
      </w:pPr>
      <w:r>
        <w:rPr>
          <w:b/>
          <w:sz w:val="32"/>
          <w:szCs w:val="32"/>
          <w:rtl w:val="0"/>
        </w:rPr>
        <w:t>Cross Ref</w:t>
      </w:r>
      <w:r>
        <w:rPr>
          <w:sz w:val="32"/>
          <w:szCs w:val="32"/>
          <w:rtl w:val="0"/>
        </w:rPr>
        <w:t xml:space="preserve">: session booking , meal plan </w:t>
      </w:r>
    </w:p>
    <w:p w14:paraId="0000027F">
      <w:pPr>
        <w:numPr>
          <w:ilvl w:val="0"/>
          <w:numId w:val="62"/>
        </w:numPr>
        <w:spacing w:after="0" w:line="240" w:lineRule="auto"/>
        <w:ind w:left="644" w:hanging="360"/>
      </w:pPr>
      <w:r>
        <w:rPr>
          <w:b/>
          <w:sz w:val="32"/>
          <w:szCs w:val="32"/>
          <w:rtl w:val="0"/>
        </w:rPr>
        <w:t>Preconditions</w:t>
      </w:r>
      <w:r>
        <w:rPr>
          <w:sz w:val="32"/>
          <w:szCs w:val="32"/>
          <w:rtl w:val="0"/>
        </w:rPr>
        <w:t>: The user must be logged in and have some logged activity data.</w:t>
      </w:r>
    </w:p>
    <w:p w14:paraId="00000280">
      <w:pPr>
        <w:numPr>
          <w:ilvl w:val="0"/>
          <w:numId w:val="62"/>
        </w:numPr>
        <w:spacing w:after="0" w:line="240" w:lineRule="auto"/>
        <w:ind w:left="644" w:hanging="360"/>
      </w:pPr>
      <w:r>
        <w:rPr>
          <w:b/>
          <w:sz w:val="32"/>
          <w:szCs w:val="32"/>
          <w:rtl w:val="0"/>
        </w:rPr>
        <w:t>Postconditions</w:t>
      </w:r>
      <w:r>
        <w:rPr>
          <w:sz w:val="32"/>
          <w:szCs w:val="32"/>
          <w:rtl w:val="0"/>
        </w:rPr>
        <w:t>: The system displays a visual representation of the user’s progress with real-time updates.</w:t>
      </w:r>
    </w:p>
    <w:p w14:paraId="00000281">
      <w:pPr>
        <w:numPr>
          <w:ilvl w:val="0"/>
          <w:numId w:val="62"/>
        </w:numPr>
        <w:spacing w:after="280" w:line="240" w:lineRule="auto"/>
        <w:ind w:left="644" w:hanging="360"/>
      </w:pPr>
      <w:r>
        <w:rPr>
          <w:b/>
          <w:sz w:val="32"/>
          <w:szCs w:val="32"/>
          <w:rtl w:val="0"/>
        </w:rPr>
        <w:t>Alternate Scenarios</w:t>
      </w:r>
      <w:r>
        <w:rPr>
          <w:sz w:val="32"/>
          <w:szCs w:val="32"/>
          <w:rtl w:val="0"/>
        </w:rPr>
        <w:t>:</w:t>
      </w:r>
    </w:p>
    <w:p w14:paraId="00000282">
      <w:pPr>
        <w:numPr>
          <w:ilvl w:val="1"/>
          <w:numId w:val="62"/>
        </w:numPr>
        <w:spacing w:after="280" w:line="240" w:lineRule="auto"/>
        <w:ind w:left="1364" w:hanging="360"/>
        <w:rPr>
          <w:sz w:val="28"/>
          <w:szCs w:val="28"/>
        </w:rPr>
      </w:pPr>
      <w:r>
        <w:rPr>
          <w:b/>
          <w:sz w:val="28"/>
          <w:szCs w:val="28"/>
          <w:rtl w:val="0"/>
        </w:rPr>
        <w:t>AF1</w:t>
      </w:r>
      <w:r>
        <w:rPr>
          <w:sz w:val="28"/>
          <w:szCs w:val="28"/>
          <w:rtl w:val="0"/>
        </w:rPr>
        <w:t>: If insufficient data is available, the system encourages the user to log more activities.</w:t>
      </w:r>
    </w:p>
    <w:p w14:paraId="00000283">
      <w:pPr>
        <w:numPr>
          <w:ilvl w:val="1"/>
          <w:numId w:val="62"/>
        </w:numPr>
        <w:spacing w:after="280" w:line="240" w:lineRule="auto"/>
        <w:ind w:left="1364" w:hanging="360"/>
        <w:rPr>
          <w:sz w:val="28"/>
          <w:szCs w:val="28"/>
        </w:rPr>
      </w:pPr>
      <w:r>
        <w:rPr>
          <w:b/>
          <w:sz w:val="28"/>
          <w:szCs w:val="28"/>
          <w:rtl w:val="0"/>
        </w:rPr>
        <w:t>AF2</w:t>
      </w:r>
      <w:r>
        <w:rPr>
          <w:sz w:val="28"/>
          <w:szCs w:val="28"/>
          <w:rtl w:val="0"/>
        </w:rPr>
        <w:t>: If the user achieves a milestone, the system displays a congratulatory message.</w:t>
      </w:r>
    </w:p>
    <w:p w14:paraId="00000284">
      <w:pPr>
        <w:spacing w:before="280" w:after="280" w:line="240" w:lineRule="auto"/>
        <w:rPr>
          <w:sz w:val="20"/>
          <w:szCs w:val="20"/>
        </w:rPr>
      </w:pPr>
    </w:p>
    <w:p w14:paraId="00000285">
      <w:pPr>
        <w:spacing w:before="280" w:after="280" w:line="240" w:lineRule="auto"/>
        <w:rPr>
          <w:sz w:val="20"/>
          <w:szCs w:val="20"/>
        </w:rPr>
      </w:pPr>
    </w:p>
    <w:p w14:paraId="00000286">
      <w:pPr>
        <w:spacing w:before="280" w:after="280" w:line="240" w:lineRule="auto"/>
        <w:rPr>
          <w:sz w:val="20"/>
          <w:szCs w:val="20"/>
        </w:rPr>
      </w:pPr>
    </w:p>
    <w:p w14:paraId="00000287">
      <w:pPr>
        <w:spacing w:before="280" w:after="280" w:line="240" w:lineRule="auto"/>
        <w:rPr>
          <w:sz w:val="20"/>
          <w:szCs w:val="20"/>
        </w:rPr>
      </w:pPr>
    </w:p>
    <w:p w14:paraId="00000288">
      <w:pPr>
        <w:pStyle w:val="5"/>
        <w:numPr>
          <w:ilvl w:val="0"/>
          <w:numId w:val="61"/>
        </w:numPr>
        <w:ind w:left="360" w:hanging="360"/>
        <w:rPr>
          <w:i w:val="0"/>
          <w:sz w:val="32"/>
          <w:szCs w:val="32"/>
        </w:rPr>
      </w:pPr>
      <w:r>
        <w:rPr>
          <w:i w:val="0"/>
          <w:sz w:val="32"/>
          <w:szCs w:val="32"/>
          <w:rtl w:val="0"/>
        </w:rPr>
        <w:t>Interaction Scenario</w:t>
      </w:r>
    </w:p>
    <w:p w14:paraId="00000289"/>
    <w:tbl>
      <w:tblPr>
        <w:tblStyle w:val="19"/>
        <w:tblW w:w="8630" w:type="dxa"/>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108" w:type="dxa"/>
          <w:bottom w:w="0" w:type="dxa"/>
          <w:right w:w="108" w:type="dxa"/>
        </w:tblCellMar>
      </w:tblPr>
      <w:tblGrid>
        <w:gridCol w:w="4315"/>
        <w:gridCol w:w="4315"/>
      </w:tblGrid>
      <w:tr w14:paraId="558C2C78">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p w14:paraId="0000028A">
            <w:pPr>
              <w:spacing w:after="0" w:line="240" w:lineRule="auto"/>
              <w:jc w:val="center"/>
              <w:rPr>
                <w:sz w:val="28"/>
                <w:szCs w:val="28"/>
              </w:rPr>
            </w:pPr>
            <w:r>
              <w:rPr>
                <w:b/>
                <w:sz w:val="28"/>
                <w:szCs w:val="28"/>
                <w:rtl w:val="0"/>
              </w:rPr>
              <w:t>Actor Intention</w:t>
            </w:r>
          </w:p>
        </w:tc>
        <w:tc>
          <w:p w14:paraId="0000028B">
            <w:pPr>
              <w:spacing w:after="0" w:line="240" w:lineRule="auto"/>
              <w:jc w:val="center"/>
              <w:rPr>
                <w:b/>
                <w:sz w:val="28"/>
                <w:szCs w:val="28"/>
              </w:rPr>
            </w:pPr>
            <w:r>
              <w:rPr>
                <w:b/>
                <w:sz w:val="28"/>
                <w:szCs w:val="28"/>
                <w:rtl w:val="0"/>
              </w:rPr>
              <w:t>System Responsibility</w:t>
            </w:r>
          </w:p>
        </w:tc>
      </w:tr>
      <w:tr w14:paraId="29AD800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p w14:paraId="000002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sz w:val="28"/>
                <w:szCs w:val="28"/>
              </w:rPr>
            </w:pPr>
          </w:p>
          <w:tbl>
            <w:tblPr>
              <w:tblStyle w:val="20"/>
              <w:tblW w:w="4133" w:type="dxa"/>
              <w:tblInd w:w="0" w:type="dxa"/>
              <w:tblLayout w:type="fixed"/>
              <w:tblCellMar>
                <w:top w:w="15" w:type="dxa"/>
                <w:left w:w="15" w:type="dxa"/>
                <w:bottom w:w="15" w:type="dxa"/>
                <w:right w:w="15" w:type="dxa"/>
              </w:tblCellMar>
            </w:tblPr>
            <w:tblGrid>
              <w:gridCol w:w="4133"/>
            </w:tblGrid>
            <w:tr w14:paraId="6CE466E2">
              <w:tblPrEx>
                <w:tblCellMar>
                  <w:top w:w="15" w:type="dxa"/>
                  <w:left w:w="15" w:type="dxa"/>
                  <w:bottom w:w="15" w:type="dxa"/>
                  <w:right w:w="15" w:type="dxa"/>
                </w:tblCellMar>
              </w:tblPrEx>
              <w:tc>
                <w:tcPr>
                  <w:vAlign w:val="center"/>
                </w:tcPr>
                <w:p w14:paraId="0000028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 The user opens the "View Progress" section.</w:t>
                  </w:r>
                </w:p>
                <w:p w14:paraId="0000028E">
                  <w:pPr>
                    <w:spacing w:after="0" w:line="240" w:lineRule="auto"/>
                    <w:rPr>
                      <w:rFonts w:ascii="Times New Roman" w:hAnsi="Times New Roman" w:eastAsia="Times New Roman" w:cs="Times New Roman"/>
                      <w:sz w:val="24"/>
                      <w:szCs w:val="24"/>
                    </w:rPr>
                  </w:pPr>
                </w:p>
              </w:tc>
            </w:tr>
            <w:tr w14:paraId="2E8B2F4B">
              <w:tblPrEx>
                <w:tblCellMar>
                  <w:top w:w="15" w:type="dxa"/>
                  <w:left w:w="15" w:type="dxa"/>
                  <w:bottom w:w="15" w:type="dxa"/>
                  <w:right w:w="15" w:type="dxa"/>
                </w:tblCellMar>
              </w:tblPrEx>
              <w:tc>
                <w:tcPr>
                  <w:vAlign w:val="center"/>
                </w:tcPr>
                <w:p w14:paraId="0000028F">
                  <w:pPr>
                    <w:spacing w:after="0" w:line="240" w:lineRule="auto"/>
                    <w:rPr>
                      <w:rFonts w:ascii="Times New Roman" w:hAnsi="Times New Roman" w:eastAsia="Times New Roman" w:cs="Times New Roman"/>
                      <w:sz w:val="24"/>
                      <w:szCs w:val="24"/>
                    </w:rPr>
                  </w:pPr>
                </w:p>
              </w:tc>
            </w:tr>
          </w:tbl>
          <w:p w14:paraId="0000029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bl>
            <w:tblPr>
              <w:tblStyle w:val="21"/>
              <w:tblW w:w="3849" w:type="dxa"/>
              <w:tblInd w:w="0" w:type="dxa"/>
              <w:tblLayout w:type="fixed"/>
              <w:tblCellMar>
                <w:top w:w="15" w:type="dxa"/>
                <w:left w:w="15" w:type="dxa"/>
                <w:bottom w:w="15" w:type="dxa"/>
                <w:right w:w="15" w:type="dxa"/>
              </w:tblCellMar>
            </w:tblPr>
            <w:tblGrid>
              <w:gridCol w:w="3849"/>
            </w:tblGrid>
            <w:tr w14:paraId="78F976F0">
              <w:tblPrEx>
                <w:tblCellMar>
                  <w:top w:w="15" w:type="dxa"/>
                  <w:left w:w="15" w:type="dxa"/>
                  <w:bottom w:w="15" w:type="dxa"/>
                  <w:right w:w="15" w:type="dxa"/>
                </w:tblCellMar>
              </w:tblPrEx>
              <w:tc>
                <w:tcPr>
                  <w:vAlign w:val="center"/>
                </w:tcPr>
                <w:p w14:paraId="0000029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 The user views detailed metrics for their health goals.</w:t>
                  </w:r>
                </w:p>
              </w:tc>
            </w:tr>
            <w:tr w14:paraId="42BF31E9">
              <w:tblPrEx>
                <w:tblCellMar>
                  <w:top w:w="15" w:type="dxa"/>
                  <w:left w:w="15" w:type="dxa"/>
                  <w:bottom w:w="15" w:type="dxa"/>
                  <w:right w:w="15" w:type="dxa"/>
                </w:tblCellMar>
              </w:tblPrEx>
              <w:tc>
                <w:tcPr>
                  <w:vAlign w:val="center"/>
                </w:tcPr>
                <w:p w14:paraId="00000292">
                  <w:pPr>
                    <w:spacing w:after="0" w:line="240" w:lineRule="auto"/>
                    <w:rPr>
                      <w:rFonts w:ascii="Times New Roman" w:hAnsi="Times New Roman" w:eastAsia="Times New Roman" w:cs="Times New Roman"/>
                      <w:sz w:val="24"/>
                      <w:szCs w:val="24"/>
                    </w:rPr>
                  </w:pPr>
                </w:p>
              </w:tc>
            </w:tr>
            <w:tr w14:paraId="646D0741">
              <w:tblPrEx>
                <w:tblCellMar>
                  <w:top w:w="15" w:type="dxa"/>
                  <w:left w:w="15" w:type="dxa"/>
                  <w:bottom w:w="15" w:type="dxa"/>
                  <w:right w:w="15" w:type="dxa"/>
                </w:tblCellMar>
              </w:tblPrEx>
              <w:tc>
                <w:tcPr>
                  <w:vAlign w:val="center"/>
                </w:tcPr>
                <w:p w14:paraId="00000293">
                  <w:pPr>
                    <w:spacing w:after="0" w:line="240" w:lineRule="auto"/>
                    <w:rPr>
                      <w:rFonts w:ascii="Times New Roman" w:hAnsi="Times New Roman" w:eastAsia="Times New Roman" w:cs="Times New Roman"/>
                      <w:sz w:val="24"/>
                      <w:szCs w:val="24"/>
                    </w:rPr>
                  </w:pPr>
                </w:p>
              </w:tc>
            </w:tr>
            <w:tr w14:paraId="792926B2">
              <w:tblPrEx>
                <w:tblCellMar>
                  <w:top w:w="15" w:type="dxa"/>
                  <w:left w:w="15" w:type="dxa"/>
                  <w:bottom w:w="15" w:type="dxa"/>
                  <w:right w:w="15" w:type="dxa"/>
                </w:tblCellMar>
              </w:tblPrEx>
              <w:tc>
                <w:tcPr>
                  <w:vAlign w:val="center"/>
                </w:tcPr>
                <w:p w14:paraId="00000294">
                  <w:pPr>
                    <w:spacing w:after="0" w:line="240" w:lineRule="auto"/>
                    <w:rPr>
                      <w:rFonts w:ascii="Times New Roman" w:hAnsi="Times New Roman" w:eastAsia="Times New Roman" w:cs="Times New Roman"/>
                      <w:sz w:val="24"/>
                      <w:szCs w:val="24"/>
                    </w:rPr>
                  </w:pPr>
                </w:p>
              </w:tc>
            </w:tr>
          </w:tbl>
          <w:p w14:paraId="000002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bl>
            <w:tblPr>
              <w:tblStyle w:val="22"/>
              <w:tblW w:w="4113" w:type="dxa"/>
              <w:tblInd w:w="0" w:type="dxa"/>
              <w:tblLayout w:type="fixed"/>
              <w:tblCellMar>
                <w:top w:w="15" w:type="dxa"/>
                <w:left w:w="15" w:type="dxa"/>
                <w:bottom w:w="15" w:type="dxa"/>
                <w:right w:w="15" w:type="dxa"/>
              </w:tblCellMar>
            </w:tblPr>
            <w:tblGrid>
              <w:gridCol w:w="4018"/>
              <w:gridCol w:w="95"/>
            </w:tblGrid>
            <w:tr w14:paraId="184E5270">
              <w:tblPrEx>
                <w:tblCellMar>
                  <w:top w:w="15" w:type="dxa"/>
                  <w:left w:w="15" w:type="dxa"/>
                  <w:bottom w:w="15" w:type="dxa"/>
                  <w:right w:w="15" w:type="dxa"/>
                </w:tblCellMar>
              </w:tblPrEx>
              <w:tc>
                <w:tcPr>
                  <w:vAlign w:val="center"/>
                </w:tcPr>
                <w:p w14:paraId="0000029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5. The user closes or navigates away from "View Progress".</w:t>
                  </w:r>
                </w:p>
              </w:tc>
              <w:tc>
                <w:tcPr>
                  <w:vAlign w:val="center"/>
                </w:tcPr>
                <w:p w14:paraId="00000297">
                  <w:pPr>
                    <w:spacing w:after="0" w:line="240" w:lineRule="auto"/>
                    <w:rPr>
                      <w:rFonts w:ascii="Times New Roman" w:hAnsi="Times New Roman" w:eastAsia="Times New Roman" w:cs="Times New Roman"/>
                      <w:sz w:val="24"/>
                      <w:szCs w:val="24"/>
                    </w:rPr>
                  </w:pPr>
                </w:p>
              </w:tc>
            </w:tr>
          </w:tbl>
          <w:p w14:paraId="00000298">
            <w:pPr>
              <w:spacing w:after="0" w:line="240" w:lineRule="auto"/>
              <w:jc w:val="center"/>
              <w:rPr>
                <w:b/>
                <w:sz w:val="28"/>
                <w:szCs w:val="28"/>
              </w:rPr>
            </w:pPr>
          </w:p>
        </w:tc>
        <w:tc>
          <w:p w14:paraId="00000299">
            <w:pPr>
              <w:keepNext w:val="0"/>
              <w:keepLines w:val="0"/>
              <w:pageBreakBefore w:val="0"/>
              <w:widowControl/>
              <w:numPr>
                <w:ilvl w:val="0"/>
                <w:numId w:val="5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ascii="Times New Roman" w:hAnsi="Times New Roman" w:eastAsia="Times New Roman" w:cs="Times New Roman"/>
                <w:b w:val="0"/>
                <w:i w:val="0"/>
                <w:smallCaps w:val="0"/>
                <w:strike w:val="0"/>
                <w:color w:val="000000"/>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The system retrieves and displays the user’s activity data, including exercise logs, calorie intake, and water intake.</w:t>
            </w:r>
          </w:p>
          <w:p w14:paraId="0000029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29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29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36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29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4.The system displays a visual summary of progress, such as charts or indicators for calories, water, and goals</w:t>
            </w:r>
          </w:p>
          <w:p w14:paraId="0000029E">
            <w:pPr>
              <w:spacing w:after="0" w:line="240" w:lineRule="auto"/>
              <w:rPr>
                <w:b/>
                <w:sz w:val="28"/>
                <w:szCs w:val="28"/>
              </w:rPr>
            </w:pPr>
          </w:p>
          <w:p w14:paraId="0000029F">
            <w:pPr>
              <w:spacing w:after="0" w:line="240" w:lineRule="auto"/>
              <w:rPr>
                <w:b/>
                <w:sz w:val="28"/>
                <w:szCs w:val="28"/>
              </w:rPr>
            </w:pPr>
          </w:p>
          <w:p w14:paraId="000002A0">
            <w:pPr>
              <w:spacing w:after="0" w:line="240" w:lineRule="auto"/>
              <w:rPr>
                <w:b/>
                <w:sz w:val="28"/>
                <w:szCs w:val="28"/>
              </w:rPr>
            </w:pPr>
            <w:r>
              <w:rPr>
                <w:rFonts w:ascii="Times New Roman" w:hAnsi="Times New Roman" w:eastAsia="Times New Roman" w:cs="Times New Roman"/>
                <w:sz w:val="24"/>
                <w:szCs w:val="24"/>
                <w:rtl w:val="0"/>
              </w:rPr>
              <w:t>6. The system saves the user’s view preferences and returns to the main screen.</w:t>
            </w:r>
          </w:p>
        </w:tc>
      </w:tr>
    </w:tbl>
    <w:p w14:paraId="000002A1"/>
    <w:p w14:paraId="000002A2"/>
    <w:p w14:paraId="000002A3"/>
    <w:p w14:paraId="000002A4"/>
    <w:p w14:paraId="000002A5"/>
    <w:p w14:paraId="000002A6"/>
    <w:p w14:paraId="000002A7"/>
    <w:p w14:paraId="000002A8"/>
    <w:p w14:paraId="000002A9"/>
    <w:p w14:paraId="000002AA"/>
    <w:p w14:paraId="000002AB"/>
    <w:p w14:paraId="000002AC"/>
    <w:p w14:paraId="000002AD"/>
    <w:p w14:paraId="000002AE"/>
    <w:p w14:paraId="000002B1"/>
    <w:p w14:paraId="000002B2">
      <w:pPr>
        <w:pStyle w:val="2"/>
        <w:numPr>
          <w:ilvl w:val="0"/>
          <w:numId w:val="29"/>
        </w:numPr>
        <w:ind w:left="360" w:hanging="360"/>
      </w:pPr>
      <w:r>
        <w:rPr>
          <w:rtl w:val="0"/>
        </w:rPr>
        <w:t xml:space="preserve">Test requirements: </w:t>
      </w:r>
    </w:p>
    <w:p w14:paraId="000002B3">
      <w:pPr>
        <w:pBdr>
          <w:top w:val="none" w:color="auto" w:sz="0" w:space="0"/>
          <w:left w:val="none" w:color="auto" w:sz="0" w:space="0"/>
          <w:bottom w:val="none" w:color="auto" w:sz="0" w:space="0"/>
          <w:right w:val="none" w:color="auto" w:sz="0" w:space="0"/>
          <w:between w:val="none" w:color="auto" w:sz="0" w:space="0"/>
        </w:pBdr>
        <w:spacing w:after="0" w:line="240" w:lineRule="auto"/>
        <w:ind w:left="720" w:firstLine="0"/>
        <w:rPr>
          <w:rFonts w:ascii="Times New Roman" w:hAnsi="Times New Roman" w:eastAsia="Times New Roman" w:cs="Times New Roman"/>
          <w:color w:val="000000"/>
          <w:sz w:val="32"/>
          <w:szCs w:val="32"/>
        </w:rPr>
      </w:pPr>
    </w:p>
    <w:p w14:paraId="000002B4">
      <w:pPr>
        <w:ind w:firstLine="360"/>
        <w:rPr>
          <w:b/>
        </w:rPr>
      </w:pPr>
      <w:r>
        <w:rPr>
          <w:b/>
          <w:rtl w:val="0"/>
        </w:rPr>
        <w:t>5.1 Exercise Tracking</w:t>
      </w:r>
    </w:p>
    <w:p w14:paraId="000002B5">
      <w:pPr>
        <w:numPr>
          <w:ilvl w:val="0"/>
          <w:numId w:val="63"/>
        </w:numPr>
        <w:ind w:left="1080" w:hanging="360"/>
        <w:rPr>
          <w:b/>
        </w:rPr>
      </w:pPr>
      <w:r>
        <w:rPr>
          <w:b/>
          <w:rtl w:val="0"/>
        </w:rPr>
        <w:t>5.1.1 Validate that users can log their exercise details (e.g., duration, intensity, calories burned).</w:t>
      </w:r>
    </w:p>
    <w:p w14:paraId="000002B6">
      <w:pPr>
        <w:numPr>
          <w:ilvl w:val="0"/>
          <w:numId w:val="63"/>
        </w:numPr>
        <w:ind w:left="1080" w:hanging="360"/>
        <w:rPr>
          <w:b/>
        </w:rPr>
      </w:pPr>
      <w:r>
        <w:rPr>
          <w:b/>
          <w:rtl w:val="0"/>
        </w:rPr>
        <w:t>5.1.2 Validate that the system calculates and displays total calories burned after each workout session.</w:t>
      </w:r>
    </w:p>
    <w:p w14:paraId="000002B7">
      <w:pPr>
        <w:numPr>
          <w:ilvl w:val="0"/>
          <w:numId w:val="63"/>
        </w:numPr>
        <w:ind w:left="1080" w:hanging="360"/>
        <w:rPr>
          <w:b/>
        </w:rPr>
      </w:pPr>
      <w:r>
        <w:rPr>
          <w:b/>
          <w:rtl w:val="0"/>
        </w:rPr>
        <w:t>5.1.3 Validate that users can view a summary of their exercise history in the app.</w:t>
      </w:r>
    </w:p>
    <w:p w14:paraId="000002B8">
      <w:pPr>
        <w:ind w:firstLine="360"/>
        <w:rPr>
          <w:b/>
        </w:rPr>
      </w:pPr>
      <w:r>
        <w:rPr>
          <w:b/>
          <w:rtl w:val="0"/>
        </w:rPr>
        <w:t>5.2 Nutritional Intake Tracking</w:t>
      </w:r>
    </w:p>
    <w:p w14:paraId="000002B9">
      <w:pPr>
        <w:numPr>
          <w:ilvl w:val="0"/>
          <w:numId w:val="64"/>
        </w:numPr>
        <w:ind w:left="1080" w:hanging="360"/>
        <w:rPr>
          <w:b/>
        </w:rPr>
      </w:pPr>
      <w:r>
        <w:rPr>
          <w:b/>
          <w:rtl w:val="0"/>
        </w:rPr>
        <w:t>5.2.1 Validate that users can log their daily nutritional intake, including calories, proteins, fats, and carbohydrates.</w:t>
      </w:r>
    </w:p>
    <w:p w14:paraId="000002BA">
      <w:pPr>
        <w:numPr>
          <w:ilvl w:val="0"/>
          <w:numId w:val="64"/>
        </w:numPr>
        <w:ind w:left="1080" w:hanging="360"/>
        <w:rPr>
          <w:b/>
        </w:rPr>
      </w:pPr>
      <w:r>
        <w:rPr>
          <w:b/>
          <w:rtl w:val="0"/>
        </w:rPr>
        <w:t>5.2.2 Validate that the system calculates and displays total calorie consumption for the day.</w:t>
      </w:r>
    </w:p>
    <w:p w14:paraId="000002BB">
      <w:pPr>
        <w:numPr>
          <w:ilvl w:val="0"/>
          <w:numId w:val="64"/>
        </w:numPr>
        <w:ind w:left="1080" w:hanging="360"/>
        <w:rPr>
          <w:b/>
        </w:rPr>
      </w:pPr>
      <w:r>
        <w:rPr>
          <w:b/>
          <w:rtl w:val="0"/>
        </w:rPr>
        <w:t>5.2.3 Validate that users can view a history of their nutritional intake.</w:t>
      </w:r>
    </w:p>
    <w:p w14:paraId="000002BC">
      <w:pPr>
        <w:ind w:firstLine="360"/>
        <w:rPr>
          <w:b/>
        </w:rPr>
      </w:pPr>
      <w:r>
        <w:rPr>
          <w:b/>
          <w:rtl w:val="0"/>
        </w:rPr>
        <w:t>5.3 Water Consumption Tracking</w:t>
      </w:r>
    </w:p>
    <w:p w14:paraId="000002BD">
      <w:pPr>
        <w:numPr>
          <w:ilvl w:val="0"/>
          <w:numId w:val="65"/>
        </w:numPr>
        <w:ind w:left="1080" w:hanging="360"/>
        <w:rPr>
          <w:b/>
        </w:rPr>
      </w:pPr>
      <w:r>
        <w:rPr>
          <w:b/>
          <w:rtl w:val="0"/>
        </w:rPr>
        <w:t>5.3.1 Validate that users can log their daily water intake in the app.</w:t>
      </w:r>
    </w:p>
    <w:p w14:paraId="000002BE">
      <w:pPr>
        <w:numPr>
          <w:ilvl w:val="0"/>
          <w:numId w:val="65"/>
        </w:numPr>
        <w:ind w:left="1080" w:hanging="360"/>
        <w:rPr>
          <w:b/>
        </w:rPr>
      </w:pPr>
      <w:r>
        <w:rPr>
          <w:b/>
          <w:rtl w:val="0"/>
        </w:rPr>
        <w:t>5.3.2 Validate that the system displays the total water consumed by the user each day.</w:t>
      </w:r>
    </w:p>
    <w:p w14:paraId="000002BF">
      <w:pPr>
        <w:numPr>
          <w:ilvl w:val="0"/>
          <w:numId w:val="65"/>
        </w:numPr>
        <w:ind w:left="1080" w:hanging="360"/>
        <w:rPr>
          <w:b/>
        </w:rPr>
      </w:pPr>
      <w:r>
        <w:rPr>
          <w:b/>
          <w:rtl w:val="0"/>
        </w:rPr>
        <w:t>5.3.3 Validate that users can set a daily water intake goal and view progress toward that goal.</w:t>
      </w:r>
    </w:p>
    <w:p w14:paraId="000002C0">
      <w:pPr>
        <w:ind w:firstLine="360"/>
        <w:rPr>
          <w:b/>
        </w:rPr>
      </w:pPr>
      <w:r>
        <w:rPr>
          <w:b/>
          <w:rtl w:val="0"/>
        </w:rPr>
        <w:t>5.4 In-Body Measurements Tracking</w:t>
      </w:r>
    </w:p>
    <w:p w14:paraId="000002C1">
      <w:pPr>
        <w:numPr>
          <w:ilvl w:val="0"/>
          <w:numId w:val="66"/>
        </w:numPr>
        <w:ind w:left="1080" w:hanging="360"/>
        <w:rPr>
          <w:b/>
        </w:rPr>
      </w:pPr>
      <w:r>
        <w:rPr>
          <w:b/>
          <w:rtl w:val="0"/>
        </w:rPr>
        <w:t>5.4.1 Validate that users can log in-body measurements like weight, BMI, and body fat percentage.</w:t>
      </w:r>
    </w:p>
    <w:p w14:paraId="000002C2">
      <w:pPr>
        <w:numPr>
          <w:ilvl w:val="0"/>
          <w:numId w:val="66"/>
        </w:numPr>
        <w:ind w:left="1080" w:hanging="360"/>
        <w:rPr>
          <w:b/>
        </w:rPr>
      </w:pPr>
      <w:r>
        <w:rPr>
          <w:b/>
          <w:rtl w:val="0"/>
        </w:rPr>
        <w:t>5.4.2 Validate that the system calculates BMI based on user input and displays the result.</w:t>
      </w:r>
    </w:p>
    <w:p w14:paraId="000002C3">
      <w:pPr>
        <w:pBdr>
          <w:top w:val="none" w:color="auto" w:sz="0" w:space="0"/>
          <w:left w:val="none" w:color="auto" w:sz="0" w:space="0"/>
          <w:bottom w:val="none" w:color="auto" w:sz="0" w:space="0"/>
          <w:right w:val="none" w:color="auto" w:sz="0" w:space="0"/>
          <w:between w:val="none" w:color="auto" w:sz="0" w:space="0"/>
        </w:pBdr>
        <w:spacing w:after="0"/>
        <w:ind w:left="720" w:firstLine="360"/>
        <w:rPr>
          <w:rFonts w:ascii="Times New Roman" w:hAnsi="Times New Roman" w:eastAsia="Times New Roman" w:cs="Times New Roman"/>
          <w:color w:val="000000"/>
          <w:sz w:val="32"/>
          <w:szCs w:val="32"/>
        </w:rPr>
      </w:pPr>
      <w:r>
        <w:rPr>
          <w:b/>
          <w:rtl w:val="0"/>
        </w:rPr>
        <w:t>5.4.3 Validate that users can view historical data of their body measurements</w:t>
      </w:r>
    </w:p>
    <w:p w14:paraId="000002C4">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color w:val="000000"/>
          <w:sz w:val="32"/>
          <w:szCs w:val="32"/>
        </w:rPr>
      </w:pPr>
    </w:p>
    <w:p w14:paraId="000002C5">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color w:val="000000"/>
          <w:sz w:val="32"/>
          <w:szCs w:val="32"/>
        </w:rPr>
      </w:pPr>
    </w:p>
    <w:p w14:paraId="000002C6">
      <w:pPr>
        <w:rPr>
          <w:rFonts w:ascii="Times New Roman" w:hAnsi="Times New Roman" w:eastAsia="Times New Roman" w:cs="Times New Roman"/>
          <w:color w:val="000000"/>
          <w:sz w:val="32"/>
          <w:szCs w:val="32"/>
        </w:rPr>
      </w:pPr>
    </w:p>
    <w:p w14:paraId="000002C8">
      <w:pPr>
        <w:rPr>
          <w:sz w:val="32"/>
          <w:szCs w:val="32"/>
        </w:rPr>
      </w:pPr>
    </w:p>
    <w:p w14:paraId="000002CC">
      <w:pPr>
        <w:pStyle w:val="2"/>
        <w:numPr>
          <w:ilvl w:val="0"/>
          <w:numId w:val="67"/>
        </w:numPr>
        <w:ind w:left="360" w:hanging="360"/>
      </w:pPr>
      <w:r>
        <w:rPr>
          <w:rtl w:val="0"/>
        </w:rPr>
        <w:t>Test cases</w:t>
      </w:r>
    </w:p>
    <w:p w14:paraId="000002CD">
      <w:r>
        <w:drawing>
          <wp:inline distT="0" distB="0" distL="0" distR="0">
            <wp:extent cx="5986780" cy="5338445"/>
            <wp:effectExtent l="0" t="0" r="0" b="0"/>
            <wp:docPr id="52" name="image44.png"/>
            <wp:cNvGraphicFramePr/>
            <a:graphic xmlns:a="http://schemas.openxmlformats.org/drawingml/2006/main">
              <a:graphicData uri="http://schemas.openxmlformats.org/drawingml/2006/picture">
                <pic:pic xmlns:pic="http://schemas.openxmlformats.org/drawingml/2006/picture">
                  <pic:nvPicPr>
                    <pic:cNvPr id="52" name="image44.png"/>
                    <pic:cNvPicPr preferRelativeResize="0"/>
                  </pic:nvPicPr>
                  <pic:blipFill>
                    <a:blip r:embed="rId18"/>
                    <a:srcRect/>
                    <a:stretch>
                      <a:fillRect/>
                    </a:stretch>
                  </pic:blipFill>
                  <pic:spPr>
                    <a:xfrm>
                      <a:off x="0" y="0"/>
                      <a:ext cx="5987267" cy="5339019"/>
                    </a:xfrm>
                    <a:prstGeom prst="rect">
                      <a:avLst/>
                    </a:prstGeom>
                  </pic:spPr>
                </pic:pic>
              </a:graphicData>
            </a:graphic>
          </wp:inline>
        </w:drawing>
      </w:r>
    </w:p>
    <w:p w14:paraId="000002CE"/>
    <w:p w14:paraId="000002CF"/>
    <w:p w14:paraId="000002D0"/>
    <w:p w14:paraId="000002D1"/>
    <w:p w14:paraId="000002D2"/>
    <w:p w14:paraId="000002D3"/>
    <w:p w14:paraId="000002D4">
      <w:pPr>
        <w:pStyle w:val="4"/>
        <w:numPr>
          <w:ilvl w:val="0"/>
          <w:numId w:val="60"/>
        </w:numPr>
        <w:ind w:left="360" w:hanging="360"/>
        <w:rPr>
          <w:sz w:val="32"/>
          <w:szCs w:val="32"/>
        </w:rPr>
      </w:pPr>
      <w:r>
        <w:rPr>
          <w:sz w:val="32"/>
          <w:szCs w:val="32"/>
          <w:rtl w:val="0"/>
        </w:rPr>
        <w:t>Use Case 6:</w:t>
      </w:r>
      <w:r>
        <w:rPr>
          <w:sz w:val="31"/>
          <w:szCs w:val="31"/>
          <w:rtl w:val="0"/>
        </w:rPr>
        <w:t xml:space="preserve"> Manage Premium Subscription</w:t>
      </w:r>
      <w:r>
        <w:rPr>
          <w:sz w:val="32"/>
          <w:szCs w:val="32"/>
          <w:rtl w:val="0"/>
        </w:rPr>
        <w:t xml:space="preserve"> </w:t>
      </w:r>
    </w:p>
    <w:p w14:paraId="000002D5">
      <w:pPr>
        <w:pStyle w:val="2"/>
        <w:numPr>
          <w:ilvl w:val="0"/>
          <w:numId w:val="61"/>
        </w:numPr>
        <w:ind w:left="360" w:hanging="360"/>
      </w:pPr>
      <w:r>
        <w:rPr>
          <w:rtl w:val="0"/>
        </w:rPr>
        <w:t>Description</w:t>
      </w:r>
    </w:p>
    <w:p w14:paraId="000002D6"/>
    <w:p w14:paraId="000002D7">
      <w:pPr>
        <w:pStyle w:val="2"/>
      </w:pPr>
      <w:r>
        <w:rPr>
          <w:b/>
          <w:rtl w:val="0"/>
        </w:rPr>
        <w:t>Use Case</w:t>
      </w:r>
      <w:r>
        <w:rPr>
          <w:rtl w:val="0"/>
        </w:rPr>
        <w:t>: Manage Premium Subscription</w:t>
      </w:r>
    </w:p>
    <w:p w14:paraId="000002D8">
      <w:pPr>
        <w:keepNext w:val="0"/>
        <w:keepLines w:val="0"/>
        <w:pageBreakBefore w:val="0"/>
        <w:widowControl/>
        <w:numPr>
          <w:ilvl w:val="0"/>
          <w:numId w:val="68"/>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b w:val="0"/>
          <w:i w:val="0"/>
          <w:smallCaps w:val="0"/>
          <w:strike w:val="0"/>
          <w:color w:val="000000"/>
          <w:sz w:val="32"/>
          <w:szCs w:val="32"/>
          <w:u w:val="none"/>
          <w:shd w:val="clear" w:fill="auto"/>
          <w:vertAlign w:val="baseline"/>
        </w:rPr>
      </w:pPr>
      <w:r>
        <w:rPr>
          <w:rFonts w:ascii="Calibri" w:hAnsi="Calibri" w:eastAsia="Calibri" w:cs="Calibri"/>
          <w:b/>
          <w:i w:val="0"/>
          <w:smallCaps w:val="0"/>
          <w:strike w:val="0"/>
          <w:color w:val="000000"/>
          <w:sz w:val="32"/>
          <w:szCs w:val="32"/>
          <w:u w:val="none"/>
          <w:shd w:val="clear" w:fill="auto"/>
          <w:vertAlign w:val="baseline"/>
          <w:rtl w:val="0"/>
        </w:rPr>
        <w:t>Actors</w:t>
      </w:r>
      <w:r>
        <w:rPr>
          <w:rFonts w:ascii="Calibri" w:hAnsi="Calibri" w:eastAsia="Calibri" w:cs="Calibri"/>
          <w:b w:val="0"/>
          <w:i w:val="0"/>
          <w:smallCaps w:val="0"/>
          <w:strike w:val="0"/>
          <w:color w:val="000000"/>
          <w:sz w:val="32"/>
          <w:szCs w:val="32"/>
          <w:u w:val="none"/>
          <w:shd w:val="clear" w:fill="auto"/>
          <w:vertAlign w:val="baseline"/>
          <w:rtl w:val="0"/>
        </w:rPr>
        <w:t>: General User, Bank Repository System</w:t>
      </w:r>
    </w:p>
    <w:p w14:paraId="000002D9">
      <w:pPr>
        <w:keepNext w:val="0"/>
        <w:keepLines w:val="0"/>
        <w:pageBreakBefore w:val="0"/>
        <w:widowControl/>
        <w:numPr>
          <w:ilvl w:val="0"/>
          <w:numId w:val="68"/>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b w:val="0"/>
          <w:i w:val="0"/>
          <w:smallCaps w:val="0"/>
          <w:strike w:val="0"/>
          <w:color w:val="000000"/>
          <w:sz w:val="32"/>
          <w:szCs w:val="32"/>
          <w:u w:val="none"/>
          <w:shd w:val="clear" w:fill="auto"/>
          <w:vertAlign w:val="baseline"/>
        </w:rPr>
      </w:pPr>
      <w:r>
        <w:rPr>
          <w:rFonts w:ascii="Calibri" w:hAnsi="Calibri" w:eastAsia="Calibri" w:cs="Calibri"/>
          <w:b/>
          <w:i w:val="0"/>
          <w:smallCaps w:val="0"/>
          <w:strike w:val="0"/>
          <w:color w:val="000000"/>
          <w:sz w:val="32"/>
          <w:szCs w:val="32"/>
          <w:u w:val="none"/>
          <w:shd w:val="clear" w:fill="auto"/>
          <w:vertAlign w:val="baseline"/>
          <w:rtl w:val="0"/>
        </w:rPr>
        <w:t>Type</w:t>
      </w:r>
      <w:r>
        <w:rPr>
          <w:rFonts w:ascii="Calibri" w:hAnsi="Calibri" w:eastAsia="Calibri" w:cs="Calibri"/>
          <w:b w:val="0"/>
          <w:i w:val="0"/>
          <w:smallCaps w:val="0"/>
          <w:strike w:val="0"/>
          <w:color w:val="000000"/>
          <w:sz w:val="32"/>
          <w:szCs w:val="32"/>
          <w:u w:val="none"/>
          <w:shd w:val="clear" w:fill="auto"/>
          <w:vertAlign w:val="baseline"/>
          <w:rtl w:val="0"/>
        </w:rPr>
        <w:t>: essential and primary</w:t>
      </w:r>
    </w:p>
    <w:p w14:paraId="000002DA">
      <w:pPr>
        <w:keepNext w:val="0"/>
        <w:keepLines w:val="0"/>
        <w:pageBreakBefore w:val="0"/>
        <w:widowControl/>
        <w:numPr>
          <w:ilvl w:val="0"/>
          <w:numId w:val="68"/>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b w:val="0"/>
          <w:i w:val="0"/>
          <w:smallCaps w:val="0"/>
          <w:strike w:val="0"/>
          <w:color w:val="000000"/>
          <w:sz w:val="32"/>
          <w:szCs w:val="32"/>
          <w:u w:val="none"/>
          <w:shd w:val="clear" w:fill="auto"/>
          <w:vertAlign w:val="baseline"/>
        </w:rPr>
      </w:pPr>
      <w:r>
        <w:rPr>
          <w:rFonts w:ascii="Calibri" w:hAnsi="Calibri" w:eastAsia="Calibri" w:cs="Calibri"/>
          <w:b/>
          <w:i w:val="0"/>
          <w:smallCaps w:val="0"/>
          <w:strike w:val="0"/>
          <w:color w:val="000000"/>
          <w:sz w:val="32"/>
          <w:szCs w:val="32"/>
          <w:u w:val="none"/>
          <w:shd w:val="clear" w:fill="auto"/>
          <w:vertAlign w:val="baseline"/>
          <w:rtl w:val="0"/>
        </w:rPr>
        <w:t>Description</w:t>
      </w:r>
      <w:r>
        <w:rPr>
          <w:rFonts w:ascii="Calibri" w:hAnsi="Calibri" w:eastAsia="Calibri" w:cs="Calibri"/>
          <w:b w:val="0"/>
          <w:i w:val="0"/>
          <w:smallCaps w:val="0"/>
          <w:strike w:val="0"/>
          <w:color w:val="000000"/>
          <w:sz w:val="32"/>
          <w:szCs w:val="32"/>
          <w:u w:val="none"/>
          <w:shd w:val="clear" w:fill="auto"/>
          <w:vertAlign w:val="baseline"/>
          <w:rtl w:val="0"/>
        </w:rPr>
        <w:t>:</w:t>
      </w:r>
    </w:p>
    <w:p w14:paraId="000002DB">
      <w:pPr>
        <w:keepNext w:val="0"/>
        <w:keepLines w:val="0"/>
        <w:pageBreakBefore w:val="0"/>
        <w:widowControl/>
        <w:numPr>
          <w:ilvl w:val="0"/>
          <w:numId w:val="68"/>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b w:val="0"/>
          <w:i w:val="0"/>
          <w:smallCaps w:val="0"/>
          <w:strike w:val="0"/>
          <w:color w:val="000000"/>
          <w:sz w:val="32"/>
          <w:szCs w:val="32"/>
          <w:u w:val="none"/>
          <w:shd w:val="clear" w:fill="auto"/>
          <w:vertAlign w:val="baseline"/>
        </w:rPr>
      </w:pPr>
      <w:r>
        <w:rPr>
          <w:rFonts w:ascii="Calibri" w:hAnsi="Calibri" w:eastAsia="Calibri" w:cs="Calibri"/>
          <w:b w:val="0"/>
          <w:i w:val="0"/>
          <w:smallCaps w:val="0"/>
          <w:strike w:val="0"/>
          <w:color w:val="000000"/>
          <w:sz w:val="32"/>
          <w:szCs w:val="32"/>
          <w:u w:val="none"/>
          <w:shd w:val="clear" w:fill="auto"/>
          <w:vertAlign w:val="baseline"/>
          <w:rtl w:val="0"/>
        </w:rPr>
        <w:t>Allows users to manage their premium subscription, including activation and cancellation options, users receive confirmation mails. The user initiates a subscription, and the system processes payment, confirms activation, and provides access to premium features.</w:t>
      </w:r>
    </w:p>
    <w:p w14:paraId="000002DC">
      <w:pPr>
        <w:keepNext w:val="0"/>
        <w:keepLines w:val="0"/>
        <w:pageBreakBefore w:val="0"/>
        <w:widowControl/>
        <w:numPr>
          <w:ilvl w:val="0"/>
          <w:numId w:val="68"/>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b w:val="0"/>
          <w:i w:val="0"/>
          <w:smallCaps w:val="0"/>
          <w:strike w:val="0"/>
          <w:color w:val="000000"/>
          <w:sz w:val="32"/>
          <w:szCs w:val="32"/>
          <w:u w:val="none"/>
          <w:shd w:val="clear" w:fill="auto"/>
          <w:vertAlign w:val="baseline"/>
        </w:rPr>
      </w:pPr>
      <w:r>
        <w:rPr>
          <w:rFonts w:ascii="Calibri" w:hAnsi="Calibri" w:eastAsia="Calibri" w:cs="Calibri"/>
          <w:b/>
          <w:i w:val="0"/>
          <w:smallCaps w:val="0"/>
          <w:strike w:val="0"/>
          <w:color w:val="000000"/>
          <w:sz w:val="32"/>
          <w:szCs w:val="32"/>
          <w:u w:val="none"/>
          <w:shd w:val="clear" w:fill="auto"/>
          <w:vertAlign w:val="baseline"/>
          <w:rtl w:val="0"/>
        </w:rPr>
        <w:t>Cross Ref</w:t>
      </w:r>
      <w:r>
        <w:rPr>
          <w:rFonts w:ascii="Calibri" w:hAnsi="Calibri" w:eastAsia="Calibri" w:cs="Calibri"/>
          <w:b w:val="0"/>
          <w:i w:val="0"/>
          <w:smallCaps w:val="0"/>
          <w:strike w:val="0"/>
          <w:color w:val="000000"/>
          <w:sz w:val="32"/>
          <w:szCs w:val="32"/>
          <w:u w:val="none"/>
          <w:shd w:val="clear" w:fill="auto"/>
          <w:vertAlign w:val="baseline"/>
          <w:rtl w:val="0"/>
        </w:rPr>
        <w:t>: Authenticated account</w:t>
      </w:r>
    </w:p>
    <w:p w14:paraId="000002DD">
      <w:pPr>
        <w:spacing w:after="0"/>
        <w:ind w:left="720" w:firstLine="0"/>
        <w:rPr>
          <w:color w:val="000000"/>
          <w:sz w:val="32"/>
          <w:szCs w:val="32"/>
        </w:rPr>
      </w:pPr>
      <w:r>
        <w:rPr>
          <w:color w:val="000000"/>
          <w:sz w:val="32"/>
          <w:szCs w:val="32"/>
          <w:rtl w:val="0"/>
        </w:rPr>
        <w:t>Payment gateway</w:t>
      </w:r>
    </w:p>
    <w:p w14:paraId="000002DE">
      <w:pPr>
        <w:spacing w:after="0"/>
        <w:ind w:left="720" w:firstLine="0"/>
        <w:rPr>
          <w:color w:val="000000"/>
          <w:sz w:val="32"/>
          <w:szCs w:val="32"/>
        </w:rPr>
      </w:pPr>
      <w:r>
        <w:rPr>
          <w:color w:val="000000"/>
          <w:sz w:val="32"/>
          <w:szCs w:val="32"/>
          <w:rtl w:val="0"/>
        </w:rPr>
        <w:t>Subscription features access</w:t>
      </w:r>
    </w:p>
    <w:p w14:paraId="000002DF">
      <w:pPr>
        <w:keepNext w:val="0"/>
        <w:keepLines w:val="0"/>
        <w:pageBreakBefore w:val="0"/>
        <w:widowControl/>
        <w:numPr>
          <w:ilvl w:val="0"/>
          <w:numId w:val="68"/>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b w:val="0"/>
          <w:i w:val="0"/>
          <w:smallCaps w:val="0"/>
          <w:strike w:val="0"/>
          <w:color w:val="000000"/>
          <w:sz w:val="32"/>
          <w:szCs w:val="32"/>
          <w:u w:val="none"/>
          <w:shd w:val="clear" w:fill="auto"/>
          <w:vertAlign w:val="baseline"/>
        </w:rPr>
      </w:pPr>
      <w:r>
        <w:rPr>
          <w:rFonts w:ascii="Calibri" w:hAnsi="Calibri" w:eastAsia="Calibri" w:cs="Calibri"/>
          <w:b/>
          <w:i w:val="0"/>
          <w:smallCaps w:val="0"/>
          <w:strike w:val="0"/>
          <w:color w:val="000000"/>
          <w:sz w:val="32"/>
          <w:szCs w:val="32"/>
          <w:u w:val="none"/>
          <w:shd w:val="clear" w:fill="auto"/>
          <w:vertAlign w:val="baseline"/>
          <w:rtl w:val="0"/>
        </w:rPr>
        <w:t>Preconditions</w:t>
      </w:r>
      <w:r>
        <w:rPr>
          <w:rFonts w:ascii="Calibri" w:hAnsi="Calibri" w:eastAsia="Calibri" w:cs="Calibri"/>
          <w:b w:val="0"/>
          <w:i w:val="0"/>
          <w:smallCaps w:val="0"/>
          <w:strike w:val="0"/>
          <w:color w:val="000000"/>
          <w:sz w:val="32"/>
          <w:szCs w:val="32"/>
          <w:u w:val="none"/>
          <w:shd w:val="clear" w:fill="auto"/>
          <w:vertAlign w:val="baseline"/>
          <w:rtl w:val="0"/>
        </w:rPr>
        <w:t>: The user must be logged into the account.</w:t>
      </w:r>
    </w:p>
    <w:p w14:paraId="000002E0">
      <w:pPr>
        <w:spacing w:after="0"/>
        <w:ind w:left="720" w:firstLine="0"/>
        <w:rPr>
          <w:color w:val="000000"/>
          <w:sz w:val="32"/>
          <w:szCs w:val="32"/>
        </w:rPr>
      </w:pPr>
      <w:r>
        <w:rPr>
          <w:color w:val="000000"/>
          <w:sz w:val="32"/>
          <w:szCs w:val="32"/>
          <w:rtl w:val="0"/>
        </w:rPr>
        <w:t>The user must have a valid payment method linked to their profile.</w:t>
      </w:r>
    </w:p>
    <w:p w14:paraId="000002E1">
      <w:pPr>
        <w:spacing w:after="0"/>
        <w:ind w:left="720" w:firstLine="0"/>
        <w:rPr>
          <w:color w:val="000000"/>
          <w:sz w:val="32"/>
          <w:szCs w:val="32"/>
        </w:rPr>
      </w:pPr>
      <w:r>
        <w:rPr>
          <w:color w:val="000000"/>
          <w:sz w:val="32"/>
          <w:szCs w:val="32"/>
          <w:rtl w:val="0"/>
        </w:rPr>
        <w:t>If modifying or canceling, the user has an active subscription.</w:t>
      </w:r>
    </w:p>
    <w:p w14:paraId="000002E2">
      <w:pPr>
        <w:keepNext w:val="0"/>
        <w:keepLines w:val="0"/>
        <w:pageBreakBefore w:val="0"/>
        <w:widowControl/>
        <w:numPr>
          <w:ilvl w:val="0"/>
          <w:numId w:val="68"/>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b w:val="0"/>
          <w:i w:val="0"/>
          <w:smallCaps w:val="0"/>
          <w:strike w:val="0"/>
          <w:color w:val="000000"/>
          <w:sz w:val="32"/>
          <w:szCs w:val="32"/>
          <w:u w:val="none"/>
          <w:shd w:val="clear" w:fill="auto"/>
          <w:vertAlign w:val="baseline"/>
        </w:rPr>
      </w:pPr>
      <w:r>
        <w:rPr>
          <w:rFonts w:ascii="Calibri" w:hAnsi="Calibri" w:eastAsia="Calibri" w:cs="Calibri"/>
          <w:b/>
          <w:i w:val="0"/>
          <w:smallCaps w:val="0"/>
          <w:strike w:val="0"/>
          <w:color w:val="000000"/>
          <w:sz w:val="32"/>
          <w:szCs w:val="32"/>
          <w:u w:val="none"/>
          <w:shd w:val="clear" w:fill="auto"/>
          <w:vertAlign w:val="baseline"/>
          <w:rtl w:val="0"/>
        </w:rPr>
        <w:t>Postconditions</w:t>
      </w:r>
      <w:r>
        <w:rPr>
          <w:rFonts w:ascii="Calibri" w:hAnsi="Calibri" w:eastAsia="Calibri" w:cs="Calibri"/>
          <w:b w:val="0"/>
          <w:i w:val="0"/>
          <w:smallCaps w:val="0"/>
          <w:strike w:val="0"/>
          <w:color w:val="000000"/>
          <w:sz w:val="32"/>
          <w:szCs w:val="32"/>
          <w:u w:val="none"/>
          <w:shd w:val="clear" w:fill="auto"/>
          <w:vertAlign w:val="baseline"/>
          <w:rtl w:val="0"/>
        </w:rPr>
        <w:t>: The user gains or retains access to premium features.</w:t>
      </w:r>
    </w:p>
    <w:p w14:paraId="000002E3">
      <w:pPr>
        <w:spacing w:after="0"/>
        <w:ind w:left="720" w:firstLine="0"/>
        <w:rPr>
          <w:color w:val="000000"/>
          <w:sz w:val="32"/>
          <w:szCs w:val="32"/>
        </w:rPr>
      </w:pPr>
      <w:r>
        <w:rPr>
          <w:color w:val="000000"/>
          <w:sz w:val="32"/>
          <w:szCs w:val="32"/>
          <w:rtl w:val="0"/>
        </w:rPr>
        <w:t>For modifications or cancellations, the user receives a confirmation email, and their account is updated accordingly.</w:t>
      </w:r>
    </w:p>
    <w:p w14:paraId="000002E4">
      <w:pPr>
        <w:keepNext w:val="0"/>
        <w:keepLines w:val="0"/>
        <w:pageBreakBefore w:val="0"/>
        <w:widowControl/>
        <w:numPr>
          <w:ilvl w:val="0"/>
          <w:numId w:val="68"/>
        </w:numPr>
        <w:pBdr>
          <w:top w:val="none" w:color="auto" w:sz="0" w:space="0"/>
          <w:left w:val="none" w:color="auto" w:sz="0" w:space="0"/>
          <w:bottom w:val="none" w:color="auto" w:sz="0" w:space="0"/>
          <w:right w:val="none" w:color="auto" w:sz="0" w:space="0"/>
          <w:between w:val="none" w:color="auto" w:sz="0" w:space="0"/>
        </w:pBdr>
        <w:shd w:val="clear" w:fill="auto"/>
        <w:spacing w:before="0" w:after="280" w:line="240" w:lineRule="auto"/>
        <w:ind w:left="720" w:right="0" w:hanging="360"/>
        <w:jc w:val="left"/>
        <w:rPr>
          <w:b w:val="0"/>
          <w:i w:val="0"/>
          <w:smallCaps w:val="0"/>
          <w:strike w:val="0"/>
          <w:color w:val="000000"/>
          <w:sz w:val="32"/>
          <w:szCs w:val="32"/>
          <w:u w:val="none"/>
          <w:shd w:val="clear" w:fill="auto"/>
          <w:vertAlign w:val="baseline"/>
        </w:rPr>
      </w:pPr>
      <w:r>
        <w:rPr>
          <w:rFonts w:ascii="Calibri" w:hAnsi="Calibri" w:eastAsia="Calibri" w:cs="Calibri"/>
          <w:b/>
          <w:i w:val="0"/>
          <w:smallCaps w:val="0"/>
          <w:strike w:val="0"/>
          <w:color w:val="000000"/>
          <w:sz w:val="32"/>
          <w:szCs w:val="32"/>
          <w:u w:val="none"/>
          <w:shd w:val="clear" w:fill="auto"/>
          <w:vertAlign w:val="baseline"/>
          <w:rtl w:val="0"/>
        </w:rPr>
        <w:t>Alternate Scenarios</w:t>
      </w:r>
      <w:r>
        <w:rPr>
          <w:rFonts w:ascii="Calibri" w:hAnsi="Calibri" w:eastAsia="Calibri" w:cs="Calibri"/>
          <w:b w:val="0"/>
          <w:i w:val="0"/>
          <w:smallCaps w:val="0"/>
          <w:strike w:val="0"/>
          <w:color w:val="000000"/>
          <w:sz w:val="32"/>
          <w:szCs w:val="32"/>
          <w:u w:val="none"/>
          <w:shd w:val="clear" w:fill="auto"/>
          <w:vertAlign w:val="baseline"/>
          <w:rtl w:val="0"/>
        </w:rPr>
        <w:t>:</w:t>
      </w:r>
    </w:p>
    <w:p w14:paraId="000002E5">
      <w:pPr>
        <w:spacing w:after="280" w:line="240" w:lineRule="auto"/>
        <w:rPr>
          <w:color w:val="000000"/>
          <w:sz w:val="32"/>
          <w:szCs w:val="32"/>
        </w:rPr>
      </w:pPr>
      <w:r>
        <w:rPr>
          <w:color w:val="000000"/>
          <w:sz w:val="32"/>
          <w:szCs w:val="32"/>
          <w:rtl w:val="0"/>
        </w:rPr>
        <w:t>The user wants to subscribe but does not add the card’s info --&gt; the  user cannot subscribe</w:t>
      </w:r>
    </w:p>
    <w:p w14:paraId="000002E7">
      <w:pPr>
        <w:spacing w:before="280" w:after="280" w:line="240" w:lineRule="auto"/>
        <w:rPr>
          <w:sz w:val="20"/>
          <w:szCs w:val="20"/>
        </w:rPr>
      </w:pPr>
    </w:p>
    <w:p w14:paraId="000002EA">
      <w:pPr>
        <w:pStyle w:val="5"/>
        <w:numPr>
          <w:ilvl w:val="0"/>
          <w:numId w:val="61"/>
        </w:numPr>
        <w:ind w:left="360" w:hanging="360"/>
        <w:rPr>
          <w:color w:val="2E75B5"/>
          <w:sz w:val="32"/>
          <w:szCs w:val="32"/>
        </w:rPr>
      </w:pPr>
      <w:r>
        <w:rPr>
          <w:i w:val="0"/>
          <w:sz w:val="32"/>
          <w:szCs w:val="32"/>
          <w:rtl w:val="0"/>
        </w:rPr>
        <w:t>Interaction Scenario</w:t>
      </w:r>
    </w:p>
    <w:tbl>
      <w:tblPr>
        <w:tblStyle w:val="23"/>
        <w:tblW w:w="8610" w:type="dxa"/>
        <w:tblInd w:w="0"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CellMar>
          <w:top w:w="0" w:type="dxa"/>
          <w:left w:w="108" w:type="dxa"/>
          <w:bottom w:w="0" w:type="dxa"/>
          <w:right w:w="108" w:type="dxa"/>
        </w:tblCellMar>
      </w:tblPr>
      <w:tblGrid>
        <w:gridCol w:w="4305"/>
        <w:gridCol w:w="4305"/>
      </w:tblGrid>
      <w:tr w14:paraId="692FC449">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Borders>
              <w:top w:val="single" w:color="8EAADB" w:sz="6" w:space="0"/>
              <w:left w:val="single" w:color="8EAADB" w:sz="6" w:space="0"/>
              <w:bottom w:val="single" w:color="8EAADB" w:sz="6" w:space="0"/>
              <w:right w:val="single" w:color="8EAADB" w:sz="6" w:space="0"/>
            </w:tcBorders>
            <w:tcMar>
              <w:left w:w="105" w:type="dxa"/>
              <w:right w:w="105" w:type="dxa"/>
            </w:tcMar>
          </w:tcPr>
          <w:p w14:paraId="000002EB">
            <w:pPr>
              <w:spacing w:after="0" w:line="240" w:lineRule="auto"/>
              <w:jc w:val="center"/>
              <w:rPr>
                <w:sz w:val="28"/>
                <w:szCs w:val="28"/>
              </w:rPr>
            </w:pPr>
            <w:r>
              <w:rPr>
                <w:b/>
                <w:sz w:val="28"/>
                <w:szCs w:val="28"/>
                <w:rtl w:val="0"/>
              </w:rPr>
              <w:t>Actor Intention</w:t>
            </w:r>
          </w:p>
        </w:tc>
        <w:tc>
          <w:tcPr>
            <w:tcBorders>
              <w:top w:val="single" w:color="8EAADB" w:sz="6" w:space="0"/>
              <w:left w:val="single" w:color="8EAADB" w:sz="6" w:space="0"/>
              <w:bottom w:val="single" w:color="8EAADB" w:sz="6" w:space="0"/>
              <w:right w:val="single" w:color="8EAADB" w:sz="6" w:space="0"/>
            </w:tcBorders>
            <w:tcMar>
              <w:left w:w="105" w:type="dxa"/>
              <w:right w:w="105" w:type="dxa"/>
            </w:tcMar>
          </w:tcPr>
          <w:p w14:paraId="000002EC">
            <w:pPr>
              <w:spacing w:after="0" w:line="240" w:lineRule="auto"/>
              <w:jc w:val="center"/>
              <w:rPr>
                <w:sz w:val="28"/>
                <w:szCs w:val="28"/>
              </w:rPr>
            </w:pPr>
            <w:r>
              <w:rPr>
                <w:b/>
                <w:sz w:val="28"/>
                <w:szCs w:val="28"/>
                <w:rtl w:val="0"/>
              </w:rPr>
              <w:t>System Responsibility</w:t>
            </w:r>
          </w:p>
        </w:tc>
      </w:tr>
      <w:tr w14:paraId="01C7860C">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trHeight w:val="1350" w:hRule="atLeast"/>
        </w:trPr>
        <w:tc>
          <w:tcPr>
            <w:tcBorders>
              <w:top w:val="single" w:color="8EAADB" w:sz="6" w:space="0"/>
              <w:left w:val="single" w:color="8EAADB" w:sz="6" w:space="0"/>
              <w:bottom w:val="single" w:color="8EAADB" w:sz="6" w:space="0"/>
              <w:right w:val="single" w:color="8EAADB" w:sz="6" w:space="0"/>
            </w:tcBorders>
            <w:tcMar>
              <w:left w:w="105" w:type="dxa"/>
              <w:right w:w="105" w:type="dxa"/>
            </w:tcMar>
          </w:tcPr>
          <w:p w14:paraId="000002ED">
            <w:pPr>
              <w:spacing w:after="0" w:line="240" w:lineRule="auto"/>
            </w:pPr>
          </w:p>
          <w:p w14:paraId="000002EE">
            <w:pPr>
              <w:spacing w:after="0" w:line="240" w:lineRule="auto"/>
            </w:pPr>
            <w:r>
              <w:rPr>
                <w:rtl w:val="0"/>
              </w:rPr>
              <w:t>User opens the "Manage Premium Subscription" page.</w:t>
            </w:r>
          </w:p>
          <w:p w14:paraId="000002EF">
            <w:pPr>
              <w:spacing w:after="0" w:line="240" w:lineRule="auto"/>
              <w:jc w:val="center"/>
              <w:rPr>
                <w:sz w:val="28"/>
                <w:szCs w:val="28"/>
              </w:rPr>
            </w:pPr>
          </w:p>
        </w:tc>
        <w:tc>
          <w:tcPr>
            <w:tcBorders>
              <w:top w:val="single" w:color="8EAADB" w:sz="6" w:space="0"/>
              <w:left w:val="single" w:color="8EAADB" w:sz="6" w:space="0"/>
              <w:bottom w:val="single" w:color="8EAADB" w:sz="6" w:space="0"/>
              <w:right w:val="single" w:color="8EAADB" w:sz="6" w:space="0"/>
            </w:tcBorders>
            <w:tcMar>
              <w:left w:w="105" w:type="dxa"/>
              <w:right w:w="105" w:type="dxa"/>
            </w:tcMar>
          </w:tcPr>
          <w:p w14:paraId="000002F0">
            <w:pPr>
              <w:spacing w:after="0" w:line="240" w:lineRule="auto"/>
            </w:pPr>
            <w:r>
              <w:rPr>
                <w:rtl w:val="0"/>
              </w:rPr>
              <w:t>System displays available subscription options.</w:t>
            </w:r>
          </w:p>
          <w:p w14:paraId="000002F1">
            <w:pPr>
              <w:spacing w:after="0" w:line="240" w:lineRule="auto"/>
              <w:jc w:val="center"/>
              <w:rPr>
                <w:sz w:val="28"/>
                <w:szCs w:val="28"/>
              </w:rPr>
            </w:pPr>
          </w:p>
          <w:p w14:paraId="000002F2">
            <w:pPr>
              <w:spacing w:after="0" w:line="240" w:lineRule="auto"/>
              <w:jc w:val="center"/>
              <w:rPr>
                <w:sz w:val="28"/>
                <w:szCs w:val="28"/>
              </w:rPr>
            </w:pPr>
          </w:p>
        </w:tc>
      </w:tr>
      <w:tr w14:paraId="11053B03">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Borders>
              <w:top w:val="single" w:color="8EAADB" w:sz="6" w:space="0"/>
              <w:left w:val="single" w:color="8EAADB" w:sz="6" w:space="0"/>
              <w:bottom w:val="single" w:color="8EAADB" w:sz="6" w:space="0"/>
              <w:right w:val="single" w:color="8EAADB" w:sz="6" w:space="0"/>
            </w:tcBorders>
            <w:tcMar>
              <w:left w:w="105" w:type="dxa"/>
              <w:right w:w="105" w:type="dxa"/>
            </w:tcMar>
          </w:tcPr>
          <w:p w14:paraId="000002F3">
            <w:pPr>
              <w:spacing w:after="0" w:line="240" w:lineRule="auto"/>
            </w:pPr>
            <w:r>
              <w:rPr>
                <w:rtl w:val="0"/>
              </w:rPr>
              <w:t>System displays available subscription options.</w:t>
            </w:r>
          </w:p>
          <w:p w14:paraId="000002F4">
            <w:pPr>
              <w:spacing w:after="0" w:line="240" w:lineRule="auto"/>
              <w:jc w:val="center"/>
              <w:rPr>
                <w:sz w:val="28"/>
                <w:szCs w:val="28"/>
              </w:rPr>
            </w:pPr>
          </w:p>
        </w:tc>
        <w:tc>
          <w:tcPr>
            <w:tcBorders>
              <w:top w:val="single" w:color="8EAADB" w:sz="6" w:space="0"/>
              <w:left w:val="single" w:color="8EAADB" w:sz="6" w:space="0"/>
              <w:bottom w:val="single" w:color="8EAADB" w:sz="6" w:space="0"/>
              <w:right w:val="single" w:color="8EAADB" w:sz="6" w:space="0"/>
            </w:tcBorders>
            <w:tcMar>
              <w:left w:w="105" w:type="dxa"/>
              <w:right w:w="105" w:type="dxa"/>
            </w:tcMar>
          </w:tcPr>
          <w:p w14:paraId="000002F5">
            <w:pPr>
              <w:spacing w:after="0" w:line="240" w:lineRule="auto"/>
            </w:pPr>
            <w:r>
              <w:rPr>
                <w:rtl w:val="0"/>
              </w:rPr>
              <w:t>System prompts for credit card payment information.</w:t>
            </w:r>
          </w:p>
          <w:p w14:paraId="000002F6">
            <w:pPr>
              <w:spacing w:after="0" w:line="240" w:lineRule="auto"/>
              <w:jc w:val="center"/>
              <w:rPr>
                <w:sz w:val="28"/>
                <w:szCs w:val="28"/>
              </w:rPr>
            </w:pPr>
          </w:p>
        </w:tc>
      </w:tr>
      <w:tr w14:paraId="6230C3A8">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Borders>
              <w:top w:val="single" w:color="8EAADB" w:sz="6" w:space="0"/>
              <w:left w:val="single" w:color="8EAADB" w:sz="6" w:space="0"/>
              <w:bottom w:val="single" w:color="8EAADB" w:sz="6" w:space="0"/>
              <w:right w:val="single" w:color="8EAADB" w:sz="6" w:space="0"/>
            </w:tcBorders>
            <w:tcMar>
              <w:left w:w="105" w:type="dxa"/>
              <w:right w:w="105" w:type="dxa"/>
            </w:tcMar>
          </w:tcPr>
          <w:p w14:paraId="000002F7">
            <w:pPr>
              <w:spacing w:after="0" w:line="240" w:lineRule="auto"/>
              <w:jc w:val="center"/>
              <w:rPr>
                <w:sz w:val="28"/>
                <w:szCs w:val="28"/>
              </w:rPr>
            </w:pPr>
            <w:r>
              <w:rPr>
                <w:sz w:val="28"/>
                <w:szCs w:val="28"/>
                <w:rtl w:val="0"/>
              </w:rPr>
              <w:t>User clicks the "Subscribe" button.</w:t>
            </w:r>
          </w:p>
        </w:tc>
        <w:tc>
          <w:tcPr>
            <w:tcBorders>
              <w:top w:val="single" w:color="8EAADB" w:sz="6" w:space="0"/>
              <w:left w:val="single" w:color="8EAADB" w:sz="6" w:space="0"/>
              <w:bottom w:val="single" w:color="8EAADB" w:sz="6" w:space="0"/>
              <w:right w:val="single" w:color="8EAADB" w:sz="6" w:space="0"/>
            </w:tcBorders>
            <w:tcMar>
              <w:left w:w="105" w:type="dxa"/>
              <w:right w:w="105" w:type="dxa"/>
            </w:tcMar>
          </w:tcPr>
          <w:p w14:paraId="000002F8">
            <w:pPr>
              <w:spacing w:after="0" w:line="240" w:lineRule="auto"/>
              <w:jc w:val="center"/>
              <w:rPr>
                <w:sz w:val="28"/>
                <w:szCs w:val="28"/>
              </w:rPr>
            </w:pPr>
            <w:r>
              <w:rPr>
                <w:sz w:val="28"/>
                <w:szCs w:val="28"/>
                <w:rtl w:val="0"/>
              </w:rPr>
              <w:t>System prompts for credit card payment information</w:t>
            </w:r>
          </w:p>
        </w:tc>
      </w:tr>
      <w:tr w14:paraId="5603A86A">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Borders>
              <w:top w:val="single" w:color="8EAADB" w:sz="6" w:space="0"/>
              <w:left w:val="single" w:color="8EAADB" w:sz="6" w:space="0"/>
              <w:bottom w:val="single" w:color="8EAADB" w:sz="6" w:space="0"/>
              <w:right w:val="single" w:color="8EAADB" w:sz="6" w:space="0"/>
            </w:tcBorders>
            <w:tcMar>
              <w:left w:w="105" w:type="dxa"/>
              <w:right w:w="105" w:type="dxa"/>
            </w:tcMar>
          </w:tcPr>
          <w:p w14:paraId="000002F9">
            <w:pPr>
              <w:spacing w:after="0" w:line="240" w:lineRule="auto"/>
              <w:jc w:val="center"/>
              <w:rPr>
                <w:sz w:val="28"/>
                <w:szCs w:val="28"/>
              </w:rPr>
            </w:pPr>
            <w:r>
              <w:rPr>
                <w:sz w:val="28"/>
                <w:szCs w:val="28"/>
                <w:rtl w:val="0"/>
              </w:rPr>
              <w:t>User enters credit card details.</w:t>
            </w:r>
          </w:p>
        </w:tc>
        <w:tc>
          <w:tcPr>
            <w:tcBorders>
              <w:top w:val="single" w:color="8EAADB" w:sz="6" w:space="0"/>
              <w:left w:val="single" w:color="8EAADB" w:sz="6" w:space="0"/>
              <w:bottom w:val="single" w:color="8EAADB" w:sz="6" w:space="0"/>
              <w:right w:val="single" w:color="8EAADB" w:sz="6" w:space="0"/>
            </w:tcBorders>
            <w:tcMar>
              <w:left w:w="105" w:type="dxa"/>
              <w:right w:w="105" w:type="dxa"/>
            </w:tcMar>
          </w:tcPr>
          <w:p w14:paraId="000002FA">
            <w:pPr>
              <w:spacing w:after="0" w:line="240" w:lineRule="auto"/>
              <w:jc w:val="center"/>
              <w:rPr>
                <w:sz w:val="28"/>
                <w:szCs w:val="28"/>
              </w:rPr>
            </w:pPr>
            <w:r>
              <w:rPr>
                <w:sz w:val="28"/>
                <w:szCs w:val="28"/>
                <w:rtl w:val="0"/>
              </w:rPr>
              <w:t>System verifies and securely processes the payment if the info is correct and send a confirmation mail.</w:t>
            </w:r>
          </w:p>
        </w:tc>
      </w:tr>
      <w:tr w14:paraId="62BFCBC9">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Borders>
              <w:top w:val="single" w:color="8EAADB" w:sz="6" w:space="0"/>
              <w:left w:val="single" w:color="8EAADB" w:sz="6" w:space="0"/>
              <w:bottom w:val="single" w:color="8EAADB" w:sz="6" w:space="0"/>
              <w:right w:val="single" w:color="8EAADB" w:sz="6" w:space="0"/>
            </w:tcBorders>
            <w:tcMar>
              <w:left w:w="105" w:type="dxa"/>
              <w:right w:w="105" w:type="dxa"/>
            </w:tcMar>
          </w:tcPr>
          <w:p w14:paraId="000002FB">
            <w:pPr>
              <w:spacing w:after="0" w:line="240" w:lineRule="auto"/>
              <w:jc w:val="center"/>
              <w:rPr>
                <w:sz w:val="28"/>
                <w:szCs w:val="28"/>
              </w:rPr>
            </w:pPr>
            <w:r>
              <w:rPr>
                <w:sz w:val="28"/>
                <w:szCs w:val="28"/>
                <w:rtl w:val="0"/>
              </w:rPr>
              <w:t>User enters credit card details.</w:t>
            </w:r>
          </w:p>
          <w:p w14:paraId="000002FC">
            <w:pPr>
              <w:spacing w:after="0" w:line="240" w:lineRule="auto"/>
              <w:jc w:val="center"/>
              <w:rPr>
                <w:sz w:val="28"/>
                <w:szCs w:val="28"/>
              </w:rPr>
            </w:pPr>
          </w:p>
        </w:tc>
        <w:tc>
          <w:tcPr>
            <w:tcBorders>
              <w:top w:val="single" w:color="8EAADB" w:sz="6" w:space="0"/>
              <w:left w:val="single" w:color="8EAADB" w:sz="6" w:space="0"/>
              <w:bottom w:val="single" w:color="8EAADB" w:sz="6" w:space="0"/>
              <w:right w:val="single" w:color="8EAADB" w:sz="6" w:space="0"/>
            </w:tcBorders>
            <w:tcMar>
              <w:left w:w="105" w:type="dxa"/>
              <w:right w:w="105" w:type="dxa"/>
            </w:tcMar>
          </w:tcPr>
          <w:p w14:paraId="000002FD">
            <w:pPr>
              <w:spacing w:after="0" w:line="240" w:lineRule="auto"/>
              <w:jc w:val="center"/>
              <w:rPr>
                <w:sz w:val="28"/>
                <w:szCs w:val="28"/>
              </w:rPr>
            </w:pPr>
            <w:r>
              <w:rPr>
                <w:sz w:val="28"/>
                <w:szCs w:val="28"/>
                <w:rtl w:val="0"/>
              </w:rPr>
              <w:t>System verifies payment details. If incorrect, displays an error message prompting for correction.</w:t>
            </w:r>
          </w:p>
        </w:tc>
      </w:tr>
      <w:tr w14:paraId="4546EABF">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Borders>
              <w:top w:val="single" w:color="8EAADB" w:sz="6" w:space="0"/>
              <w:left w:val="single" w:color="8EAADB" w:sz="6" w:space="0"/>
              <w:bottom w:val="single" w:color="8EAADB" w:sz="6" w:space="0"/>
              <w:right w:val="single" w:color="8EAADB" w:sz="6" w:space="0"/>
            </w:tcBorders>
            <w:tcMar>
              <w:left w:w="105" w:type="dxa"/>
              <w:right w:w="105" w:type="dxa"/>
            </w:tcMar>
          </w:tcPr>
          <w:p w14:paraId="000002FE">
            <w:pPr>
              <w:spacing w:after="0" w:line="240" w:lineRule="auto"/>
              <w:jc w:val="center"/>
              <w:rPr>
                <w:sz w:val="28"/>
                <w:szCs w:val="28"/>
              </w:rPr>
            </w:pPr>
            <w:r>
              <w:rPr>
                <w:sz w:val="28"/>
                <w:szCs w:val="28"/>
                <w:rtl w:val="0"/>
              </w:rPr>
              <w:t>User re-enters correct credit card details.</w:t>
            </w:r>
          </w:p>
        </w:tc>
        <w:tc>
          <w:tcPr>
            <w:tcBorders>
              <w:top w:val="single" w:color="8EAADB" w:sz="6" w:space="0"/>
              <w:left w:val="single" w:color="8EAADB" w:sz="6" w:space="0"/>
              <w:bottom w:val="single" w:color="8EAADB" w:sz="6" w:space="0"/>
              <w:right w:val="single" w:color="8EAADB" w:sz="6" w:space="0"/>
            </w:tcBorders>
            <w:tcMar>
              <w:left w:w="105" w:type="dxa"/>
              <w:right w:w="105" w:type="dxa"/>
            </w:tcMar>
          </w:tcPr>
          <w:p w14:paraId="000002FF">
            <w:pPr>
              <w:spacing w:after="0" w:line="240" w:lineRule="auto"/>
              <w:jc w:val="center"/>
              <w:rPr>
                <w:sz w:val="28"/>
                <w:szCs w:val="28"/>
              </w:rPr>
            </w:pPr>
            <w:r>
              <w:rPr>
                <w:sz w:val="28"/>
                <w:szCs w:val="28"/>
                <w:rtl w:val="0"/>
              </w:rPr>
              <w:t>System re-verifies and securely processes the updated payment details, sends a confirmation email and gives the user access to the premium features.</w:t>
            </w:r>
          </w:p>
        </w:tc>
      </w:tr>
      <w:tr w14:paraId="60571C2C">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Borders>
              <w:top w:val="single" w:color="8EAADB" w:sz="6" w:space="0"/>
              <w:left w:val="single" w:color="8EAADB" w:sz="6" w:space="0"/>
              <w:bottom w:val="single" w:color="8EAADB" w:sz="6" w:space="0"/>
              <w:right w:val="single" w:color="8EAADB" w:sz="6" w:space="0"/>
            </w:tcBorders>
            <w:tcMar>
              <w:left w:w="105" w:type="dxa"/>
              <w:right w:w="105" w:type="dxa"/>
            </w:tcMar>
          </w:tcPr>
          <w:p w14:paraId="00000300">
            <w:pPr>
              <w:spacing w:after="0" w:line="240" w:lineRule="auto"/>
              <w:jc w:val="center"/>
              <w:rPr>
                <w:sz w:val="28"/>
                <w:szCs w:val="28"/>
              </w:rPr>
            </w:pPr>
            <w:r>
              <w:rPr>
                <w:sz w:val="28"/>
                <w:szCs w:val="28"/>
                <w:rtl w:val="0"/>
              </w:rPr>
              <w:t>User selects "Cancel Subscription."</w:t>
            </w:r>
          </w:p>
        </w:tc>
        <w:tc>
          <w:tcPr>
            <w:tcBorders>
              <w:top w:val="single" w:color="8EAADB" w:sz="6" w:space="0"/>
              <w:left w:val="single" w:color="8EAADB" w:sz="6" w:space="0"/>
              <w:bottom w:val="single" w:color="8EAADB" w:sz="6" w:space="0"/>
              <w:right w:val="single" w:color="8EAADB" w:sz="6" w:space="0"/>
            </w:tcBorders>
            <w:tcMar>
              <w:left w:w="105" w:type="dxa"/>
              <w:right w:w="105" w:type="dxa"/>
            </w:tcMar>
          </w:tcPr>
          <w:p w14:paraId="00000301">
            <w:pPr>
              <w:spacing w:after="0" w:line="240" w:lineRule="auto"/>
              <w:jc w:val="center"/>
              <w:rPr>
                <w:sz w:val="28"/>
                <w:szCs w:val="28"/>
              </w:rPr>
            </w:pPr>
            <w:r>
              <w:rPr>
                <w:sz w:val="28"/>
                <w:szCs w:val="28"/>
                <w:rtl w:val="0"/>
              </w:rPr>
              <w:t>System processes the cancellation, reverts the user to the free version, and sends a cancellation confirmation email.</w:t>
            </w:r>
          </w:p>
        </w:tc>
      </w:tr>
    </w:tbl>
    <w:p w14:paraId="00000302">
      <w:pPr>
        <w:rPr>
          <w:color w:val="000000"/>
        </w:rPr>
      </w:pPr>
    </w:p>
    <w:p w14:paraId="00000303"/>
    <w:p w14:paraId="00000304"/>
    <w:p w14:paraId="00000305"/>
    <w:p w14:paraId="7E6DB385"/>
    <w:p w14:paraId="00000306"/>
    <w:p w14:paraId="00000307">
      <w:pPr>
        <w:pStyle w:val="2"/>
        <w:numPr>
          <w:ilvl w:val="0"/>
          <w:numId w:val="29"/>
        </w:numPr>
        <w:ind w:left="360" w:hanging="360"/>
      </w:pPr>
      <w:r>
        <w:rPr>
          <w:rtl w:val="0"/>
        </w:rPr>
        <w:t>Test requirements</w:t>
      </w:r>
    </w:p>
    <w:p w14:paraId="00000308">
      <w:pPr>
        <w:spacing w:after="0" w:line="240" w:lineRule="auto"/>
        <w:ind w:left="786" w:firstLine="0"/>
        <w:rPr>
          <w:sz w:val="32"/>
          <w:szCs w:val="32"/>
        </w:rPr>
      </w:pPr>
      <w:r>
        <w:rPr>
          <w:sz w:val="32"/>
          <w:szCs w:val="32"/>
          <w:rtl w:val="0"/>
        </w:rPr>
        <w:t xml:space="preserve">1.validate that user can add his card info </w:t>
      </w:r>
    </w:p>
    <w:p w14:paraId="0000030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7" w:lineRule="auto"/>
        <w:ind w:left="720" w:right="0" w:firstLine="0"/>
        <w:jc w:val="left"/>
        <w:rPr>
          <w:rFonts w:ascii="Calibri" w:hAnsi="Calibri" w:eastAsia="Calibri" w:cs="Calibri"/>
          <w:b w:val="0"/>
          <w:i w:val="0"/>
          <w:smallCaps w:val="0"/>
          <w:strike w:val="0"/>
          <w:color w:val="000000"/>
          <w:sz w:val="32"/>
          <w:szCs w:val="32"/>
          <w:u w:val="none"/>
          <w:shd w:val="clear" w:fill="auto"/>
          <w:vertAlign w:val="baseline"/>
        </w:rPr>
      </w:pPr>
      <w:r>
        <w:rPr>
          <w:rFonts w:ascii="Calibri" w:hAnsi="Calibri" w:eastAsia="Calibri" w:cs="Calibri"/>
          <w:b w:val="0"/>
          <w:i w:val="0"/>
          <w:smallCaps w:val="0"/>
          <w:strike w:val="0"/>
          <w:color w:val="000000"/>
          <w:sz w:val="32"/>
          <w:szCs w:val="32"/>
          <w:u w:val="none"/>
          <w:shd w:val="clear" w:fill="auto"/>
          <w:vertAlign w:val="baseline"/>
          <w:rtl w:val="0"/>
        </w:rPr>
        <w:t>2.validate that the system checks if the user’s card info is correct to proceed subscription payment</w:t>
      </w:r>
    </w:p>
    <w:p w14:paraId="000003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7" w:lineRule="auto"/>
        <w:ind w:left="720" w:right="0" w:firstLine="0"/>
        <w:jc w:val="left"/>
        <w:rPr>
          <w:rFonts w:ascii="Calibri" w:hAnsi="Calibri" w:eastAsia="Calibri" w:cs="Calibri"/>
          <w:b w:val="0"/>
          <w:i w:val="0"/>
          <w:smallCaps w:val="0"/>
          <w:strike w:val="0"/>
          <w:color w:val="000000"/>
          <w:sz w:val="32"/>
          <w:szCs w:val="32"/>
          <w:u w:val="none"/>
          <w:shd w:val="clear" w:fill="auto"/>
          <w:vertAlign w:val="baseline"/>
        </w:rPr>
      </w:pPr>
      <w:r>
        <w:rPr>
          <w:rFonts w:ascii="Calibri" w:hAnsi="Calibri" w:eastAsia="Calibri" w:cs="Calibri"/>
          <w:b w:val="0"/>
          <w:i w:val="0"/>
          <w:smallCaps w:val="0"/>
          <w:strike w:val="0"/>
          <w:color w:val="000000"/>
          <w:sz w:val="32"/>
          <w:szCs w:val="32"/>
          <w:u w:val="none"/>
          <w:shd w:val="clear" w:fill="auto"/>
          <w:vertAlign w:val="baseline"/>
          <w:rtl w:val="0"/>
        </w:rPr>
        <w:t>3.validate validate that the payment method happens if the info is correct</w:t>
      </w:r>
    </w:p>
    <w:p w14:paraId="0000030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7" w:lineRule="auto"/>
        <w:ind w:left="720" w:right="0" w:firstLine="0"/>
        <w:jc w:val="left"/>
        <w:rPr>
          <w:rFonts w:ascii="Calibri" w:hAnsi="Calibri" w:eastAsia="Calibri" w:cs="Calibri"/>
          <w:b w:val="0"/>
          <w:i w:val="0"/>
          <w:smallCaps w:val="0"/>
          <w:strike w:val="0"/>
          <w:color w:val="000000"/>
          <w:sz w:val="32"/>
          <w:szCs w:val="32"/>
          <w:u w:val="none"/>
          <w:shd w:val="clear" w:fill="auto"/>
          <w:vertAlign w:val="baseline"/>
        </w:rPr>
      </w:pPr>
      <w:r>
        <w:rPr>
          <w:rFonts w:ascii="Calibri" w:hAnsi="Calibri" w:eastAsia="Calibri" w:cs="Calibri"/>
          <w:b w:val="0"/>
          <w:i w:val="0"/>
          <w:smallCaps w:val="0"/>
          <w:strike w:val="0"/>
          <w:color w:val="000000"/>
          <w:sz w:val="32"/>
          <w:szCs w:val="32"/>
          <w:u w:val="none"/>
          <w:shd w:val="clear" w:fill="auto"/>
          <w:vertAlign w:val="baseline"/>
          <w:rtl w:val="0"/>
        </w:rPr>
        <w:t xml:space="preserve">4.validate that the user cannot pay if the info is wrong </w:t>
      </w:r>
    </w:p>
    <w:p w14:paraId="0000030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7" w:lineRule="auto"/>
        <w:ind w:left="720" w:right="0" w:firstLine="0"/>
        <w:jc w:val="left"/>
        <w:rPr>
          <w:rFonts w:ascii="Calibri" w:hAnsi="Calibri" w:eastAsia="Calibri" w:cs="Calibri"/>
          <w:b w:val="0"/>
          <w:i w:val="0"/>
          <w:smallCaps w:val="0"/>
          <w:strike w:val="0"/>
          <w:color w:val="000000"/>
          <w:sz w:val="32"/>
          <w:szCs w:val="32"/>
          <w:u w:val="none"/>
          <w:shd w:val="clear" w:fill="auto"/>
          <w:vertAlign w:val="baseline"/>
        </w:rPr>
      </w:pPr>
      <w:r>
        <w:rPr>
          <w:rFonts w:ascii="Calibri" w:hAnsi="Calibri" w:eastAsia="Calibri" w:cs="Calibri"/>
          <w:b w:val="0"/>
          <w:i w:val="0"/>
          <w:smallCaps w:val="0"/>
          <w:strike w:val="0"/>
          <w:color w:val="000000"/>
          <w:sz w:val="32"/>
          <w:szCs w:val="32"/>
          <w:u w:val="none"/>
          <w:shd w:val="clear" w:fill="auto"/>
          <w:vertAlign w:val="baseline"/>
          <w:rtl w:val="0"/>
        </w:rPr>
        <w:t>5.validate that the user can rewrite the card info if it is incorrect</w:t>
      </w:r>
    </w:p>
    <w:p w14:paraId="0000030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7" w:lineRule="auto"/>
        <w:ind w:left="720" w:right="0" w:firstLine="0"/>
        <w:jc w:val="left"/>
        <w:rPr>
          <w:rFonts w:ascii="Calibri" w:hAnsi="Calibri" w:eastAsia="Calibri" w:cs="Calibri"/>
          <w:b w:val="0"/>
          <w:i w:val="0"/>
          <w:smallCaps w:val="0"/>
          <w:strike w:val="0"/>
          <w:color w:val="000000"/>
          <w:sz w:val="32"/>
          <w:szCs w:val="32"/>
          <w:u w:val="none"/>
          <w:shd w:val="clear" w:fill="auto"/>
          <w:vertAlign w:val="baseline"/>
        </w:rPr>
      </w:pPr>
      <w:r>
        <w:rPr>
          <w:rFonts w:ascii="Calibri" w:hAnsi="Calibri" w:eastAsia="Calibri" w:cs="Calibri"/>
          <w:b w:val="0"/>
          <w:i w:val="0"/>
          <w:smallCaps w:val="0"/>
          <w:strike w:val="0"/>
          <w:color w:val="000000"/>
          <w:sz w:val="32"/>
          <w:szCs w:val="32"/>
          <w:u w:val="none"/>
          <w:shd w:val="clear" w:fill="auto"/>
          <w:vertAlign w:val="baseline"/>
          <w:rtl w:val="0"/>
        </w:rPr>
        <w:t>6.vali</w:t>
      </w:r>
      <w:r>
        <w:rPr>
          <w:rFonts w:hint="default" w:cs="Calibri"/>
          <w:b w:val="0"/>
          <w:i w:val="0"/>
          <w:smallCaps w:val="0"/>
          <w:strike w:val="0"/>
          <w:color w:val="000000"/>
          <w:sz w:val="32"/>
          <w:szCs w:val="32"/>
          <w:u w:val="none"/>
          <w:shd w:val="clear" w:fill="auto"/>
          <w:vertAlign w:val="baseline"/>
          <w:rtl w:val="0"/>
          <w:lang w:val="en-US"/>
        </w:rPr>
        <w:t>da</w:t>
      </w:r>
      <w:r>
        <w:rPr>
          <w:rFonts w:ascii="Calibri" w:hAnsi="Calibri" w:eastAsia="Calibri" w:cs="Calibri"/>
          <w:b w:val="0"/>
          <w:i w:val="0"/>
          <w:smallCaps w:val="0"/>
          <w:strike w:val="0"/>
          <w:color w:val="000000"/>
          <w:sz w:val="32"/>
          <w:szCs w:val="32"/>
          <w:u w:val="none"/>
          <w:shd w:val="clear" w:fill="auto"/>
          <w:vertAlign w:val="baseline"/>
          <w:rtl w:val="0"/>
        </w:rPr>
        <w:t xml:space="preserve">te that the user can click on subscribe to proceed the payment </w:t>
      </w:r>
    </w:p>
    <w:p w14:paraId="000003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7" w:lineRule="auto"/>
        <w:ind w:left="720" w:right="0" w:firstLine="0"/>
        <w:jc w:val="left"/>
        <w:rPr>
          <w:rFonts w:ascii="Calibri" w:hAnsi="Calibri" w:eastAsia="Calibri" w:cs="Calibri"/>
          <w:b w:val="0"/>
          <w:i w:val="0"/>
          <w:smallCaps w:val="0"/>
          <w:strike w:val="0"/>
          <w:color w:val="000000"/>
          <w:sz w:val="32"/>
          <w:szCs w:val="32"/>
          <w:u w:val="none"/>
          <w:shd w:val="clear" w:fill="auto"/>
          <w:vertAlign w:val="baseline"/>
        </w:rPr>
      </w:pPr>
      <w:r>
        <w:rPr>
          <w:rFonts w:ascii="Calibri" w:hAnsi="Calibri" w:eastAsia="Calibri" w:cs="Calibri"/>
          <w:b w:val="0"/>
          <w:i w:val="0"/>
          <w:smallCaps w:val="0"/>
          <w:strike w:val="0"/>
          <w:color w:val="000000"/>
          <w:sz w:val="32"/>
          <w:szCs w:val="32"/>
          <w:u w:val="none"/>
          <w:shd w:val="clear" w:fill="auto"/>
          <w:vertAlign w:val="baseline"/>
          <w:rtl w:val="0"/>
        </w:rPr>
        <w:t>7.validate that the user has access to premium features</w:t>
      </w:r>
    </w:p>
    <w:p w14:paraId="000003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7" w:lineRule="auto"/>
        <w:ind w:left="720" w:right="0" w:firstLine="0"/>
        <w:jc w:val="left"/>
        <w:rPr>
          <w:rFonts w:ascii="Calibri" w:hAnsi="Calibri" w:eastAsia="Calibri" w:cs="Calibri"/>
          <w:b w:val="0"/>
          <w:i w:val="0"/>
          <w:smallCaps w:val="0"/>
          <w:strike w:val="0"/>
          <w:color w:val="000000"/>
          <w:sz w:val="32"/>
          <w:szCs w:val="32"/>
          <w:u w:val="none"/>
          <w:shd w:val="clear" w:fill="auto"/>
          <w:vertAlign w:val="baseline"/>
        </w:rPr>
      </w:pPr>
      <w:r>
        <w:rPr>
          <w:rFonts w:ascii="Calibri" w:hAnsi="Calibri" w:eastAsia="Calibri" w:cs="Calibri"/>
          <w:b w:val="0"/>
          <w:i w:val="0"/>
          <w:smallCaps w:val="0"/>
          <w:strike w:val="0"/>
          <w:color w:val="000000"/>
          <w:sz w:val="32"/>
          <w:szCs w:val="32"/>
          <w:u w:val="none"/>
          <w:shd w:val="clear" w:fill="auto"/>
          <w:vertAlign w:val="baseline"/>
          <w:rtl w:val="0"/>
        </w:rPr>
        <w:t xml:space="preserve">8.validate that the user can choose his coach </w:t>
      </w:r>
    </w:p>
    <w:p w14:paraId="000003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7" w:lineRule="auto"/>
        <w:ind w:left="720" w:right="0" w:firstLine="0"/>
        <w:jc w:val="left"/>
        <w:rPr>
          <w:rFonts w:ascii="Calibri" w:hAnsi="Calibri" w:eastAsia="Calibri" w:cs="Calibri"/>
          <w:b w:val="0"/>
          <w:i w:val="0"/>
          <w:smallCaps w:val="0"/>
          <w:strike w:val="0"/>
          <w:color w:val="000000"/>
          <w:sz w:val="32"/>
          <w:szCs w:val="32"/>
          <w:u w:val="none"/>
          <w:shd w:val="clear" w:fill="auto"/>
          <w:vertAlign w:val="baseline"/>
        </w:rPr>
      </w:pPr>
      <w:r>
        <w:rPr>
          <w:rFonts w:ascii="Calibri" w:hAnsi="Calibri" w:eastAsia="Calibri" w:cs="Calibri"/>
          <w:b w:val="0"/>
          <w:i w:val="0"/>
          <w:smallCaps w:val="0"/>
          <w:strike w:val="0"/>
          <w:color w:val="000000"/>
          <w:sz w:val="32"/>
          <w:szCs w:val="32"/>
          <w:u w:val="none"/>
          <w:shd w:val="clear" w:fill="auto"/>
          <w:vertAlign w:val="baseline"/>
          <w:rtl w:val="0"/>
        </w:rPr>
        <w:t>9. validate that the user can choose his Dr</w:t>
      </w:r>
    </w:p>
    <w:p w14:paraId="0000031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7" w:lineRule="auto"/>
        <w:ind w:left="720" w:right="0" w:firstLine="0"/>
        <w:jc w:val="left"/>
        <w:rPr>
          <w:rFonts w:ascii="Calibri" w:hAnsi="Calibri" w:eastAsia="Calibri" w:cs="Calibri"/>
          <w:b w:val="0"/>
          <w:i w:val="0"/>
          <w:smallCaps w:val="0"/>
          <w:strike w:val="0"/>
          <w:color w:val="000000"/>
          <w:sz w:val="32"/>
          <w:szCs w:val="32"/>
          <w:u w:val="none"/>
          <w:shd w:val="clear" w:fill="auto"/>
          <w:vertAlign w:val="baseline"/>
        </w:rPr>
      </w:pPr>
      <w:r>
        <w:rPr>
          <w:rFonts w:ascii="Calibri" w:hAnsi="Calibri" w:eastAsia="Calibri" w:cs="Calibri"/>
          <w:b w:val="0"/>
          <w:i w:val="0"/>
          <w:smallCaps w:val="0"/>
          <w:strike w:val="0"/>
          <w:color w:val="000000"/>
          <w:sz w:val="32"/>
          <w:szCs w:val="32"/>
          <w:u w:val="none"/>
          <w:shd w:val="clear" w:fill="auto"/>
          <w:vertAlign w:val="baseline"/>
          <w:rtl w:val="0"/>
        </w:rPr>
        <w:t>10.validate that user can schedule private meetings with his Dr</w:t>
      </w:r>
    </w:p>
    <w:p w14:paraId="0000031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7" w:lineRule="auto"/>
        <w:ind w:left="720" w:right="0" w:firstLine="0"/>
        <w:jc w:val="left"/>
        <w:rPr>
          <w:rFonts w:ascii="Calibri" w:hAnsi="Calibri" w:eastAsia="Calibri" w:cs="Calibri"/>
          <w:b w:val="0"/>
          <w:i w:val="0"/>
          <w:smallCaps w:val="0"/>
          <w:strike w:val="0"/>
          <w:color w:val="000000"/>
          <w:sz w:val="32"/>
          <w:szCs w:val="32"/>
          <w:u w:val="none"/>
          <w:shd w:val="clear" w:fill="auto"/>
          <w:vertAlign w:val="baseline"/>
        </w:rPr>
      </w:pPr>
      <w:r>
        <w:rPr>
          <w:rFonts w:ascii="Calibri" w:hAnsi="Calibri" w:eastAsia="Calibri" w:cs="Calibri"/>
          <w:b w:val="0"/>
          <w:i w:val="0"/>
          <w:smallCaps w:val="0"/>
          <w:strike w:val="0"/>
          <w:color w:val="000000"/>
          <w:sz w:val="32"/>
          <w:szCs w:val="32"/>
          <w:u w:val="none"/>
          <w:shd w:val="clear" w:fill="auto"/>
          <w:vertAlign w:val="baseline"/>
          <w:rtl w:val="0"/>
        </w:rPr>
        <w:t>11.validate that the user can schedule private meetings with his coach</w:t>
      </w:r>
    </w:p>
    <w:p w14:paraId="0000031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7" w:lineRule="auto"/>
        <w:ind w:left="720" w:right="0" w:firstLine="0"/>
        <w:jc w:val="left"/>
        <w:rPr>
          <w:rFonts w:ascii="Calibri" w:hAnsi="Calibri" w:eastAsia="Calibri" w:cs="Calibri"/>
          <w:b w:val="0"/>
          <w:i w:val="0"/>
          <w:smallCaps w:val="0"/>
          <w:strike w:val="0"/>
          <w:color w:val="000000"/>
          <w:sz w:val="32"/>
          <w:szCs w:val="32"/>
          <w:u w:val="none"/>
          <w:shd w:val="clear" w:fill="auto"/>
          <w:vertAlign w:val="baseline"/>
        </w:rPr>
      </w:pPr>
      <w:r>
        <w:rPr>
          <w:rFonts w:ascii="Calibri" w:hAnsi="Calibri" w:eastAsia="Calibri" w:cs="Calibri"/>
          <w:b w:val="0"/>
          <w:i w:val="0"/>
          <w:smallCaps w:val="0"/>
          <w:strike w:val="0"/>
          <w:color w:val="000000"/>
          <w:sz w:val="32"/>
          <w:szCs w:val="32"/>
          <w:u w:val="none"/>
          <w:shd w:val="clear" w:fill="auto"/>
          <w:vertAlign w:val="baseline"/>
          <w:rtl w:val="0"/>
        </w:rPr>
        <w:t>12.validate that the user can view the training plans assigned to him by his coach</w:t>
      </w:r>
    </w:p>
    <w:p w14:paraId="000003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7" w:lineRule="auto"/>
        <w:ind w:left="720" w:right="0" w:firstLine="0"/>
        <w:jc w:val="left"/>
        <w:rPr>
          <w:rFonts w:ascii="Calibri" w:hAnsi="Calibri" w:eastAsia="Calibri" w:cs="Calibri"/>
          <w:b w:val="0"/>
          <w:i w:val="0"/>
          <w:smallCaps w:val="0"/>
          <w:strike w:val="0"/>
          <w:color w:val="000000"/>
          <w:sz w:val="32"/>
          <w:szCs w:val="32"/>
          <w:u w:val="none"/>
          <w:shd w:val="clear" w:fill="auto"/>
          <w:vertAlign w:val="baseline"/>
        </w:rPr>
      </w:pPr>
      <w:r>
        <w:rPr>
          <w:rFonts w:ascii="Calibri" w:hAnsi="Calibri" w:eastAsia="Calibri" w:cs="Calibri"/>
          <w:b w:val="0"/>
          <w:i w:val="0"/>
          <w:smallCaps w:val="0"/>
          <w:strike w:val="0"/>
          <w:color w:val="000000"/>
          <w:sz w:val="32"/>
          <w:szCs w:val="32"/>
          <w:u w:val="none"/>
          <w:shd w:val="clear" w:fill="auto"/>
          <w:vertAlign w:val="baseline"/>
          <w:rtl w:val="0"/>
        </w:rPr>
        <w:t xml:space="preserve">13.validate that the user can choose cancel subscription button </w:t>
      </w:r>
    </w:p>
    <w:p w14:paraId="0000031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7" w:lineRule="auto"/>
        <w:ind w:left="720" w:right="0" w:firstLine="0"/>
        <w:jc w:val="left"/>
        <w:rPr>
          <w:rFonts w:ascii="Calibri" w:hAnsi="Calibri" w:eastAsia="Calibri" w:cs="Calibri"/>
          <w:b w:val="0"/>
          <w:i w:val="0"/>
          <w:smallCaps w:val="0"/>
          <w:strike w:val="0"/>
          <w:color w:val="000000"/>
          <w:sz w:val="32"/>
          <w:szCs w:val="32"/>
          <w:u w:val="none"/>
          <w:shd w:val="clear" w:fill="auto"/>
          <w:vertAlign w:val="baseline"/>
        </w:rPr>
      </w:pPr>
      <w:r>
        <w:rPr>
          <w:rFonts w:ascii="Calibri" w:hAnsi="Calibri" w:eastAsia="Calibri" w:cs="Calibri"/>
          <w:b w:val="0"/>
          <w:i w:val="0"/>
          <w:smallCaps w:val="0"/>
          <w:strike w:val="0"/>
          <w:color w:val="000000"/>
          <w:sz w:val="32"/>
          <w:szCs w:val="32"/>
          <w:u w:val="none"/>
          <w:shd w:val="clear" w:fill="auto"/>
          <w:vertAlign w:val="baseline"/>
          <w:rtl w:val="0"/>
        </w:rPr>
        <w:t>14.validate that the user doesn’t have access to the premium features after he unsubscribe</w:t>
      </w:r>
    </w:p>
    <w:p w14:paraId="0000031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7" w:lineRule="auto"/>
        <w:ind w:left="720" w:right="0" w:firstLine="0"/>
        <w:jc w:val="left"/>
        <w:rPr>
          <w:rFonts w:ascii="Calibri" w:hAnsi="Calibri" w:eastAsia="Calibri" w:cs="Calibri"/>
          <w:b w:val="0"/>
          <w:i w:val="0"/>
          <w:smallCaps w:val="0"/>
          <w:strike w:val="0"/>
          <w:color w:val="000000"/>
          <w:sz w:val="32"/>
          <w:szCs w:val="32"/>
          <w:u w:val="none"/>
          <w:shd w:val="clear" w:fill="auto"/>
          <w:vertAlign w:val="baseline"/>
        </w:rPr>
      </w:pPr>
    </w:p>
    <w:p w14:paraId="000003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7" w:lineRule="auto"/>
        <w:ind w:left="720" w:right="0" w:firstLine="0"/>
        <w:jc w:val="left"/>
        <w:rPr>
          <w:rFonts w:ascii="Calibri" w:hAnsi="Calibri" w:eastAsia="Calibri" w:cs="Calibri"/>
          <w:b w:val="0"/>
          <w:i w:val="0"/>
          <w:smallCaps w:val="0"/>
          <w:strike w:val="0"/>
          <w:color w:val="000000"/>
          <w:sz w:val="32"/>
          <w:szCs w:val="32"/>
          <w:u w:val="none"/>
          <w:shd w:val="clear" w:fill="auto"/>
          <w:vertAlign w:val="baseline"/>
        </w:rPr>
      </w:pPr>
    </w:p>
    <w:p w14:paraId="000003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7" w:lineRule="auto"/>
        <w:ind w:left="720" w:right="0" w:firstLine="0"/>
        <w:jc w:val="left"/>
        <w:rPr>
          <w:rFonts w:ascii="Calibri" w:hAnsi="Calibri" w:eastAsia="Calibri" w:cs="Calibri"/>
          <w:b w:val="0"/>
          <w:i w:val="0"/>
          <w:smallCaps w:val="0"/>
          <w:strike w:val="0"/>
          <w:color w:val="000000"/>
          <w:sz w:val="32"/>
          <w:szCs w:val="32"/>
          <w:u w:val="none"/>
          <w:shd w:val="clear" w:fill="auto"/>
          <w:vertAlign w:val="baseline"/>
        </w:rPr>
      </w:pPr>
    </w:p>
    <w:p w14:paraId="0000031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7" w:lineRule="auto"/>
        <w:ind w:left="720" w:right="0" w:firstLine="0"/>
        <w:jc w:val="left"/>
        <w:rPr>
          <w:rFonts w:ascii="Calibri" w:hAnsi="Calibri" w:eastAsia="Calibri" w:cs="Calibri"/>
          <w:b w:val="0"/>
          <w:i w:val="0"/>
          <w:smallCaps w:val="0"/>
          <w:strike w:val="0"/>
          <w:color w:val="000000"/>
          <w:sz w:val="32"/>
          <w:szCs w:val="32"/>
          <w:u w:val="none"/>
          <w:shd w:val="clear" w:fill="auto"/>
          <w:vertAlign w:val="baseline"/>
        </w:rPr>
      </w:pPr>
    </w:p>
    <w:p w14:paraId="0000031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7" w:lineRule="auto"/>
        <w:ind w:left="720" w:right="0" w:firstLine="0"/>
        <w:jc w:val="left"/>
        <w:rPr>
          <w:rFonts w:ascii="Calibri" w:hAnsi="Calibri" w:eastAsia="Calibri" w:cs="Calibri"/>
          <w:b w:val="0"/>
          <w:i w:val="0"/>
          <w:smallCaps w:val="0"/>
          <w:strike w:val="0"/>
          <w:color w:val="000000"/>
          <w:sz w:val="32"/>
          <w:szCs w:val="32"/>
          <w:u w:val="none"/>
          <w:shd w:val="clear" w:fill="auto"/>
          <w:vertAlign w:val="baseline"/>
        </w:rPr>
      </w:pPr>
    </w:p>
    <w:p w14:paraId="0000031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7" w:lineRule="auto"/>
        <w:ind w:left="720" w:right="0" w:firstLine="0"/>
        <w:jc w:val="left"/>
        <w:rPr>
          <w:rFonts w:ascii="Calibri" w:hAnsi="Calibri" w:eastAsia="Calibri" w:cs="Calibri"/>
          <w:b w:val="0"/>
          <w:i w:val="0"/>
          <w:smallCaps w:val="0"/>
          <w:strike w:val="0"/>
          <w:color w:val="000000"/>
          <w:sz w:val="32"/>
          <w:szCs w:val="32"/>
          <w:u w:val="none"/>
          <w:shd w:val="clear" w:fill="auto"/>
          <w:vertAlign w:val="baseline"/>
        </w:rPr>
      </w:pPr>
    </w:p>
    <w:p w14:paraId="0000031C">
      <w:pPr>
        <w:pStyle w:val="2"/>
        <w:numPr>
          <w:ilvl w:val="0"/>
          <w:numId w:val="67"/>
        </w:numPr>
        <w:ind w:left="360" w:hanging="360"/>
      </w:pPr>
      <w:r>
        <w:rPr>
          <w:rtl w:val="0"/>
        </w:rPr>
        <w:t>Test cases</w:t>
      </w:r>
    </w:p>
    <w:p w14:paraId="0000031D">
      <w:r>
        <w:drawing>
          <wp:inline distT="0" distB="0" distL="0" distR="0">
            <wp:extent cx="4134485" cy="3517265"/>
            <wp:effectExtent l="0" t="0" r="0" b="0"/>
            <wp:docPr id="54" name="image61.png"/>
            <wp:cNvGraphicFramePr/>
            <a:graphic xmlns:a="http://schemas.openxmlformats.org/drawingml/2006/main">
              <a:graphicData uri="http://schemas.openxmlformats.org/drawingml/2006/picture">
                <pic:pic xmlns:pic="http://schemas.openxmlformats.org/drawingml/2006/picture">
                  <pic:nvPicPr>
                    <pic:cNvPr id="54" name="image61.png"/>
                    <pic:cNvPicPr preferRelativeResize="0"/>
                  </pic:nvPicPr>
                  <pic:blipFill>
                    <a:blip r:embed="rId19"/>
                    <a:srcRect/>
                    <a:stretch>
                      <a:fillRect/>
                    </a:stretch>
                  </pic:blipFill>
                  <pic:spPr>
                    <a:xfrm>
                      <a:off x="0" y="0"/>
                      <a:ext cx="4134639" cy="3517314"/>
                    </a:xfrm>
                    <a:prstGeom prst="rect">
                      <a:avLst/>
                    </a:prstGeom>
                  </pic:spPr>
                </pic:pic>
              </a:graphicData>
            </a:graphic>
          </wp:inline>
        </w:drawing>
      </w:r>
      <w:r>
        <w:drawing>
          <wp:inline distT="0" distB="0" distL="0" distR="0">
            <wp:extent cx="4125595" cy="3454400"/>
            <wp:effectExtent l="0" t="0" r="0" b="0"/>
            <wp:docPr id="55" name="image50.png"/>
            <wp:cNvGraphicFramePr/>
            <a:graphic xmlns:a="http://schemas.openxmlformats.org/drawingml/2006/main">
              <a:graphicData uri="http://schemas.openxmlformats.org/drawingml/2006/picture">
                <pic:pic xmlns:pic="http://schemas.openxmlformats.org/drawingml/2006/picture">
                  <pic:nvPicPr>
                    <pic:cNvPr id="55" name="image50.png"/>
                    <pic:cNvPicPr preferRelativeResize="0"/>
                  </pic:nvPicPr>
                  <pic:blipFill>
                    <a:blip r:embed="rId20"/>
                    <a:srcRect/>
                    <a:stretch>
                      <a:fillRect/>
                    </a:stretch>
                  </pic:blipFill>
                  <pic:spPr>
                    <a:xfrm>
                      <a:off x="0" y="0"/>
                      <a:ext cx="4125798" cy="3454878"/>
                    </a:xfrm>
                    <a:prstGeom prst="rect">
                      <a:avLst/>
                    </a:prstGeom>
                  </pic:spPr>
                </pic:pic>
              </a:graphicData>
            </a:graphic>
          </wp:inline>
        </w:drawing>
      </w:r>
      <w:r>
        <w:drawing>
          <wp:inline distT="0" distB="0" distL="0" distR="0">
            <wp:extent cx="4241165" cy="3557905"/>
            <wp:effectExtent l="0" t="0" r="0" b="0"/>
            <wp:docPr id="56" name="image57.png"/>
            <wp:cNvGraphicFramePr/>
            <a:graphic xmlns:a="http://schemas.openxmlformats.org/drawingml/2006/main">
              <a:graphicData uri="http://schemas.openxmlformats.org/drawingml/2006/picture">
                <pic:pic xmlns:pic="http://schemas.openxmlformats.org/drawingml/2006/picture">
                  <pic:nvPicPr>
                    <pic:cNvPr id="56" name="image57.png"/>
                    <pic:cNvPicPr preferRelativeResize="0"/>
                  </pic:nvPicPr>
                  <pic:blipFill>
                    <a:blip r:embed="rId21"/>
                    <a:srcRect/>
                    <a:stretch>
                      <a:fillRect/>
                    </a:stretch>
                  </pic:blipFill>
                  <pic:spPr>
                    <a:xfrm>
                      <a:off x="0" y="0"/>
                      <a:ext cx="4241346" cy="3558017"/>
                    </a:xfrm>
                    <a:prstGeom prst="rect">
                      <a:avLst/>
                    </a:prstGeom>
                  </pic:spPr>
                </pic:pic>
              </a:graphicData>
            </a:graphic>
          </wp:inline>
        </w:drawing>
      </w:r>
      <w:r>
        <w:drawing>
          <wp:inline distT="0" distB="0" distL="0" distR="0">
            <wp:extent cx="4243705" cy="3563620"/>
            <wp:effectExtent l="0" t="0" r="0" b="0"/>
            <wp:docPr id="57" name="image48.png"/>
            <wp:cNvGraphicFramePr/>
            <a:graphic xmlns:a="http://schemas.openxmlformats.org/drawingml/2006/main">
              <a:graphicData uri="http://schemas.openxmlformats.org/drawingml/2006/picture">
                <pic:pic xmlns:pic="http://schemas.openxmlformats.org/drawingml/2006/picture">
                  <pic:nvPicPr>
                    <pic:cNvPr id="57" name="image48.png"/>
                    <pic:cNvPicPr preferRelativeResize="0"/>
                  </pic:nvPicPr>
                  <pic:blipFill>
                    <a:blip r:embed="rId22"/>
                    <a:srcRect/>
                    <a:stretch>
                      <a:fillRect/>
                    </a:stretch>
                  </pic:blipFill>
                  <pic:spPr>
                    <a:xfrm>
                      <a:off x="0" y="0"/>
                      <a:ext cx="4243959" cy="3563648"/>
                    </a:xfrm>
                    <a:prstGeom prst="rect">
                      <a:avLst/>
                    </a:prstGeom>
                  </pic:spPr>
                </pic:pic>
              </a:graphicData>
            </a:graphic>
          </wp:inline>
        </w:drawing>
      </w:r>
      <w:r>
        <w:drawing>
          <wp:inline distT="0" distB="0" distL="0" distR="0">
            <wp:extent cx="4039235" cy="3387090"/>
            <wp:effectExtent l="0" t="0" r="0" b="0"/>
            <wp:docPr id="58" name="image60.png"/>
            <wp:cNvGraphicFramePr/>
            <a:graphic xmlns:a="http://schemas.openxmlformats.org/drawingml/2006/main">
              <a:graphicData uri="http://schemas.openxmlformats.org/drawingml/2006/picture">
                <pic:pic xmlns:pic="http://schemas.openxmlformats.org/drawingml/2006/picture">
                  <pic:nvPicPr>
                    <pic:cNvPr id="58" name="image60.png"/>
                    <pic:cNvPicPr preferRelativeResize="0"/>
                  </pic:nvPicPr>
                  <pic:blipFill>
                    <a:blip r:embed="rId23"/>
                    <a:srcRect/>
                    <a:stretch>
                      <a:fillRect/>
                    </a:stretch>
                  </pic:blipFill>
                  <pic:spPr>
                    <a:xfrm>
                      <a:off x="0" y="0"/>
                      <a:ext cx="4039793" cy="3387534"/>
                    </a:xfrm>
                    <a:prstGeom prst="rect">
                      <a:avLst/>
                    </a:prstGeom>
                  </pic:spPr>
                </pic:pic>
              </a:graphicData>
            </a:graphic>
          </wp:inline>
        </w:drawing>
      </w:r>
      <w:r>
        <w:drawing>
          <wp:inline distT="0" distB="0" distL="0" distR="0">
            <wp:extent cx="4032885" cy="3408045"/>
            <wp:effectExtent l="0" t="0" r="0" b="0"/>
            <wp:docPr id="59" name="image52.png"/>
            <wp:cNvGraphicFramePr/>
            <a:graphic xmlns:a="http://schemas.openxmlformats.org/drawingml/2006/main">
              <a:graphicData uri="http://schemas.openxmlformats.org/drawingml/2006/picture">
                <pic:pic xmlns:pic="http://schemas.openxmlformats.org/drawingml/2006/picture">
                  <pic:nvPicPr>
                    <pic:cNvPr id="59" name="image52.png"/>
                    <pic:cNvPicPr preferRelativeResize="0"/>
                  </pic:nvPicPr>
                  <pic:blipFill>
                    <a:blip r:embed="rId24"/>
                    <a:srcRect/>
                    <a:stretch>
                      <a:fillRect/>
                    </a:stretch>
                  </pic:blipFill>
                  <pic:spPr>
                    <a:xfrm>
                      <a:off x="0" y="0"/>
                      <a:ext cx="4032920" cy="3408377"/>
                    </a:xfrm>
                    <a:prstGeom prst="rect">
                      <a:avLst/>
                    </a:prstGeom>
                  </pic:spPr>
                </pic:pic>
              </a:graphicData>
            </a:graphic>
          </wp:inline>
        </w:drawing>
      </w:r>
    </w:p>
    <w:p w14:paraId="0000031E">
      <w:r>
        <w:rPr>
          <w:rtl w:val="0"/>
        </w:rPr>
        <w:t>Link:</w:t>
      </w:r>
    </w:p>
    <w:p w14:paraId="0000031F">
      <w:r>
        <w:fldChar w:fldCharType="begin"/>
      </w:r>
      <w:r>
        <w:instrText xml:space="preserve"> HYPERLINK "about:blank" \h </w:instrText>
      </w:r>
      <w:r>
        <w:fldChar w:fldCharType="separate"/>
      </w:r>
      <w:r>
        <w:rPr>
          <w:color w:val="0000FF"/>
          <w:u w:val="single"/>
          <w:rtl w:val="0"/>
        </w:rPr>
        <w:t xml:space="preserve"> https://1drv.ms/x/s!AkgrxPU7P-AzaN2WUw_lYd9DaYE?e=m4yaTf</w:t>
      </w:r>
      <w:r>
        <w:rPr>
          <w:color w:val="0000FF"/>
          <w:u w:val="single"/>
          <w:rtl w:val="0"/>
        </w:rPr>
        <w:fldChar w:fldCharType="end"/>
      </w:r>
    </w:p>
    <w:p w14:paraId="00000320"/>
    <w:p w14:paraId="00000321"/>
    <w:p w14:paraId="00000322">
      <w:pPr>
        <w:pStyle w:val="4"/>
        <w:numPr>
          <w:ilvl w:val="0"/>
          <w:numId w:val="60"/>
        </w:numPr>
        <w:ind w:left="360" w:hanging="360"/>
        <w:rPr>
          <w:sz w:val="32"/>
          <w:szCs w:val="32"/>
        </w:rPr>
      </w:pPr>
      <w:r>
        <w:rPr>
          <w:sz w:val="32"/>
          <w:szCs w:val="32"/>
          <w:rtl w:val="0"/>
        </w:rPr>
        <w:t>Use Case 7: Manage Session Booking</w:t>
      </w:r>
    </w:p>
    <w:p w14:paraId="00000323">
      <w:pPr>
        <w:pStyle w:val="2"/>
        <w:numPr>
          <w:ilvl w:val="0"/>
          <w:numId w:val="61"/>
        </w:numPr>
        <w:ind w:left="360" w:hanging="360"/>
      </w:pPr>
      <w:r>
        <w:rPr>
          <w:rtl w:val="0"/>
        </w:rPr>
        <w:t>Description</w:t>
      </w:r>
    </w:p>
    <w:p w14:paraId="00000324">
      <w:pPr>
        <w:numPr>
          <w:ilvl w:val="0"/>
          <w:numId w:val="62"/>
        </w:numPr>
        <w:spacing w:before="280" w:after="0" w:line="240" w:lineRule="auto"/>
        <w:ind w:left="644" w:hanging="360"/>
      </w:pPr>
      <w:r>
        <w:rPr>
          <w:b/>
          <w:sz w:val="32"/>
          <w:szCs w:val="32"/>
          <w:rtl w:val="0"/>
        </w:rPr>
        <w:t>Use Case</w:t>
      </w:r>
      <w:r>
        <w:rPr>
          <w:sz w:val="32"/>
          <w:szCs w:val="32"/>
          <w:rtl w:val="0"/>
        </w:rPr>
        <w:t>: Manage Session Booking</w:t>
      </w:r>
    </w:p>
    <w:p w14:paraId="00000325">
      <w:pPr>
        <w:numPr>
          <w:ilvl w:val="0"/>
          <w:numId w:val="62"/>
        </w:numPr>
        <w:spacing w:after="0" w:line="240" w:lineRule="auto"/>
        <w:ind w:left="644" w:hanging="360"/>
      </w:pPr>
      <w:r>
        <w:rPr>
          <w:b/>
          <w:sz w:val="32"/>
          <w:szCs w:val="32"/>
          <w:rtl w:val="0"/>
        </w:rPr>
        <w:t>Actors</w:t>
      </w:r>
      <w:r>
        <w:rPr>
          <w:sz w:val="32"/>
          <w:szCs w:val="32"/>
          <w:rtl w:val="0"/>
        </w:rPr>
        <w:t>: Premium User</w:t>
      </w:r>
    </w:p>
    <w:p w14:paraId="00000326">
      <w:pPr>
        <w:numPr>
          <w:ilvl w:val="0"/>
          <w:numId w:val="62"/>
        </w:numPr>
        <w:spacing w:after="0" w:line="240" w:lineRule="auto"/>
        <w:ind w:left="644" w:hanging="360"/>
      </w:pPr>
      <w:r>
        <w:rPr>
          <w:b/>
          <w:sz w:val="32"/>
          <w:szCs w:val="32"/>
          <w:rtl w:val="0"/>
        </w:rPr>
        <w:t>Type</w:t>
      </w:r>
      <w:r>
        <w:rPr>
          <w:sz w:val="32"/>
          <w:szCs w:val="32"/>
          <w:rtl w:val="0"/>
        </w:rPr>
        <w:t>: Primary and Essential</w:t>
      </w:r>
    </w:p>
    <w:p w14:paraId="00000327">
      <w:pPr>
        <w:numPr>
          <w:ilvl w:val="0"/>
          <w:numId w:val="62"/>
        </w:numPr>
        <w:spacing w:after="0" w:line="240" w:lineRule="auto"/>
        <w:ind w:left="644" w:hanging="360"/>
      </w:pPr>
      <w:r>
        <w:rPr>
          <w:b/>
          <w:sz w:val="32"/>
          <w:szCs w:val="32"/>
          <w:rtl w:val="0"/>
        </w:rPr>
        <w:t>Description</w:t>
      </w:r>
      <w:r>
        <w:rPr>
          <w:sz w:val="32"/>
          <w:szCs w:val="32"/>
          <w:rtl w:val="0"/>
        </w:rPr>
        <w:t>:</w:t>
      </w:r>
    </w:p>
    <w:p w14:paraId="00000328">
      <w:pPr>
        <w:numPr>
          <w:ilvl w:val="1"/>
          <w:numId w:val="62"/>
        </w:numPr>
        <w:spacing w:after="0" w:line="240" w:lineRule="auto"/>
        <w:ind w:left="1364" w:hanging="360"/>
        <w:rPr>
          <w:sz w:val="32"/>
          <w:szCs w:val="32"/>
        </w:rPr>
      </w:pPr>
      <w:r>
        <w:rPr>
          <w:sz w:val="32"/>
          <w:szCs w:val="32"/>
          <w:rtl w:val="0"/>
        </w:rPr>
        <w:t>The user selects "Book Session" to schedule a meeting with a coach or doctor.</w:t>
      </w:r>
    </w:p>
    <w:p w14:paraId="00000329">
      <w:pPr>
        <w:numPr>
          <w:ilvl w:val="1"/>
          <w:numId w:val="62"/>
        </w:numPr>
        <w:spacing w:after="0" w:line="240" w:lineRule="auto"/>
        <w:ind w:left="1364" w:hanging="360"/>
        <w:rPr>
          <w:sz w:val="32"/>
          <w:szCs w:val="32"/>
        </w:rPr>
      </w:pPr>
      <w:r>
        <w:rPr>
          <w:sz w:val="32"/>
          <w:szCs w:val="32"/>
          <w:rtl w:val="0"/>
        </w:rPr>
        <w:t>The user selects a professional and available time slot.</w:t>
      </w:r>
    </w:p>
    <w:p w14:paraId="0000032A">
      <w:pPr>
        <w:numPr>
          <w:ilvl w:val="1"/>
          <w:numId w:val="62"/>
        </w:numPr>
        <w:spacing w:after="0" w:line="240" w:lineRule="auto"/>
        <w:ind w:left="1364" w:hanging="360"/>
        <w:rPr>
          <w:sz w:val="32"/>
          <w:szCs w:val="32"/>
        </w:rPr>
      </w:pPr>
      <w:r>
        <w:rPr>
          <w:sz w:val="32"/>
          <w:szCs w:val="32"/>
          <w:rtl w:val="0"/>
        </w:rPr>
        <w:t>The system verifies the time slot’s availability.</w:t>
      </w:r>
    </w:p>
    <w:p w14:paraId="0000032B">
      <w:pPr>
        <w:numPr>
          <w:ilvl w:val="1"/>
          <w:numId w:val="62"/>
        </w:numPr>
        <w:spacing w:after="0" w:line="240" w:lineRule="auto"/>
        <w:ind w:left="1364" w:hanging="360"/>
        <w:rPr>
          <w:sz w:val="32"/>
          <w:szCs w:val="32"/>
        </w:rPr>
      </w:pPr>
      <w:r>
        <w:rPr>
          <w:sz w:val="32"/>
          <w:szCs w:val="32"/>
          <w:rtl w:val="0"/>
        </w:rPr>
        <w:t>The system confirms the booking and sends notifications to both the user and the professional.</w:t>
      </w:r>
    </w:p>
    <w:p w14:paraId="0000032C">
      <w:pPr>
        <w:numPr>
          <w:ilvl w:val="0"/>
          <w:numId w:val="62"/>
        </w:numPr>
        <w:spacing w:after="0" w:line="240" w:lineRule="auto"/>
        <w:ind w:left="644" w:hanging="360"/>
      </w:pPr>
      <w:r>
        <w:rPr>
          <w:b/>
          <w:sz w:val="32"/>
          <w:szCs w:val="32"/>
          <w:rtl w:val="0"/>
        </w:rPr>
        <w:t>Cross Ref</w:t>
      </w:r>
      <w:r>
        <w:rPr>
          <w:sz w:val="32"/>
          <w:szCs w:val="32"/>
          <w:rtl w:val="0"/>
        </w:rPr>
        <w:t>: User registration, premium subscription</w:t>
      </w:r>
    </w:p>
    <w:p w14:paraId="0000032D">
      <w:pPr>
        <w:numPr>
          <w:ilvl w:val="0"/>
          <w:numId w:val="62"/>
        </w:numPr>
        <w:spacing w:after="0" w:line="240" w:lineRule="auto"/>
        <w:ind w:left="644" w:hanging="360"/>
      </w:pPr>
      <w:r>
        <w:rPr>
          <w:b/>
          <w:sz w:val="32"/>
          <w:szCs w:val="32"/>
          <w:rtl w:val="0"/>
        </w:rPr>
        <w:t>Preconditions</w:t>
      </w:r>
      <w:r>
        <w:rPr>
          <w:sz w:val="32"/>
          <w:szCs w:val="32"/>
          <w:rtl w:val="0"/>
        </w:rPr>
        <w:t>: The user must be a premium subscriber and logged in.</w:t>
      </w:r>
    </w:p>
    <w:p w14:paraId="0000032E">
      <w:pPr>
        <w:numPr>
          <w:ilvl w:val="0"/>
          <w:numId w:val="62"/>
        </w:numPr>
        <w:spacing w:after="0" w:line="240" w:lineRule="auto"/>
        <w:ind w:left="644" w:hanging="360"/>
      </w:pPr>
      <w:r>
        <w:rPr>
          <w:b/>
          <w:sz w:val="32"/>
          <w:szCs w:val="32"/>
          <w:rtl w:val="0"/>
        </w:rPr>
        <w:t>Postconditions</w:t>
      </w:r>
      <w:r>
        <w:rPr>
          <w:sz w:val="32"/>
          <w:szCs w:val="32"/>
          <w:rtl w:val="0"/>
        </w:rPr>
        <w:t>: The session booking is saved in the system, and notifications are sent.</w:t>
      </w:r>
    </w:p>
    <w:p w14:paraId="0000032F">
      <w:pPr>
        <w:numPr>
          <w:ilvl w:val="0"/>
          <w:numId w:val="62"/>
        </w:numPr>
        <w:spacing w:after="280" w:line="240" w:lineRule="auto"/>
        <w:ind w:left="644" w:hanging="360"/>
      </w:pPr>
      <w:r>
        <w:rPr>
          <w:b/>
          <w:sz w:val="32"/>
          <w:szCs w:val="32"/>
          <w:rtl w:val="0"/>
        </w:rPr>
        <w:t>Alternate Scenarios</w:t>
      </w:r>
      <w:r>
        <w:rPr>
          <w:sz w:val="32"/>
          <w:szCs w:val="32"/>
          <w:rtl w:val="0"/>
        </w:rPr>
        <w:t>:</w:t>
      </w:r>
    </w:p>
    <w:p w14:paraId="00000330">
      <w:pPr>
        <w:numPr>
          <w:ilvl w:val="1"/>
          <w:numId w:val="69"/>
        </w:numPr>
        <w:spacing w:before="280" w:after="280" w:line="240" w:lineRule="auto"/>
        <w:ind w:left="1440" w:hanging="360"/>
      </w:pPr>
      <w:r>
        <w:rPr>
          <w:b/>
          <w:sz w:val="32"/>
          <w:szCs w:val="32"/>
          <w:rtl w:val="0"/>
        </w:rPr>
        <w:t>Unavailable Time Slot</w:t>
      </w:r>
      <w:r>
        <w:rPr>
          <w:sz w:val="32"/>
          <w:szCs w:val="32"/>
          <w:rtl w:val="0"/>
        </w:rPr>
        <w:t>: If the chosen time slot is unavailable, the system suggests alternative slots</w:t>
      </w:r>
      <w:r>
        <w:rPr>
          <w:sz w:val="36"/>
          <w:szCs w:val="36"/>
          <w:rtl w:val="0"/>
        </w:rPr>
        <w:t>.</w:t>
      </w:r>
    </w:p>
    <w:p w14:paraId="00000331">
      <w:pPr>
        <w:spacing w:before="280" w:after="280" w:line="240" w:lineRule="auto"/>
        <w:rPr>
          <w:sz w:val="36"/>
          <w:szCs w:val="36"/>
        </w:rPr>
      </w:pPr>
    </w:p>
    <w:p w14:paraId="00000332">
      <w:pPr>
        <w:spacing w:before="280" w:after="280" w:line="240" w:lineRule="auto"/>
        <w:rPr>
          <w:sz w:val="36"/>
          <w:szCs w:val="36"/>
        </w:rPr>
      </w:pPr>
    </w:p>
    <w:p w14:paraId="00000333">
      <w:pPr>
        <w:spacing w:before="280" w:after="280" w:line="240" w:lineRule="auto"/>
        <w:rPr>
          <w:sz w:val="20"/>
          <w:szCs w:val="20"/>
        </w:rPr>
      </w:pPr>
    </w:p>
    <w:p w14:paraId="00000334">
      <w:pPr>
        <w:spacing w:before="280" w:after="280" w:line="240" w:lineRule="auto"/>
        <w:rPr>
          <w:sz w:val="20"/>
          <w:szCs w:val="20"/>
        </w:rPr>
      </w:pPr>
    </w:p>
    <w:p w14:paraId="00000335">
      <w:pPr>
        <w:spacing w:before="280" w:after="280" w:line="240" w:lineRule="auto"/>
        <w:rPr>
          <w:sz w:val="20"/>
          <w:szCs w:val="20"/>
        </w:rPr>
      </w:pPr>
    </w:p>
    <w:p w14:paraId="00000336">
      <w:pPr>
        <w:spacing w:before="280" w:after="280" w:line="240" w:lineRule="auto"/>
        <w:rPr>
          <w:sz w:val="20"/>
          <w:szCs w:val="20"/>
        </w:rPr>
      </w:pPr>
    </w:p>
    <w:p w14:paraId="00000337">
      <w:pPr>
        <w:pStyle w:val="5"/>
        <w:numPr>
          <w:ilvl w:val="0"/>
          <w:numId w:val="61"/>
        </w:numPr>
        <w:ind w:left="360" w:hanging="360"/>
        <w:rPr>
          <w:i w:val="0"/>
          <w:sz w:val="32"/>
          <w:szCs w:val="32"/>
        </w:rPr>
      </w:pPr>
      <w:r>
        <w:rPr>
          <w:i w:val="0"/>
          <w:sz w:val="32"/>
          <w:szCs w:val="32"/>
          <w:rtl w:val="0"/>
        </w:rPr>
        <w:t>Interaction Scenario</w:t>
      </w:r>
    </w:p>
    <w:p w14:paraId="00000338"/>
    <w:tbl>
      <w:tblPr>
        <w:tblStyle w:val="24"/>
        <w:tblW w:w="8630" w:type="dxa"/>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108" w:type="dxa"/>
          <w:bottom w:w="0" w:type="dxa"/>
          <w:right w:w="108" w:type="dxa"/>
        </w:tblCellMar>
      </w:tblPr>
      <w:tblGrid>
        <w:gridCol w:w="4315"/>
        <w:gridCol w:w="4315"/>
      </w:tblGrid>
      <w:tr w14:paraId="3D02370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p w14:paraId="00000339">
            <w:pPr>
              <w:spacing w:after="0" w:line="240" w:lineRule="auto"/>
              <w:jc w:val="center"/>
              <w:rPr>
                <w:sz w:val="28"/>
                <w:szCs w:val="28"/>
              </w:rPr>
            </w:pPr>
            <w:r>
              <w:rPr>
                <w:b/>
                <w:sz w:val="28"/>
                <w:szCs w:val="28"/>
                <w:rtl w:val="0"/>
              </w:rPr>
              <w:t>Actor Intention</w:t>
            </w:r>
          </w:p>
        </w:tc>
        <w:tc>
          <w:p w14:paraId="0000033A">
            <w:pPr>
              <w:spacing w:after="0" w:line="240" w:lineRule="auto"/>
              <w:jc w:val="center"/>
              <w:rPr>
                <w:sz w:val="28"/>
                <w:szCs w:val="28"/>
              </w:rPr>
            </w:pPr>
            <w:r>
              <w:rPr>
                <w:b/>
                <w:sz w:val="28"/>
                <w:szCs w:val="28"/>
                <w:rtl w:val="0"/>
              </w:rPr>
              <w:t>System Responsibility</w:t>
            </w:r>
          </w:p>
        </w:tc>
      </w:tr>
      <w:tr w14:paraId="5874A571">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p w14:paraId="0000033B">
            <w:pPr>
              <w:numPr>
                <w:ilvl w:val="0"/>
                <w:numId w:val="70"/>
              </w:numPr>
              <w:pBdr>
                <w:top w:val="none" w:color="auto" w:sz="0" w:space="0"/>
                <w:left w:val="none" w:color="auto" w:sz="0" w:space="0"/>
                <w:bottom w:val="none" w:color="auto" w:sz="0" w:space="0"/>
                <w:right w:val="none" w:color="auto" w:sz="0" w:space="0"/>
                <w:between w:val="none" w:color="auto" w:sz="0" w:space="0"/>
              </w:pBdr>
              <w:spacing w:after="160" w:line="259" w:lineRule="auto"/>
              <w:ind w:left="360" w:hanging="360"/>
              <w:rPr>
                <w:color w:val="000000"/>
              </w:rPr>
            </w:pPr>
            <w:r>
              <w:rPr>
                <w:color w:val="000000"/>
                <w:sz w:val="28"/>
                <w:szCs w:val="28"/>
                <w:rtl w:val="0"/>
              </w:rPr>
              <w:t>The user opens the "Session Booking".</w:t>
            </w:r>
          </w:p>
          <w:p w14:paraId="0000033C">
            <w:pPr>
              <w:numPr>
                <w:ilvl w:val="0"/>
                <w:numId w:val="71"/>
              </w:numPr>
              <w:pBdr>
                <w:top w:val="none" w:color="auto" w:sz="0" w:space="0"/>
                <w:left w:val="none" w:color="auto" w:sz="0" w:space="0"/>
                <w:bottom w:val="none" w:color="auto" w:sz="0" w:space="0"/>
                <w:right w:val="none" w:color="auto" w:sz="0" w:space="0"/>
                <w:between w:val="none" w:color="auto" w:sz="0" w:space="0"/>
              </w:pBdr>
              <w:spacing w:after="160" w:line="240" w:lineRule="auto"/>
              <w:ind w:left="360" w:hanging="360"/>
              <w:rPr>
                <w:rFonts w:ascii="Times New Roman" w:hAnsi="Times New Roman" w:eastAsia="Times New Roman" w:cs="Times New Roman"/>
                <w:color w:val="000000"/>
              </w:rPr>
            </w:pPr>
            <w:r>
              <w:rPr>
                <w:rFonts w:ascii="Times New Roman" w:hAnsi="Times New Roman" w:eastAsia="Times New Roman" w:cs="Times New Roman"/>
                <w:color w:val="000000"/>
                <w:sz w:val="28"/>
                <w:szCs w:val="28"/>
                <w:rtl w:val="0"/>
              </w:rPr>
              <w:t>The user selects a coach or doctor and an available time slot.</w:t>
            </w:r>
          </w:p>
          <w:p w14:paraId="0000033D">
            <w:pPr>
              <w:numPr>
                <w:ilvl w:val="0"/>
                <w:numId w:val="72"/>
              </w:numPr>
              <w:pBdr>
                <w:top w:val="none" w:color="auto" w:sz="0" w:space="0"/>
                <w:left w:val="none" w:color="auto" w:sz="0" w:space="0"/>
                <w:bottom w:val="none" w:color="auto" w:sz="0" w:space="0"/>
                <w:right w:val="none" w:color="auto" w:sz="0" w:space="0"/>
                <w:between w:val="none" w:color="auto" w:sz="0" w:space="0"/>
              </w:pBdr>
              <w:spacing w:after="160" w:line="240" w:lineRule="auto"/>
              <w:ind w:left="360" w:hanging="360"/>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The user confirms the session booking</w:t>
            </w:r>
          </w:p>
        </w:tc>
        <w:tc>
          <w:p w14:paraId="0000033E">
            <w:pPr>
              <w:numPr>
                <w:ilvl w:val="0"/>
                <w:numId w:val="73"/>
              </w:numPr>
              <w:pBdr>
                <w:top w:val="none" w:color="auto" w:sz="0" w:space="0"/>
                <w:left w:val="none" w:color="auto" w:sz="0" w:space="0"/>
                <w:bottom w:val="none" w:color="auto" w:sz="0" w:space="0"/>
                <w:right w:val="none" w:color="auto" w:sz="0" w:space="0"/>
                <w:between w:val="none" w:color="auto" w:sz="0" w:space="0"/>
              </w:pBdr>
              <w:spacing w:after="0" w:line="259" w:lineRule="auto"/>
              <w:ind w:left="360" w:hanging="360"/>
              <w:rPr>
                <w:color w:val="000000"/>
              </w:rPr>
            </w:pPr>
            <w:r>
              <w:rPr>
                <w:color w:val="000000"/>
                <w:sz w:val="28"/>
                <w:szCs w:val="28"/>
                <w:rtl w:val="0"/>
              </w:rPr>
              <w:t>The system displays a list of available professionals and times.</w:t>
            </w:r>
          </w:p>
          <w:p w14:paraId="0000033F">
            <w:pPr>
              <w:numPr>
                <w:ilvl w:val="0"/>
                <w:numId w:val="74"/>
              </w:numPr>
              <w:pBdr>
                <w:top w:val="none" w:color="auto" w:sz="0" w:space="0"/>
                <w:left w:val="none" w:color="auto" w:sz="0" w:space="0"/>
                <w:bottom w:val="none" w:color="auto" w:sz="0" w:space="0"/>
                <w:right w:val="none" w:color="auto" w:sz="0" w:space="0"/>
                <w:between w:val="none" w:color="auto" w:sz="0" w:space="0"/>
              </w:pBdr>
              <w:spacing w:after="0" w:line="259" w:lineRule="auto"/>
              <w:ind w:left="360" w:hanging="360"/>
              <w:rPr>
                <w:color w:val="000000"/>
              </w:rPr>
            </w:pPr>
            <w:r>
              <w:rPr>
                <w:color w:val="000000"/>
                <w:sz w:val="28"/>
                <w:szCs w:val="28"/>
                <w:rtl w:val="0"/>
              </w:rPr>
              <w:t>The system verifies the availability of the selected time slot.</w:t>
            </w:r>
          </w:p>
          <w:p w14:paraId="00000340">
            <w:pPr>
              <w:numPr>
                <w:ilvl w:val="0"/>
                <w:numId w:val="75"/>
              </w:numPr>
              <w:pBdr>
                <w:top w:val="none" w:color="auto" w:sz="0" w:space="0"/>
                <w:left w:val="none" w:color="auto" w:sz="0" w:space="0"/>
                <w:bottom w:val="none" w:color="auto" w:sz="0" w:space="0"/>
                <w:right w:val="none" w:color="auto" w:sz="0" w:space="0"/>
                <w:between w:val="none" w:color="auto" w:sz="0" w:space="0"/>
              </w:pBdr>
              <w:spacing w:after="160" w:line="259" w:lineRule="auto"/>
              <w:ind w:left="360" w:hanging="360"/>
              <w:rPr>
                <w:color w:val="000000"/>
              </w:rPr>
            </w:pPr>
            <w:r>
              <w:rPr>
                <w:color w:val="000000"/>
                <w:sz w:val="28"/>
                <w:szCs w:val="28"/>
                <w:rtl w:val="0"/>
              </w:rPr>
              <w:t>The</w:t>
            </w:r>
            <w:r>
              <w:rPr>
                <w:color w:val="000000"/>
                <w:rtl w:val="0"/>
              </w:rPr>
              <w:t xml:space="preserve"> </w:t>
            </w:r>
            <w:r>
              <w:rPr>
                <w:color w:val="000000"/>
                <w:sz w:val="28"/>
                <w:szCs w:val="28"/>
                <w:rtl w:val="0"/>
              </w:rPr>
              <w:t>system confirms the booking and sends notifications to both the user and the professional.</w:t>
            </w:r>
          </w:p>
        </w:tc>
      </w:tr>
      <w:tr w14:paraId="352EF2C1">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p w14:paraId="00000341">
            <w:pPr>
              <w:spacing w:after="0" w:line="240" w:lineRule="auto"/>
              <w:jc w:val="center"/>
              <w:rPr>
                <w:sz w:val="28"/>
                <w:szCs w:val="28"/>
              </w:rPr>
            </w:pPr>
            <w:r>
              <w:rPr>
                <w:b/>
                <w:sz w:val="28"/>
                <w:szCs w:val="28"/>
                <w:rtl w:val="0"/>
              </w:rPr>
              <w:t>Actor Intention</w:t>
            </w:r>
          </w:p>
        </w:tc>
        <w:tc>
          <w:p w14:paraId="00000342">
            <w:pPr>
              <w:spacing w:after="0" w:line="240" w:lineRule="auto"/>
              <w:jc w:val="center"/>
              <w:rPr>
                <w:b/>
                <w:sz w:val="28"/>
                <w:szCs w:val="28"/>
              </w:rPr>
            </w:pPr>
            <w:r>
              <w:rPr>
                <w:b/>
                <w:sz w:val="28"/>
                <w:szCs w:val="28"/>
                <w:rtl w:val="0"/>
              </w:rPr>
              <w:t>System Responsibility</w:t>
            </w:r>
          </w:p>
        </w:tc>
      </w:tr>
      <w:tr w14:paraId="02D10CA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p w14:paraId="00000343">
            <w:pPr>
              <w:numPr>
                <w:ilvl w:val="0"/>
                <w:numId w:val="76"/>
              </w:numPr>
              <w:pBdr>
                <w:top w:val="none" w:color="auto" w:sz="0" w:space="0"/>
                <w:left w:val="none" w:color="auto" w:sz="0" w:space="0"/>
                <w:bottom w:val="none" w:color="auto" w:sz="0" w:space="0"/>
                <w:right w:val="none" w:color="auto" w:sz="0" w:space="0"/>
                <w:between w:val="none" w:color="auto" w:sz="0" w:space="0"/>
              </w:pBdr>
              <w:spacing w:after="0" w:line="259" w:lineRule="auto"/>
              <w:ind w:left="360" w:hanging="360"/>
              <w:rPr>
                <w:color w:val="000000"/>
              </w:rPr>
            </w:pPr>
            <w:r>
              <w:rPr>
                <w:color w:val="000000"/>
                <w:sz w:val="28"/>
                <w:szCs w:val="28"/>
                <w:rtl w:val="0"/>
              </w:rPr>
              <w:t>The user opens the "Session Booking".</w:t>
            </w:r>
          </w:p>
          <w:p w14:paraId="00000344">
            <w:pPr>
              <w:numPr>
                <w:ilvl w:val="0"/>
                <w:numId w:val="76"/>
              </w:numPr>
              <w:pBdr>
                <w:top w:val="none" w:color="auto" w:sz="0" w:space="0"/>
                <w:left w:val="none" w:color="auto" w:sz="0" w:space="0"/>
                <w:bottom w:val="none" w:color="auto" w:sz="0" w:space="0"/>
                <w:right w:val="none" w:color="auto" w:sz="0" w:space="0"/>
                <w:between w:val="none" w:color="auto" w:sz="0" w:space="0"/>
              </w:pBdr>
              <w:spacing w:after="0" w:line="259" w:lineRule="auto"/>
              <w:ind w:left="360" w:hanging="360"/>
              <w:rPr>
                <w:color w:val="000000"/>
              </w:rPr>
            </w:pPr>
            <w:r>
              <w:rPr>
                <w:color w:val="000000"/>
                <w:sz w:val="28"/>
                <w:szCs w:val="28"/>
                <w:rtl w:val="0"/>
              </w:rPr>
              <w:t>The user search for specific coach or doctor.</w:t>
            </w:r>
          </w:p>
          <w:p w14:paraId="00000345">
            <w:pPr>
              <w:numPr>
                <w:ilvl w:val="0"/>
                <w:numId w:val="77"/>
              </w:numPr>
              <w:pBdr>
                <w:top w:val="none" w:color="auto" w:sz="0" w:space="0"/>
                <w:left w:val="none" w:color="auto" w:sz="0" w:space="0"/>
                <w:bottom w:val="none" w:color="auto" w:sz="0" w:space="0"/>
                <w:right w:val="none" w:color="auto" w:sz="0" w:space="0"/>
                <w:between w:val="none" w:color="auto" w:sz="0" w:space="0"/>
              </w:pBdr>
              <w:spacing w:after="0" w:line="259" w:lineRule="auto"/>
              <w:ind w:left="360" w:hanging="360"/>
              <w:rPr>
                <w:color w:val="000000"/>
              </w:rPr>
            </w:pPr>
            <w:r>
              <w:rPr>
                <w:color w:val="000000"/>
                <w:sz w:val="28"/>
                <w:szCs w:val="28"/>
                <w:rtl w:val="0"/>
              </w:rPr>
              <w:t>The user selects a coach or doctor and an available time slot.</w:t>
            </w:r>
          </w:p>
          <w:p w14:paraId="00000346">
            <w:pPr>
              <w:numPr>
                <w:ilvl w:val="0"/>
                <w:numId w:val="78"/>
              </w:numPr>
              <w:pBdr>
                <w:top w:val="none" w:color="auto" w:sz="0" w:space="0"/>
                <w:left w:val="none" w:color="auto" w:sz="0" w:space="0"/>
                <w:bottom w:val="none" w:color="auto" w:sz="0" w:space="0"/>
                <w:right w:val="none" w:color="auto" w:sz="0" w:space="0"/>
                <w:between w:val="none" w:color="auto" w:sz="0" w:space="0"/>
              </w:pBdr>
              <w:spacing w:after="160" w:line="259" w:lineRule="auto"/>
              <w:ind w:left="360" w:hanging="360"/>
              <w:rPr>
                <w:color w:val="000000"/>
              </w:rPr>
            </w:pPr>
            <w:r>
              <w:rPr>
                <w:color w:val="000000"/>
                <w:sz w:val="28"/>
                <w:szCs w:val="28"/>
                <w:rtl w:val="0"/>
              </w:rPr>
              <w:t>The user confirms the session booking</w:t>
            </w:r>
          </w:p>
        </w:tc>
        <w:tc>
          <w:p w14:paraId="00000347">
            <w:pPr>
              <w:numPr>
                <w:ilvl w:val="0"/>
                <w:numId w:val="79"/>
              </w:numPr>
              <w:pBdr>
                <w:top w:val="none" w:color="auto" w:sz="0" w:space="0"/>
                <w:left w:val="none" w:color="auto" w:sz="0" w:space="0"/>
                <w:bottom w:val="none" w:color="auto" w:sz="0" w:space="0"/>
                <w:right w:val="none" w:color="auto" w:sz="0" w:space="0"/>
                <w:between w:val="none" w:color="auto" w:sz="0" w:space="0"/>
              </w:pBdr>
              <w:spacing w:after="0" w:line="259" w:lineRule="auto"/>
              <w:ind w:left="360" w:hanging="360"/>
              <w:rPr>
                <w:color w:val="000000"/>
              </w:rPr>
            </w:pPr>
            <w:r>
              <w:rPr>
                <w:color w:val="000000"/>
                <w:sz w:val="28"/>
                <w:szCs w:val="28"/>
                <w:rtl w:val="0"/>
              </w:rPr>
              <w:t>The system verifies the availability of the selected time slot.</w:t>
            </w:r>
          </w:p>
          <w:p w14:paraId="00000348">
            <w:pPr>
              <w:numPr>
                <w:ilvl w:val="0"/>
                <w:numId w:val="80"/>
              </w:numPr>
              <w:pBdr>
                <w:top w:val="none" w:color="auto" w:sz="0" w:space="0"/>
                <w:left w:val="none" w:color="auto" w:sz="0" w:space="0"/>
                <w:bottom w:val="none" w:color="auto" w:sz="0" w:space="0"/>
                <w:right w:val="none" w:color="auto" w:sz="0" w:space="0"/>
                <w:between w:val="none" w:color="auto" w:sz="0" w:space="0"/>
              </w:pBdr>
              <w:spacing w:after="160" w:line="259" w:lineRule="auto"/>
              <w:ind w:left="360" w:hanging="360"/>
              <w:rPr>
                <w:color w:val="000000"/>
              </w:rPr>
            </w:pPr>
            <w:r>
              <w:rPr>
                <w:color w:val="000000"/>
                <w:sz w:val="28"/>
                <w:szCs w:val="28"/>
                <w:rtl w:val="0"/>
              </w:rPr>
              <w:t>The</w:t>
            </w:r>
            <w:r>
              <w:rPr>
                <w:color w:val="000000"/>
                <w:rtl w:val="0"/>
              </w:rPr>
              <w:t xml:space="preserve"> </w:t>
            </w:r>
            <w:r>
              <w:rPr>
                <w:color w:val="000000"/>
                <w:sz w:val="28"/>
                <w:szCs w:val="28"/>
                <w:rtl w:val="0"/>
              </w:rPr>
              <w:t>system confirms the booking and sends notifications to both the user and the professional.</w:t>
            </w:r>
          </w:p>
        </w:tc>
      </w:tr>
      <w:tr w14:paraId="0663D83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p w14:paraId="00000349">
            <w:pPr>
              <w:spacing w:after="0" w:line="240" w:lineRule="auto"/>
              <w:jc w:val="center"/>
              <w:rPr>
                <w:sz w:val="28"/>
                <w:szCs w:val="28"/>
              </w:rPr>
            </w:pPr>
            <w:r>
              <w:rPr>
                <w:b/>
                <w:sz w:val="28"/>
                <w:szCs w:val="28"/>
                <w:rtl w:val="0"/>
              </w:rPr>
              <w:t>Actor Intention</w:t>
            </w:r>
          </w:p>
        </w:tc>
        <w:tc>
          <w:p w14:paraId="0000034A">
            <w:pPr>
              <w:spacing w:after="0" w:line="240" w:lineRule="auto"/>
              <w:jc w:val="center"/>
              <w:rPr>
                <w:sz w:val="28"/>
                <w:szCs w:val="28"/>
              </w:rPr>
            </w:pPr>
            <w:r>
              <w:rPr>
                <w:b/>
                <w:sz w:val="28"/>
                <w:szCs w:val="28"/>
                <w:rtl w:val="0"/>
              </w:rPr>
              <w:t>System Responsibility</w:t>
            </w:r>
          </w:p>
        </w:tc>
      </w:tr>
      <w:tr w14:paraId="1D0EFAA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p w14:paraId="0000034B">
            <w:pPr>
              <w:numPr>
                <w:ilvl w:val="0"/>
                <w:numId w:val="81"/>
              </w:numPr>
              <w:pBdr>
                <w:top w:val="none" w:color="auto" w:sz="0" w:space="0"/>
                <w:left w:val="none" w:color="auto" w:sz="0" w:space="0"/>
                <w:bottom w:val="none" w:color="auto" w:sz="0" w:space="0"/>
                <w:right w:val="none" w:color="auto" w:sz="0" w:space="0"/>
                <w:between w:val="none" w:color="auto" w:sz="0" w:space="0"/>
              </w:pBdr>
              <w:spacing w:after="0" w:line="259" w:lineRule="auto"/>
              <w:ind w:left="360" w:hanging="360"/>
              <w:rPr>
                <w:color w:val="000000"/>
              </w:rPr>
            </w:pPr>
            <w:r>
              <w:rPr>
                <w:color w:val="000000"/>
                <w:sz w:val="26"/>
                <w:szCs w:val="26"/>
                <w:rtl w:val="0"/>
              </w:rPr>
              <w:t>The user opens the "Session Booking".</w:t>
            </w:r>
          </w:p>
          <w:p w14:paraId="0000034C">
            <w:pPr>
              <w:numPr>
                <w:ilvl w:val="0"/>
                <w:numId w:val="81"/>
              </w:numPr>
              <w:pBdr>
                <w:top w:val="none" w:color="auto" w:sz="0" w:space="0"/>
                <w:left w:val="none" w:color="auto" w:sz="0" w:space="0"/>
                <w:bottom w:val="none" w:color="auto" w:sz="0" w:space="0"/>
                <w:right w:val="none" w:color="auto" w:sz="0" w:space="0"/>
                <w:between w:val="none" w:color="auto" w:sz="0" w:space="0"/>
              </w:pBdr>
              <w:spacing w:after="0" w:line="259" w:lineRule="auto"/>
              <w:ind w:left="360" w:hanging="360"/>
              <w:rPr>
                <w:color w:val="000000"/>
              </w:rPr>
            </w:pPr>
            <w:r>
              <w:rPr>
                <w:color w:val="000000"/>
                <w:sz w:val="26"/>
                <w:szCs w:val="26"/>
                <w:rtl w:val="0"/>
              </w:rPr>
              <w:t>The user filters for specific gender of coach or doctor or time.</w:t>
            </w:r>
          </w:p>
          <w:p w14:paraId="0000034D">
            <w:pPr>
              <w:numPr>
                <w:ilvl w:val="0"/>
                <w:numId w:val="82"/>
              </w:numPr>
              <w:pBdr>
                <w:top w:val="none" w:color="auto" w:sz="0" w:space="0"/>
                <w:left w:val="none" w:color="auto" w:sz="0" w:space="0"/>
                <w:bottom w:val="none" w:color="auto" w:sz="0" w:space="0"/>
                <w:right w:val="none" w:color="auto" w:sz="0" w:space="0"/>
                <w:between w:val="none" w:color="auto" w:sz="0" w:space="0"/>
              </w:pBdr>
              <w:spacing w:after="0" w:line="259" w:lineRule="auto"/>
              <w:ind w:left="360" w:hanging="360"/>
              <w:rPr>
                <w:color w:val="000000"/>
              </w:rPr>
            </w:pPr>
            <w:r>
              <w:rPr>
                <w:color w:val="000000"/>
                <w:sz w:val="26"/>
                <w:szCs w:val="26"/>
                <w:rtl w:val="0"/>
              </w:rPr>
              <w:t>The user selects a coach or doctor and an available time slot.</w:t>
            </w:r>
          </w:p>
          <w:p w14:paraId="0000034E">
            <w:pPr>
              <w:numPr>
                <w:ilvl w:val="0"/>
                <w:numId w:val="83"/>
              </w:numPr>
              <w:pBdr>
                <w:top w:val="none" w:color="auto" w:sz="0" w:space="0"/>
                <w:left w:val="none" w:color="auto" w:sz="0" w:space="0"/>
                <w:bottom w:val="none" w:color="auto" w:sz="0" w:space="0"/>
                <w:right w:val="none" w:color="auto" w:sz="0" w:space="0"/>
                <w:between w:val="none" w:color="auto" w:sz="0" w:space="0"/>
              </w:pBdr>
              <w:spacing w:after="160" w:line="259" w:lineRule="auto"/>
              <w:ind w:left="360" w:hanging="360"/>
              <w:rPr>
                <w:color w:val="000000"/>
              </w:rPr>
            </w:pPr>
            <w:r>
              <w:rPr>
                <w:color w:val="000000"/>
                <w:sz w:val="26"/>
                <w:szCs w:val="26"/>
                <w:rtl w:val="0"/>
              </w:rPr>
              <w:t>The user confirms the session booking</w:t>
            </w:r>
          </w:p>
        </w:tc>
        <w:tc>
          <w:p w14:paraId="0000034F">
            <w:pPr>
              <w:numPr>
                <w:ilvl w:val="0"/>
                <w:numId w:val="84"/>
              </w:numPr>
              <w:pBdr>
                <w:top w:val="none" w:color="auto" w:sz="0" w:space="0"/>
                <w:left w:val="none" w:color="auto" w:sz="0" w:space="0"/>
                <w:bottom w:val="none" w:color="auto" w:sz="0" w:space="0"/>
                <w:right w:val="none" w:color="auto" w:sz="0" w:space="0"/>
                <w:between w:val="none" w:color="auto" w:sz="0" w:space="0"/>
              </w:pBdr>
              <w:spacing w:after="0" w:line="259" w:lineRule="auto"/>
              <w:ind w:left="360" w:hanging="360"/>
              <w:rPr>
                <w:color w:val="000000"/>
              </w:rPr>
            </w:pPr>
            <w:r>
              <w:rPr>
                <w:color w:val="000000"/>
                <w:sz w:val="26"/>
                <w:szCs w:val="26"/>
                <w:rtl w:val="0"/>
              </w:rPr>
              <w:t>The system verifies the availability of the selected time slot.</w:t>
            </w:r>
          </w:p>
          <w:p w14:paraId="00000350">
            <w:pPr>
              <w:numPr>
                <w:ilvl w:val="0"/>
                <w:numId w:val="85"/>
              </w:numPr>
              <w:pBdr>
                <w:top w:val="none" w:color="auto" w:sz="0" w:space="0"/>
                <w:left w:val="none" w:color="auto" w:sz="0" w:space="0"/>
                <w:bottom w:val="none" w:color="auto" w:sz="0" w:space="0"/>
                <w:right w:val="none" w:color="auto" w:sz="0" w:space="0"/>
                <w:between w:val="none" w:color="auto" w:sz="0" w:space="0"/>
              </w:pBdr>
              <w:spacing w:after="160" w:line="259" w:lineRule="auto"/>
              <w:ind w:left="360" w:hanging="360"/>
              <w:rPr>
                <w:color w:val="000000"/>
              </w:rPr>
            </w:pPr>
            <w:r>
              <w:rPr>
                <w:color w:val="000000"/>
                <w:sz w:val="26"/>
                <w:szCs w:val="26"/>
                <w:rtl w:val="0"/>
              </w:rPr>
              <w:t>The system confirms the booking and sends notifications to both the user and the professional.</w:t>
            </w:r>
          </w:p>
        </w:tc>
      </w:tr>
    </w:tbl>
    <w:p w14:paraId="00000351"/>
    <w:p w14:paraId="00000352">
      <w:pPr>
        <w:pStyle w:val="2"/>
        <w:numPr>
          <w:ilvl w:val="0"/>
          <w:numId w:val="29"/>
        </w:numPr>
        <w:ind w:left="360" w:hanging="360"/>
      </w:pPr>
      <w:r>
        <w:rPr>
          <w:rtl w:val="0"/>
        </w:rPr>
        <w:t>Test requirements</w:t>
      </w:r>
    </w:p>
    <w:p w14:paraId="00000353"/>
    <w:p w14:paraId="00000354">
      <w:pPr>
        <w:numPr>
          <w:ilvl w:val="0"/>
          <w:numId w:val="86"/>
        </w:numPr>
        <w:pBdr>
          <w:top w:val="none" w:color="auto" w:sz="0" w:space="0"/>
          <w:left w:val="none" w:color="auto" w:sz="0" w:space="0"/>
          <w:bottom w:val="none" w:color="auto" w:sz="0" w:space="0"/>
          <w:right w:val="none" w:color="auto" w:sz="0" w:space="0"/>
          <w:between w:val="none" w:color="auto" w:sz="0" w:space="0"/>
        </w:pBdr>
        <w:spacing w:after="0" w:line="240" w:lineRule="auto"/>
        <w:ind w:left="786" w:hanging="360"/>
        <w:rPr>
          <w:rFonts w:ascii="Times New Roman" w:hAnsi="Times New Roman" w:eastAsia="Times New Roman" w:cs="Times New Roman"/>
          <w:color w:val="000000"/>
          <w:sz w:val="32"/>
          <w:szCs w:val="32"/>
        </w:rPr>
      </w:pPr>
      <w:r>
        <w:rPr>
          <w:rFonts w:ascii="Times New Roman" w:hAnsi="Times New Roman" w:eastAsia="Times New Roman" w:cs="Times New Roman"/>
          <w:color w:val="000000"/>
          <w:sz w:val="32"/>
          <w:szCs w:val="32"/>
          <w:rtl w:val="0"/>
        </w:rPr>
        <w:t>Validate that the system checks for availability and prevents double booking for the selected time slot.</w:t>
      </w:r>
    </w:p>
    <w:p w14:paraId="00000355">
      <w:pPr>
        <w:numPr>
          <w:ilvl w:val="0"/>
          <w:numId w:val="86"/>
        </w:numPr>
        <w:pBdr>
          <w:top w:val="none" w:color="auto" w:sz="0" w:space="0"/>
          <w:left w:val="none" w:color="auto" w:sz="0" w:space="0"/>
          <w:bottom w:val="none" w:color="auto" w:sz="0" w:space="0"/>
          <w:right w:val="none" w:color="auto" w:sz="0" w:space="0"/>
          <w:between w:val="none" w:color="auto" w:sz="0" w:space="0"/>
        </w:pBdr>
        <w:spacing w:after="0" w:line="240" w:lineRule="auto"/>
        <w:ind w:left="786" w:hanging="360"/>
        <w:rPr>
          <w:rFonts w:ascii="Times New Roman" w:hAnsi="Times New Roman" w:eastAsia="Times New Roman" w:cs="Times New Roman"/>
          <w:color w:val="000000"/>
          <w:sz w:val="32"/>
          <w:szCs w:val="32"/>
        </w:rPr>
      </w:pPr>
      <w:r>
        <w:rPr>
          <w:rFonts w:ascii="Times New Roman" w:hAnsi="Times New Roman" w:eastAsia="Times New Roman" w:cs="Times New Roman"/>
          <w:color w:val="000000"/>
          <w:sz w:val="32"/>
          <w:szCs w:val="32"/>
          <w:rtl w:val="0"/>
        </w:rPr>
        <w:t xml:space="preserve">Validate that the system saves session booking details </w:t>
      </w:r>
    </w:p>
    <w:p w14:paraId="00000356">
      <w:pPr>
        <w:numPr>
          <w:ilvl w:val="0"/>
          <w:numId w:val="86"/>
        </w:numPr>
        <w:pBdr>
          <w:top w:val="none" w:color="auto" w:sz="0" w:space="0"/>
          <w:left w:val="none" w:color="auto" w:sz="0" w:space="0"/>
          <w:bottom w:val="none" w:color="auto" w:sz="0" w:space="0"/>
          <w:right w:val="none" w:color="auto" w:sz="0" w:space="0"/>
          <w:between w:val="none" w:color="auto" w:sz="0" w:space="0"/>
        </w:pBdr>
        <w:spacing w:after="0" w:line="240" w:lineRule="auto"/>
        <w:ind w:left="786" w:hanging="360"/>
        <w:rPr>
          <w:rFonts w:ascii="Times New Roman" w:hAnsi="Times New Roman" w:eastAsia="Times New Roman" w:cs="Times New Roman"/>
          <w:color w:val="000000"/>
          <w:sz w:val="32"/>
          <w:szCs w:val="32"/>
        </w:rPr>
      </w:pPr>
      <w:r>
        <w:rPr>
          <w:rFonts w:ascii="Times New Roman" w:hAnsi="Times New Roman" w:eastAsia="Times New Roman" w:cs="Times New Roman"/>
          <w:color w:val="000000"/>
          <w:sz w:val="32"/>
          <w:szCs w:val="32"/>
          <w:rtl w:val="0"/>
        </w:rPr>
        <w:t>Validate that the system sends a confirmation notification to user after booking a session, including details such as date, time, and professional name.</w:t>
      </w:r>
    </w:p>
    <w:p w14:paraId="00000357">
      <w:pPr>
        <w:numPr>
          <w:ilvl w:val="0"/>
          <w:numId w:val="86"/>
        </w:numPr>
        <w:pBdr>
          <w:top w:val="none" w:color="auto" w:sz="0" w:space="0"/>
          <w:left w:val="none" w:color="auto" w:sz="0" w:space="0"/>
          <w:bottom w:val="none" w:color="auto" w:sz="0" w:space="0"/>
          <w:right w:val="none" w:color="auto" w:sz="0" w:space="0"/>
          <w:between w:val="none" w:color="auto" w:sz="0" w:space="0"/>
        </w:pBdr>
        <w:spacing w:after="0" w:line="240" w:lineRule="auto"/>
        <w:ind w:left="786" w:hanging="360"/>
        <w:rPr>
          <w:rFonts w:ascii="Times New Roman" w:hAnsi="Times New Roman" w:eastAsia="Times New Roman" w:cs="Times New Roman"/>
          <w:color w:val="000000"/>
          <w:sz w:val="32"/>
          <w:szCs w:val="32"/>
        </w:rPr>
      </w:pPr>
      <w:r>
        <w:rPr>
          <w:rFonts w:ascii="Times New Roman" w:hAnsi="Times New Roman" w:eastAsia="Times New Roman" w:cs="Times New Roman"/>
          <w:color w:val="000000"/>
          <w:sz w:val="32"/>
          <w:szCs w:val="32"/>
          <w:rtl w:val="0"/>
        </w:rPr>
        <w:t>Validate that the system sends notifications to professional.</w:t>
      </w:r>
    </w:p>
    <w:p w14:paraId="00000358">
      <w:pPr>
        <w:numPr>
          <w:ilvl w:val="0"/>
          <w:numId w:val="86"/>
        </w:numPr>
        <w:pBdr>
          <w:top w:val="none" w:color="auto" w:sz="0" w:space="0"/>
          <w:left w:val="none" w:color="auto" w:sz="0" w:space="0"/>
          <w:bottom w:val="none" w:color="auto" w:sz="0" w:space="0"/>
          <w:right w:val="none" w:color="auto" w:sz="0" w:space="0"/>
          <w:between w:val="none" w:color="auto" w:sz="0" w:space="0"/>
        </w:pBdr>
        <w:spacing w:after="0" w:line="240" w:lineRule="auto"/>
        <w:ind w:left="786" w:hanging="360"/>
        <w:rPr>
          <w:rFonts w:ascii="Times New Roman" w:hAnsi="Times New Roman" w:eastAsia="Times New Roman" w:cs="Times New Roman"/>
          <w:color w:val="000000"/>
          <w:sz w:val="32"/>
          <w:szCs w:val="32"/>
        </w:rPr>
      </w:pPr>
      <w:r>
        <w:rPr>
          <w:rFonts w:ascii="Times New Roman" w:hAnsi="Times New Roman" w:eastAsia="Times New Roman" w:cs="Times New Roman"/>
          <w:color w:val="000000"/>
          <w:sz w:val="32"/>
          <w:szCs w:val="32"/>
          <w:rtl w:val="0"/>
        </w:rPr>
        <w:t>Validate that the system suggests alternative time slots if the user’s selected time which is unavailable or previously.</w:t>
      </w:r>
    </w:p>
    <w:p w14:paraId="00000359">
      <w:pPr>
        <w:numPr>
          <w:ilvl w:val="0"/>
          <w:numId w:val="86"/>
        </w:numPr>
        <w:pBdr>
          <w:top w:val="none" w:color="auto" w:sz="0" w:space="0"/>
          <w:left w:val="none" w:color="auto" w:sz="0" w:space="0"/>
          <w:bottom w:val="none" w:color="auto" w:sz="0" w:space="0"/>
          <w:right w:val="none" w:color="auto" w:sz="0" w:space="0"/>
          <w:between w:val="none" w:color="auto" w:sz="0" w:space="0"/>
        </w:pBdr>
        <w:spacing w:after="0" w:line="240" w:lineRule="auto"/>
        <w:ind w:left="786" w:hanging="360"/>
        <w:rPr>
          <w:rFonts w:ascii="Times New Roman" w:hAnsi="Times New Roman" w:eastAsia="Times New Roman" w:cs="Times New Roman"/>
          <w:color w:val="000000"/>
          <w:sz w:val="32"/>
          <w:szCs w:val="32"/>
        </w:rPr>
      </w:pPr>
      <w:r>
        <w:rPr>
          <w:rFonts w:ascii="Times New Roman" w:hAnsi="Times New Roman" w:eastAsia="Times New Roman" w:cs="Times New Roman"/>
          <w:color w:val="000000"/>
          <w:sz w:val="32"/>
          <w:szCs w:val="32"/>
          <w:rtl w:val="0"/>
        </w:rPr>
        <w:t>Validate that the system only allows premium users to access the session booking feature.</w:t>
      </w:r>
    </w:p>
    <w:p w14:paraId="0000035A">
      <w:pPr>
        <w:numPr>
          <w:ilvl w:val="0"/>
          <w:numId w:val="86"/>
        </w:numPr>
        <w:pBdr>
          <w:top w:val="none" w:color="auto" w:sz="0" w:space="0"/>
          <w:left w:val="none" w:color="auto" w:sz="0" w:space="0"/>
          <w:bottom w:val="none" w:color="auto" w:sz="0" w:space="0"/>
          <w:right w:val="none" w:color="auto" w:sz="0" w:space="0"/>
          <w:between w:val="none" w:color="auto" w:sz="0" w:space="0"/>
        </w:pBdr>
        <w:spacing w:after="0" w:line="240" w:lineRule="auto"/>
        <w:ind w:left="786" w:hanging="360"/>
        <w:rPr>
          <w:rFonts w:ascii="Times New Roman" w:hAnsi="Times New Roman" w:eastAsia="Times New Roman" w:cs="Times New Roman"/>
          <w:color w:val="000000"/>
          <w:sz w:val="32"/>
          <w:szCs w:val="32"/>
        </w:rPr>
      </w:pPr>
      <w:r>
        <w:rPr>
          <w:rFonts w:ascii="Times New Roman" w:hAnsi="Times New Roman" w:eastAsia="Times New Roman" w:cs="Times New Roman"/>
          <w:color w:val="000000"/>
          <w:sz w:val="32"/>
          <w:szCs w:val="32"/>
          <w:rtl w:val="0"/>
        </w:rPr>
        <w:t>Validate that the system allows the user to cancel a booked session.</w:t>
      </w:r>
    </w:p>
    <w:p w14:paraId="0000035B">
      <w:pPr>
        <w:numPr>
          <w:ilvl w:val="0"/>
          <w:numId w:val="86"/>
        </w:numPr>
        <w:pBdr>
          <w:top w:val="none" w:color="auto" w:sz="0" w:space="0"/>
          <w:left w:val="none" w:color="auto" w:sz="0" w:space="0"/>
          <w:bottom w:val="none" w:color="auto" w:sz="0" w:space="0"/>
          <w:right w:val="none" w:color="auto" w:sz="0" w:space="0"/>
          <w:between w:val="none" w:color="auto" w:sz="0" w:space="0"/>
        </w:pBdr>
        <w:spacing w:after="0" w:line="240" w:lineRule="auto"/>
        <w:ind w:left="786" w:hanging="360"/>
        <w:rPr>
          <w:rFonts w:ascii="Times New Roman" w:hAnsi="Times New Roman" w:eastAsia="Times New Roman" w:cs="Times New Roman"/>
          <w:color w:val="000000"/>
          <w:sz w:val="32"/>
          <w:szCs w:val="32"/>
        </w:rPr>
      </w:pPr>
      <w:r>
        <w:rPr>
          <w:rFonts w:ascii="Times New Roman" w:hAnsi="Times New Roman" w:eastAsia="Times New Roman" w:cs="Times New Roman"/>
          <w:color w:val="000000"/>
          <w:sz w:val="32"/>
          <w:szCs w:val="32"/>
          <w:rtl w:val="0"/>
        </w:rPr>
        <w:t>Validate that the system allows the user to reschedule a booked session.</w:t>
      </w:r>
    </w:p>
    <w:p w14:paraId="0000035C">
      <w:pPr>
        <w:numPr>
          <w:ilvl w:val="0"/>
          <w:numId w:val="86"/>
        </w:numPr>
        <w:pBdr>
          <w:top w:val="none" w:color="auto" w:sz="0" w:space="0"/>
          <w:left w:val="none" w:color="auto" w:sz="0" w:space="0"/>
          <w:bottom w:val="none" w:color="auto" w:sz="0" w:space="0"/>
          <w:right w:val="none" w:color="auto" w:sz="0" w:space="0"/>
          <w:between w:val="none" w:color="auto" w:sz="0" w:space="0"/>
        </w:pBdr>
        <w:spacing w:after="0"/>
        <w:ind w:left="786" w:hanging="360"/>
        <w:rPr>
          <w:color w:val="000000"/>
          <w:sz w:val="32"/>
          <w:szCs w:val="32"/>
        </w:rPr>
      </w:pPr>
      <w:r>
        <w:rPr>
          <w:rFonts w:ascii="Times New Roman" w:hAnsi="Times New Roman" w:eastAsia="Times New Roman" w:cs="Times New Roman"/>
          <w:color w:val="000000"/>
          <w:sz w:val="32"/>
          <w:szCs w:val="32"/>
          <w:rtl w:val="0"/>
        </w:rPr>
        <w:t>Validate that the system updates the calendar of the professional when a session is booked or rescheduled.</w:t>
      </w:r>
    </w:p>
    <w:p w14:paraId="0000035D">
      <w:pPr>
        <w:numPr>
          <w:ilvl w:val="0"/>
          <w:numId w:val="86"/>
        </w:numPr>
        <w:pBdr>
          <w:top w:val="none" w:color="auto" w:sz="0" w:space="0"/>
          <w:left w:val="none" w:color="auto" w:sz="0" w:space="0"/>
          <w:bottom w:val="none" w:color="auto" w:sz="0" w:space="0"/>
          <w:right w:val="none" w:color="auto" w:sz="0" w:space="0"/>
          <w:between w:val="none" w:color="auto" w:sz="0" w:space="0"/>
        </w:pBdr>
        <w:spacing w:after="0"/>
        <w:ind w:left="786" w:hanging="360"/>
        <w:rPr>
          <w:color w:val="000000"/>
          <w:sz w:val="32"/>
          <w:szCs w:val="32"/>
        </w:rPr>
      </w:pPr>
      <w:r>
        <w:rPr>
          <w:color w:val="000000"/>
          <w:sz w:val="32"/>
          <w:szCs w:val="32"/>
          <w:rtl w:val="0"/>
        </w:rPr>
        <w:t>Validate that the system prevents booking of different sessions by the same user for different professionals.</w:t>
      </w:r>
    </w:p>
    <w:p w14:paraId="0000035E">
      <w:pPr>
        <w:numPr>
          <w:ilvl w:val="0"/>
          <w:numId w:val="86"/>
        </w:numPr>
        <w:pBdr>
          <w:top w:val="none" w:color="auto" w:sz="0" w:space="0"/>
          <w:left w:val="none" w:color="auto" w:sz="0" w:space="0"/>
          <w:bottom w:val="none" w:color="auto" w:sz="0" w:space="0"/>
          <w:right w:val="none" w:color="auto" w:sz="0" w:space="0"/>
          <w:between w:val="none" w:color="auto" w:sz="0" w:space="0"/>
        </w:pBdr>
        <w:spacing w:after="0"/>
        <w:ind w:left="786" w:hanging="360"/>
        <w:rPr>
          <w:color w:val="000000"/>
          <w:sz w:val="32"/>
          <w:szCs w:val="32"/>
        </w:rPr>
      </w:pPr>
      <w:r>
        <w:rPr>
          <w:color w:val="000000"/>
          <w:sz w:val="32"/>
          <w:szCs w:val="32"/>
          <w:rtl w:val="0"/>
        </w:rPr>
        <w:t>Validate that the system automatically adjusts the available time slots when a session is canceled.</w:t>
      </w:r>
    </w:p>
    <w:p w14:paraId="0000035F">
      <w:pPr>
        <w:numPr>
          <w:ilvl w:val="0"/>
          <w:numId w:val="86"/>
        </w:numPr>
        <w:pBdr>
          <w:top w:val="none" w:color="auto" w:sz="0" w:space="0"/>
          <w:left w:val="none" w:color="auto" w:sz="0" w:space="0"/>
          <w:bottom w:val="none" w:color="auto" w:sz="0" w:space="0"/>
          <w:right w:val="none" w:color="auto" w:sz="0" w:space="0"/>
          <w:between w:val="none" w:color="auto" w:sz="0" w:space="0"/>
        </w:pBdr>
        <w:spacing w:after="0"/>
        <w:ind w:left="786" w:hanging="360"/>
        <w:rPr>
          <w:color w:val="000000"/>
          <w:sz w:val="32"/>
          <w:szCs w:val="32"/>
        </w:rPr>
      </w:pPr>
      <w:r>
        <w:rPr>
          <w:color w:val="000000"/>
          <w:sz w:val="32"/>
          <w:szCs w:val="32"/>
          <w:rtl w:val="0"/>
        </w:rPr>
        <w:t>Validate that the system restricts session bookings to future dates only, preventing the user from selecting a past date.</w:t>
      </w:r>
    </w:p>
    <w:p w14:paraId="00000360">
      <w:pPr>
        <w:numPr>
          <w:ilvl w:val="0"/>
          <w:numId w:val="86"/>
        </w:numPr>
        <w:pBdr>
          <w:top w:val="none" w:color="auto" w:sz="0" w:space="0"/>
          <w:left w:val="none" w:color="auto" w:sz="0" w:space="0"/>
          <w:bottom w:val="none" w:color="auto" w:sz="0" w:space="0"/>
          <w:right w:val="none" w:color="auto" w:sz="0" w:space="0"/>
          <w:between w:val="none" w:color="auto" w:sz="0" w:space="0"/>
        </w:pBdr>
        <w:spacing w:after="0"/>
        <w:ind w:left="786" w:hanging="360"/>
        <w:rPr>
          <w:color w:val="000000"/>
          <w:sz w:val="32"/>
          <w:szCs w:val="32"/>
        </w:rPr>
      </w:pPr>
      <w:r>
        <w:rPr>
          <w:color w:val="000000"/>
          <w:sz w:val="32"/>
          <w:szCs w:val="32"/>
          <w:rtl w:val="0"/>
        </w:rPr>
        <w:t>Validate that the system handles situations when the professional cancels a session, by notifying the user and suggesting alternative professionals or times.</w:t>
      </w:r>
    </w:p>
    <w:p w14:paraId="00000361">
      <w:pPr>
        <w:numPr>
          <w:ilvl w:val="0"/>
          <w:numId w:val="86"/>
        </w:numPr>
        <w:pBdr>
          <w:top w:val="none" w:color="auto" w:sz="0" w:space="0"/>
          <w:left w:val="none" w:color="auto" w:sz="0" w:space="0"/>
          <w:bottom w:val="none" w:color="auto" w:sz="0" w:space="0"/>
          <w:right w:val="none" w:color="auto" w:sz="0" w:space="0"/>
          <w:between w:val="none" w:color="auto" w:sz="0" w:space="0"/>
        </w:pBdr>
        <w:ind w:left="786" w:hanging="360"/>
        <w:rPr>
          <w:color w:val="000000"/>
          <w:sz w:val="32"/>
          <w:szCs w:val="32"/>
        </w:rPr>
      </w:pPr>
      <w:r>
        <w:rPr>
          <w:color w:val="000000"/>
          <w:sz w:val="32"/>
          <w:szCs w:val="32"/>
          <w:rtl w:val="0"/>
        </w:rPr>
        <w:t>Validate that the system allows users to filter available professionals by specialty, language, gender, time, rating.</w:t>
      </w:r>
    </w:p>
    <w:p w14:paraId="00000362">
      <w:pPr>
        <w:rPr>
          <w:sz w:val="32"/>
          <w:szCs w:val="32"/>
        </w:rPr>
      </w:pPr>
    </w:p>
    <w:p w14:paraId="00000363">
      <w:pPr>
        <w:pStyle w:val="2"/>
        <w:numPr>
          <w:ilvl w:val="0"/>
          <w:numId w:val="67"/>
        </w:numPr>
        <w:ind w:left="360" w:hanging="360"/>
      </w:pPr>
      <w:r>
        <w:rPr>
          <w:rtl w:val="0"/>
        </w:rPr>
        <w:t>Test cases</w:t>
      </w:r>
    </w:p>
    <w:p w14:paraId="00000364"/>
    <w:p w14:paraId="00000365">
      <w:bookmarkStart w:id="4" w:name="_3znysh7" w:colFirst="0" w:colLast="0"/>
      <w:bookmarkEnd w:id="4"/>
      <w:r>
        <w:drawing>
          <wp:inline distT="0" distB="0" distL="114300" distR="114300">
            <wp:extent cx="6188075" cy="3890645"/>
            <wp:effectExtent l="0" t="0" r="0" b="0"/>
            <wp:docPr id="60" name="image59.png"/>
            <wp:cNvGraphicFramePr/>
            <a:graphic xmlns:a="http://schemas.openxmlformats.org/drawingml/2006/main">
              <a:graphicData uri="http://schemas.openxmlformats.org/drawingml/2006/picture">
                <pic:pic xmlns:pic="http://schemas.openxmlformats.org/drawingml/2006/picture">
                  <pic:nvPicPr>
                    <pic:cNvPr id="60" name="image59.png"/>
                    <pic:cNvPicPr preferRelativeResize="0"/>
                  </pic:nvPicPr>
                  <pic:blipFill>
                    <a:blip r:embed="rId25"/>
                    <a:srcRect/>
                    <a:stretch>
                      <a:fillRect/>
                    </a:stretch>
                  </pic:blipFill>
                  <pic:spPr>
                    <a:xfrm>
                      <a:off x="0" y="0"/>
                      <a:ext cx="6188075" cy="3891279"/>
                    </a:xfrm>
                    <a:prstGeom prst="rect">
                      <a:avLst/>
                    </a:prstGeom>
                  </pic:spPr>
                </pic:pic>
              </a:graphicData>
            </a:graphic>
          </wp:inline>
        </w:drawing>
      </w:r>
    </w:p>
    <w:p w14:paraId="00000366">
      <w:pPr>
        <w:ind w:left="360" w:firstLine="0"/>
        <w:rPr>
          <w:sz w:val="36"/>
          <w:szCs w:val="36"/>
        </w:rPr>
      </w:pPr>
    </w:p>
    <w:p w14:paraId="00000367">
      <w:pPr>
        <w:ind w:left="360" w:firstLine="0"/>
      </w:pPr>
    </w:p>
    <w:p w14:paraId="00000368"/>
    <w:p w14:paraId="00000369"/>
    <w:p w14:paraId="0000036A"/>
    <w:p w14:paraId="0000036B"/>
    <w:p w14:paraId="0000036C"/>
    <w:p w14:paraId="0000036D"/>
    <w:p w14:paraId="0000036E"/>
    <w:p w14:paraId="0000036F"/>
    <w:p w14:paraId="00000370"/>
    <w:p w14:paraId="00000371"/>
    <w:p w14:paraId="00000372">
      <w:pPr>
        <w:pStyle w:val="4"/>
        <w:numPr>
          <w:ilvl w:val="0"/>
          <w:numId w:val="61"/>
        </w:numPr>
        <w:ind w:left="360" w:hanging="360"/>
        <w:rPr>
          <w:sz w:val="32"/>
          <w:szCs w:val="32"/>
        </w:rPr>
      </w:pPr>
      <w:bookmarkStart w:id="5" w:name="_2et92p0" w:colFirst="0" w:colLast="0"/>
      <w:bookmarkEnd w:id="5"/>
      <w:r>
        <w:rPr>
          <w:sz w:val="32"/>
          <w:szCs w:val="32"/>
          <w:rtl w:val="0"/>
        </w:rPr>
        <w:t>Use Case 8: Manage Notifications</w:t>
      </w:r>
    </w:p>
    <w:p w14:paraId="00000373">
      <w:pPr>
        <w:pStyle w:val="2"/>
        <w:numPr>
          <w:ilvl w:val="0"/>
          <w:numId w:val="61"/>
        </w:numPr>
        <w:ind w:left="360" w:hanging="360"/>
      </w:pPr>
      <w:r>
        <w:rPr>
          <w:rtl w:val="0"/>
        </w:rPr>
        <w:t>Description</w:t>
      </w:r>
    </w:p>
    <w:p w14:paraId="00000374">
      <w:pPr>
        <w:numPr>
          <w:ilvl w:val="0"/>
          <w:numId w:val="87"/>
        </w:numPr>
        <w:spacing w:before="280" w:after="0" w:line="240" w:lineRule="auto"/>
        <w:ind w:left="720" w:hanging="360"/>
      </w:pPr>
      <w:r>
        <w:rPr>
          <w:b/>
          <w:sz w:val="32"/>
          <w:szCs w:val="32"/>
          <w:rtl w:val="0"/>
        </w:rPr>
        <w:t>Use Case</w:t>
      </w:r>
      <w:r>
        <w:rPr>
          <w:sz w:val="32"/>
          <w:szCs w:val="32"/>
          <w:rtl w:val="0"/>
        </w:rPr>
        <w:t>: Manage Notifications</w:t>
      </w:r>
    </w:p>
    <w:p w14:paraId="00000375">
      <w:pPr>
        <w:numPr>
          <w:ilvl w:val="0"/>
          <w:numId w:val="87"/>
        </w:numPr>
        <w:spacing w:after="0" w:line="240" w:lineRule="auto"/>
        <w:ind w:left="720" w:hanging="360"/>
      </w:pPr>
      <w:r>
        <w:rPr>
          <w:b/>
          <w:sz w:val="32"/>
          <w:szCs w:val="32"/>
          <w:rtl w:val="0"/>
        </w:rPr>
        <w:t>Actors</w:t>
      </w:r>
      <w:r>
        <w:rPr>
          <w:sz w:val="32"/>
          <w:szCs w:val="32"/>
          <w:rtl w:val="0"/>
        </w:rPr>
        <w:t>: User</w:t>
      </w:r>
    </w:p>
    <w:p w14:paraId="00000376">
      <w:pPr>
        <w:numPr>
          <w:ilvl w:val="0"/>
          <w:numId w:val="87"/>
        </w:numPr>
        <w:spacing w:after="0" w:line="240" w:lineRule="auto"/>
        <w:ind w:left="720" w:hanging="360"/>
      </w:pPr>
      <w:r>
        <w:rPr>
          <w:b/>
          <w:sz w:val="32"/>
          <w:szCs w:val="32"/>
          <w:rtl w:val="0"/>
        </w:rPr>
        <w:t>Type</w:t>
      </w:r>
      <w:r>
        <w:rPr>
          <w:sz w:val="32"/>
          <w:szCs w:val="32"/>
          <w:rtl w:val="0"/>
        </w:rPr>
        <w:t>: primary and Essential</w:t>
      </w:r>
    </w:p>
    <w:p w14:paraId="00000377">
      <w:pPr>
        <w:numPr>
          <w:ilvl w:val="0"/>
          <w:numId w:val="87"/>
        </w:numPr>
        <w:spacing w:after="0" w:line="240" w:lineRule="auto"/>
        <w:ind w:left="720" w:hanging="360"/>
      </w:pPr>
      <w:r>
        <w:rPr>
          <w:b/>
          <w:sz w:val="32"/>
          <w:szCs w:val="32"/>
          <w:rtl w:val="0"/>
        </w:rPr>
        <w:t>Description</w:t>
      </w:r>
      <w:r>
        <w:rPr>
          <w:sz w:val="32"/>
          <w:szCs w:val="32"/>
          <w:rtl w:val="0"/>
        </w:rPr>
        <w:t>:</w:t>
      </w:r>
    </w:p>
    <w:p w14:paraId="00000378">
      <w:pPr>
        <w:numPr>
          <w:ilvl w:val="1"/>
          <w:numId w:val="87"/>
        </w:numPr>
        <w:spacing w:after="0" w:line="240" w:lineRule="auto"/>
        <w:ind w:left="1440" w:hanging="360"/>
        <w:rPr>
          <w:sz w:val="32"/>
          <w:szCs w:val="32"/>
        </w:rPr>
      </w:pPr>
      <w:r>
        <w:rPr>
          <w:sz w:val="32"/>
          <w:szCs w:val="32"/>
          <w:rtl w:val="0"/>
        </w:rPr>
        <w:t>The user customizes notification preferences (type and frequency).</w:t>
      </w:r>
    </w:p>
    <w:p w14:paraId="00000379">
      <w:pPr>
        <w:numPr>
          <w:ilvl w:val="1"/>
          <w:numId w:val="87"/>
        </w:numPr>
        <w:spacing w:after="0" w:line="240" w:lineRule="auto"/>
        <w:ind w:left="1440" w:hanging="360"/>
        <w:rPr>
          <w:sz w:val="32"/>
          <w:szCs w:val="32"/>
        </w:rPr>
      </w:pPr>
      <w:r>
        <w:rPr>
          <w:sz w:val="32"/>
          <w:szCs w:val="32"/>
          <w:rtl w:val="0"/>
        </w:rPr>
        <w:t>The system updates the user’s notification settings.</w:t>
      </w:r>
    </w:p>
    <w:p w14:paraId="0000037A">
      <w:pPr>
        <w:numPr>
          <w:ilvl w:val="1"/>
          <w:numId w:val="87"/>
        </w:numPr>
        <w:spacing w:after="0" w:line="240" w:lineRule="auto"/>
        <w:ind w:left="1440" w:hanging="360"/>
        <w:rPr>
          <w:sz w:val="32"/>
          <w:szCs w:val="32"/>
        </w:rPr>
      </w:pPr>
      <w:r>
        <w:rPr>
          <w:sz w:val="32"/>
          <w:szCs w:val="32"/>
          <w:rtl w:val="0"/>
        </w:rPr>
        <w:t>Notifications are delivered to the user based on the new settings.</w:t>
      </w:r>
    </w:p>
    <w:p w14:paraId="0000037B">
      <w:pPr>
        <w:numPr>
          <w:ilvl w:val="0"/>
          <w:numId w:val="87"/>
        </w:numPr>
        <w:spacing w:after="0" w:line="240" w:lineRule="auto"/>
        <w:ind w:left="720" w:hanging="360"/>
      </w:pPr>
      <w:r>
        <w:rPr>
          <w:b/>
          <w:sz w:val="32"/>
          <w:szCs w:val="32"/>
          <w:rtl w:val="0"/>
        </w:rPr>
        <w:t>Cross Ref</w:t>
      </w:r>
      <w:r>
        <w:rPr>
          <w:sz w:val="32"/>
          <w:szCs w:val="32"/>
          <w:rtl w:val="0"/>
        </w:rPr>
        <w:t>: User registration, notifications Settings</w:t>
      </w:r>
    </w:p>
    <w:p w14:paraId="0000037C">
      <w:pPr>
        <w:numPr>
          <w:ilvl w:val="0"/>
          <w:numId w:val="87"/>
        </w:numPr>
        <w:spacing w:after="0" w:line="240" w:lineRule="auto"/>
        <w:ind w:left="720" w:hanging="360"/>
      </w:pPr>
      <w:r>
        <w:rPr>
          <w:b/>
          <w:sz w:val="32"/>
          <w:szCs w:val="32"/>
          <w:rtl w:val="0"/>
        </w:rPr>
        <w:t>Preconditions</w:t>
      </w:r>
      <w:r>
        <w:rPr>
          <w:sz w:val="32"/>
          <w:szCs w:val="32"/>
          <w:rtl w:val="0"/>
        </w:rPr>
        <w:t>: The user must be logged in.</w:t>
      </w:r>
    </w:p>
    <w:p w14:paraId="0000037D">
      <w:pPr>
        <w:numPr>
          <w:ilvl w:val="0"/>
          <w:numId w:val="87"/>
        </w:numPr>
        <w:spacing w:after="0" w:line="240" w:lineRule="auto"/>
        <w:ind w:left="720" w:hanging="360"/>
      </w:pPr>
      <w:r>
        <w:rPr>
          <w:b/>
          <w:sz w:val="32"/>
          <w:szCs w:val="32"/>
          <w:rtl w:val="0"/>
        </w:rPr>
        <w:t>Postconditions</w:t>
      </w:r>
      <w:r>
        <w:rPr>
          <w:sz w:val="32"/>
          <w:szCs w:val="32"/>
          <w:rtl w:val="0"/>
        </w:rPr>
        <w:t>: Updated notification preferences are saved and applied.</w:t>
      </w:r>
    </w:p>
    <w:p w14:paraId="0000037E">
      <w:pPr>
        <w:numPr>
          <w:ilvl w:val="0"/>
          <w:numId w:val="87"/>
        </w:numPr>
        <w:spacing w:after="280" w:line="240" w:lineRule="auto"/>
        <w:ind w:left="720" w:hanging="360"/>
      </w:pPr>
      <w:r>
        <w:rPr>
          <w:b/>
          <w:sz w:val="32"/>
          <w:szCs w:val="32"/>
          <w:rtl w:val="0"/>
        </w:rPr>
        <w:t>Alternate Scenarios</w:t>
      </w:r>
      <w:r>
        <w:rPr>
          <w:sz w:val="32"/>
          <w:szCs w:val="32"/>
          <w:rtl w:val="0"/>
        </w:rPr>
        <w:t>:</w:t>
      </w:r>
    </w:p>
    <w:p w14:paraId="0000037F">
      <w:pPr>
        <w:numPr>
          <w:ilvl w:val="1"/>
          <w:numId w:val="88"/>
        </w:numPr>
        <w:spacing w:before="280" w:after="280" w:line="240" w:lineRule="auto"/>
        <w:ind w:left="1440" w:hanging="360"/>
      </w:pPr>
      <w:r>
        <w:rPr>
          <w:b/>
          <w:sz w:val="32"/>
          <w:szCs w:val="32"/>
          <w:rtl w:val="0"/>
        </w:rPr>
        <w:t>The user doesn’t make changes and click save:</w:t>
      </w:r>
      <w:r>
        <w:rPr>
          <w:sz w:val="32"/>
          <w:szCs w:val="32"/>
          <w:rtl w:val="0"/>
        </w:rPr>
        <w:t xml:space="preserve"> the system doesn’t allow the user to save or exit until recustomize the settings to click cancel.</w:t>
      </w:r>
    </w:p>
    <w:p w14:paraId="00000380">
      <w:pPr>
        <w:spacing w:before="280" w:after="280" w:line="240" w:lineRule="auto"/>
        <w:rPr>
          <w:sz w:val="32"/>
          <w:szCs w:val="32"/>
        </w:rPr>
      </w:pPr>
    </w:p>
    <w:p w14:paraId="00000381">
      <w:pPr>
        <w:spacing w:before="280" w:after="280" w:line="240" w:lineRule="auto"/>
        <w:rPr>
          <w:sz w:val="32"/>
          <w:szCs w:val="32"/>
        </w:rPr>
      </w:pPr>
    </w:p>
    <w:p w14:paraId="00000382">
      <w:pPr>
        <w:spacing w:before="280" w:after="280" w:line="240" w:lineRule="auto"/>
        <w:rPr>
          <w:sz w:val="32"/>
          <w:szCs w:val="32"/>
        </w:rPr>
      </w:pPr>
    </w:p>
    <w:p w14:paraId="00000383">
      <w:pPr>
        <w:spacing w:before="280" w:after="280" w:line="240" w:lineRule="auto"/>
        <w:rPr>
          <w:sz w:val="32"/>
          <w:szCs w:val="32"/>
        </w:rPr>
      </w:pPr>
    </w:p>
    <w:p w14:paraId="00000384">
      <w:pPr>
        <w:spacing w:before="280" w:after="280" w:line="240" w:lineRule="auto"/>
        <w:rPr>
          <w:sz w:val="32"/>
          <w:szCs w:val="32"/>
        </w:rPr>
      </w:pPr>
    </w:p>
    <w:p w14:paraId="00000385">
      <w:pPr>
        <w:spacing w:before="280" w:after="280" w:line="240" w:lineRule="auto"/>
        <w:rPr>
          <w:sz w:val="32"/>
          <w:szCs w:val="32"/>
        </w:rPr>
      </w:pPr>
    </w:p>
    <w:p w14:paraId="00000386">
      <w:pPr>
        <w:pStyle w:val="5"/>
        <w:numPr>
          <w:ilvl w:val="0"/>
          <w:numId w:val="61"/>
        </w:numPr>
        <w:ind w:left="360" w:hanging="360"/>
        <w:rPr>
          <w:i w:val="0"/>
          <w:sz w:val="32"/>
          <w:szCs w:val="32"/>
        </w:rPr>
      </w:pPr>
      <w:r>
        <w:rPr>
          <w:i w:val="0"/>
          <w:sz w:val="32"/>
          <w:szCs w:val="32"/>
          <w:rtl w:val="0"/>
        </w:rPr>
        <w:t>Interaction Scenario</w:t>
      </w:r>
    </w:p>
    <w:p w14:paraId="00000387"/>
    <w:tbl>
      <w:tblPr>
        <w:tblStyle w:val="25"/>
        <w:tblW w:w="8630" w:type="dxa"/>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108" w:type="dxa"/>
          <w:bottom w:w="0" w:type="dxa"/>
          <w:right w:w="108" w:type="dxa"/>
        </w:tblCellMar>
      </w:tblPr>
      <w:tblGrid>
        <w:gridCol w:w="4315"/>
        <w:gridCol w:w="4315"/>
      </w:tblGrid>
      <w:tr w14:paraId="2A9A0141">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Ex>
        <w:tc>
          <w:p w14:paraId="00000388">
            <w:pPr>
              <w:spacing w:after="0" w:line="240" w:lineRule="auto"/>
              <w:jc w:val="center"/>
              <w:rPr>
                <w:sz w:val="28"/>
                <w:szCs w:val="28"/>
              </w:rPr>
            </w:pPr>
            <w:r>
              <w:rPr>
                <w:b/>
                <w:sz w:val="28"/>
                <w:szCs w:val="28"/>
                <w:rtl w:val="0"/>
              </w:rPr>
              <w:t>Actor Intention</w:t>
            </w:r>
          </w:p>
        </w:tc>
        <w:tc>
          <w:p w14:paraId="00000389">
            <w:pPr>
              <w:spacing w:after="0" w:line="240" w:lineRule="auto"/>
              <w:jc w:val="center"/>
              <w:rPr>
                <w:sz w:val="28"/>
                <w:szCs w:val="28"/>
              </w:rPr>
            </w:pPr>
            <w:r>
              <w:rPr>
                <w:b/>
                <w:sz w:val="28"/>
                <w:szCs w:val="28"/>
                <w:rtl w:val="0"/>
              </w:rPr>
              <w:t>System Responsibility</w:t>
            </w:r>
          </w:p>
        </w:tc>
      </w:tr>
      <w:tr w14:paraId="3A1411CE">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p w14:paraId="0000038A">
            <w:pPr>
              <w:numPr>
                <w:ilvl w:val="0"/>
                <w:numId w:val="89"/>
              </w:numPr>
              <w:pBdr>
                <w:top w:val="none" w:color="auto" w:sz="0" w:space="0"/>
                <w:left w:val="none" w:color="auto" w:sz="0" w:space="0"/>
                <w:bottom w:val="none" w:color="auto" w:sz="0" w:space="0"/>
                <w:right w:val="none" w:color="auto" w:sz="0" w:space="0"/>
                <w:between w:val="none" w:color="auto" w:sz="0" w:space="0"/>
              </w:pBdr>
              <w:spacing w:after="160" w:line="259" w:lineRule="auto"/>
              <w:ind w:left="360" w:hanging="360"/>
              <w:rPr>
                <w:color w:val="000000"/>
              </w:rPr>
            </w:pPr>
            <w:r>
              <w:rPr>
                <w:color w:val="000000"/>
                <w:sz w:val="28"/>
                <w:szCs w:val="28"/>
                <w:rtl w:val="0"/>
              </w:rPr>
              <w:t>The user opens notification settings.</w:t>
            </w:r>
          </w:p>
          <w:p w14:paraId="0000038B">
            <w:pPr>
              <w:numPr>
                <w:ilvl w:val="0"/>
                <w:numId w:val="90"/>
              </w:numPr>
              <w:pBdr>
                <w:top w:val="none" w:color="auto" w:sz="0" w:space="0"/>
                <w:left w:val="none" w:color="auto" w:sz="0" w:space="0"/>
                <w:bottom w:val="none" w:color="auto" w:sz="0" w:space="0"/>
                <w:right w:val="none" w:color="auto" w:sz="0" w:space="0"/>
                <w:between w:val="none" w:color="auto" w:sz="0" w:space="0"/>
              </w:pBdr>
              <w:spacing w:after="160" w:line="240" w:lineRule="auto"/>
              <w:ind w:left="360" w:hanging="360"/>
              <w:rPr>
                <w:rFonts w:ascii="Times New Roman" w:hAnsi="Times New Roman" w:eastAsia="Times New Roman" w:cs="Times New Roman"/>
                <w:color w:val="000000"/>
              </w:rPr>
            </w:pPr>
            <w:r>
              <w:rPr>
                <w:rFonts w:ascii="Times New Roman" w:hAnsi="Times New Roman" w:eastAsia="Times New Roman" w:cs="Times New Roman"/>
                <w:color w:val="000000"/>
                <w:sz w:val="28"/>
                <w:szCs w:val="28"/>
                <w:rtl w:val="0"/>
              </w:rPr>
              <w:t>The user selects preferred notification settings.</w:t>
            </w:r>
          </w:p>
        </w:tc>
        <w:tc>
          <w:p w14:paraId="0000038C">
            <w:pPr>
              <w:numPr>
                <w:ilvl w:val="0"/>
                <w:numId w:val="91"/>
              </w:numPr>
              <w:pBdr>
                <w:top w:val="none" w:color="auto" w:sz="0" w:space="0"/>
                <w:left w:val="none" w:color="auto" w:sz="0" w:space="0"/>
                <w:bottom w:val="none" w:color="auto" w:sz="0" w:space="0"/>
                <w:right w:val="none" w:color="auto" w:sz="0" w:space="0"/>
                <w:between w:val="none" w:color="auto" w:sz="0" w:space="0"/>
              </w:pBdr>
              <w:spacing w:after="0" w:line="259" w:lineRule="auto"/>
              <w:ind w:left="360" w:hanging="360"/>
              <w:rPr>
                <w:color w:val="000000"/>
                <w:sz w:val="28"/>
                <w:szCs w:val="28"/>
              </w:rPr>
            </w:pPr>
            <w:r>
              <w:rPr>
                <w:color w:val="000000"/>
                <w:sz w:val="28"/>
                <w:szCs w:val="28"/>
                <w:rtl w:val="0"/>
              </w:rPr>
              <w:t>The system displays options for notification type and frequency.</w:t>
            </w:r>
          </w:p>
          <w:p w14:paraId="0000038D">
            <w:pPr>
              <w:numPr>
                <w:ilvl w:val="0"/>
                <w:numId w:val="92"/>
              </w:numPr>
              <w:pBdr>
                <w:top w:val="none" w:color="auto" w:sz="0" w:space="0"/>
                <w:left w:val="none" w:color="auto" w:sz="0" w:space="0"/>
                <w:bottom w:val="none" w:color="auto" w:sz="0" w:space="0"/>
                <w:right w:val="none" w:color="auto" w:sz="0" w:space="0"/>
                <w:between w:val="none" w:color="auto" w:sz="0" w:space="0"/>
              </w:pBdr>
              <w:spacing w:after="160" w:line="259" w:lineRule="auto"/>
              <w:ind w:left="360" w:hanging="360"/>
              <w:rPr>
                <w:color w:val="000000"/>
                <w:sz w:val="28"/>
                <w:szCs w:val="28"/>
              </w:rPr>
            </w:pPr>
            <w:r>
              <w:rPr>
                <w:color w:val="000000"/>
                <w:sz w:val="28"/>
                <w:szCs w:val="28"/>
                <w:rtl w:val="0"/>
              </w:rPr>
              <w:t>The system saves settings and adjusts notifications accordingly.</w:t>
            </w:r>
          </w:p>
        </w:tc>
      </w:tr>
    </w:tbl>
    <w:p w14:paraId="0000038E"/>
    <w:p w14:paraId="0000038F">
      <w:pPr>
        <w:pStyle w:val="2"/>
        <w:numPr>
          <w:ilvl w:val="0"/>
          <w:numId w:val="29"/>
        </w:numPr>
        <w:ind w:left="360" w:hanging="360"/>
      </w:pPr>
      <w:r>
        <w:rPr>
          <w:rtl w:val="0"/>
        </w:rPr>
        <w:t>Test requirements</w:t>
      </w:r>
    </w:p>
    <w:p w14:paraId="00000390"/>
    <w:p w14:paraId="00000391">
      <w:pPr>
        <w:numPr>
          <w:ilvl w:val="0"/>
          <w:numId w:val="93"/>
        </w:numPr>
        <w:pBdr>
          <w:top w:val="none" w:color="auto" w:sz="0" w:space="0"/>
          <w:left w:val="none" w:color="auto" w:sz="0" w:space="0"/>
          <w:bottom w:val="none" w:color="auto" w:sz="0" w:space="0"/>
          <w:right w:val="none" w:color="auto" w:sz="0" w:space="0"/>
          <w:between w:val="none" w:color="auto" w:sz="0" w:space="0"/>
        </w:pBdr>
        <w:spacing w:after="0" w:line="240" w:lineRule="auto"/>
        <w:ind w:left="360" w:hanging="360"/>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Validate that the system allows the user to update notification preferences and saves the settings.</w:t>
      </w:r>
    </w:p>
    <w:p w14:paraId="00000392">
      <w:pPr>
        <w:numPr>
          <w:ilvl w:val="0"/>
          <w:numId w:val="93"/>
        </w:numPr>
        <w:pBdr>
          <w:top w:val="none" w:color="auto" w:sz="0" w:space="0"/>
          <w:left w:val="none" w:color="auto" w:sz="0" w:space="0"/>
          <w:bottom w:val="none" w:color="auto" w:sz="0" w:space="0"/>
          <w:right w:val="none" w:color="auto" w:sz="0" w:space="0"/>
          <w:between w:val="none" w:color="auto" w:sz="0" w:space="0"/>
        </w:pBdr>
        <w:spacing w:after="0" w:line="240" w:lineRule="auto"/>
        <w:ind w:left="360" w:hanging="360"/>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Validate that the system sends notifications according to the updated user preferences.</w:t>
      </w:r>
    </w:p>
    <w:p w14:paraId="00000393">
      <w:pPr>
        <w:numPr>
          <w:ilvl w:val="0"/>
          <w:numId w:val="93"/>
        </w:numPr>
        <w:pBdr>
          <w:top w:val="none" w:color="auto" w:sz="0" w:space="0"/>
          <w:left w:val="none" w:color="auto" w:sz="0" w:space="0"/>
          <w:bottom w:val="none" w:color="auto" w:sz="0" w:space="0"/>
          <w:right w:val="none" w:color="auto" w:sz="0" w:space="0"/>
          <w:between w:val="none" w:color="auto" w:sz="0" w:space="0"/>
        </w:pBdr>
        <w:spacing w:after="0" w:line="240" w:lineRule="auto"/>
        <w:ind w:left="360" w:hanging="360"/>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Validate that the system allows the user to enable or disable specific notification types.</w:t>
      </w:r>
    </w:p>
    <w:p w14:paraId="00000394">
      <w:pPr>
        <w:numPr>
          <w:ilvl w:val="0"/>
          <w:numId w:val="93"/>
        </w:numPr>
        <w:pBdr>
          <w:top w:val="none" w:color="auto" w:sz="0" w:space="0"/>
          <w:left w:val="none" w:color="auto" w:sz="0" w:space="0"/>
          <w:bottom w:val="none" w:color="auto" w:sz="0" w:space="0"/>
          <w:right w:val="none" w:color="auto" w:sz="0" w:space="0"/>
          <w:between w:val="none" w:color="auto" w:sz="0" w:space="0"/>
        </w:pBdr>
        <w:spacing w:after="0"/>
        <w:ind w:left="360" w:hanging="360"/>
        <w:rPr>
          <w:color w:val="000000"/>
          <w:sz w:val="28"/>
          <w:szCs w:val="28"/>
        </w:rPr>
      </w:pPr>
      <w:r>
        <w:rPr>
          <w:rFonts w:ascii="Times New Roman" w:hAnsi="Times New Roman" w:eastAsia="Times New Roman" w:cs="Times New Roman"/>
          <w:color w:val="000000"/>
          <w:sz w:val="28"/>
          <w:szCs w:val="28"/>
          <w:rtl w:val="0"/>
        </w:rPr>
        <w:t>Validate that the system doesn’t send notifications when the user has enabled "Do Not Disturb" mode.</w:t>
      </w:r>
    </w:p>
    <w:p w14:paraId="00000395">
      <w:pPr>
        <w:numPr>
          <w:ilvl w:val="0"/>
          <w:numId w:val="93"/>
        </w:numPr>
        <w:pBdr>
          <w:top w:val="none" w:color="auto" w:sz="0" w:space="0"/>
          <w:left w:val="none" w:color="auto" w:sz="0" w:space="0"/>
          <w:bottom w:val="none" w:color="auto" w:sz="0" w:space="0"/>
          <w:right w:val="none" w:color="auto" w:sz="0" w:space="0"/>
          <w:between w:val="none" w:color="auto" w:sz="0" w:space="0"/>
        </w:pBdr>
        <w:spacing w:after="0"/>
        <w:ind w:left="360" w:hanging="360"/>
        <w:rPr>
          <w:color w:val="000000"/>
          <w:sz w:val="28"/>
          <w:szCs w:val="28"/>
        </w:rPr>
      </w:pPr>
      <w:r>
        <w:rPr>
          <w:color w:val="000000"/>
          <w:sz w:val="28"/>
          <w:szCs w:val="28"/>
          <w:rtl w:val="0"/>
        </w:rPr>
        <w:t>Validate that the system supports different notification channels as (email, SMS, in-app) based on user preference.</w:t>
      </w:r>
    </w:p>
    <w:p w14:paraId="00000396">
      <w:pPr>
        <w:numPr>
          <w:ilvl w:val="0"/>
          <w:numId w:val="93"/>
        </w:numPr>
        <w:pBdr>
          <w:top w:val="none" w:color="auto" w:sz="0" w:space="0"/>
          <w:left w:val="none" w:color="auto" w:sz="0" w:space="0"/>
          <w:bottom w:val="none" w:color="auto" w:sz="0" w:space="0"/>
          <w:right w:val="none" w:color="auto" w:sz="0" w:space="0"/>
          <w:between w:val="none" w:color="auto" w:sz="0" w:space="0"/>
        </w:pBdr>
        <w:spacing w:after="0"/>
        <w:ind w:left="360" w:hanging="360"/>
        <w:rPr>
          <w:color w:val="000000"/>
          <w:sz w:val="28"/>
          <w:szCs w:val="28"/>
        </w:rPr>
      </w:pPr>
      <w:r>
        <w:rPr>
          <w:color w:val="000000"/>
          <w:sz w:val="28"/>
          <w:szCs w:val="28"/>
          <w:rtl w:val="0"/>
        </w:rPr>
        <w:t>Validate that the system provides users with a notification history to review past notifications.</w:t>
      </w:r>
    </w:p>
    <w:p w14:paraId="00000397">
      <w:pPr>
        <w:numPr>
          <w:ilvl w:val="0"/>
          <w:numId w:val="93"/>
        </w:numPr>
        <w:pBdr>
          <w:top w:val="none" w:color="auto" w:sz="0" w:space="0"/>
          <w:left w:val="none" w:color="auto" w:sz="0" w:space="0"/>
          <w:bottom w:val="none" w:color="auto" w:sz="0" w:space="0"/>
          <w:right w:val="none" w:color="auto" w:sz="0" w:space="0"/>
          <w:between w:val="none" w:color="auto" w:sz="0" w:space="0"/>
        </w:pBdr>
        <w:spacing w:after="0"/>
        <w:ind w:left="360" w:hanging="360"/>
        <w:rPr>
          <w:color w:val="000000"/>
          <w:sz w:val="28"/>
          <w:szCs w:val="28"/>
        </w:rPr>
      </w:pPr>
      <w:r>
        <w:rPr>
          <w:color w:val="000000"/>
          <w:sz w:val="28"/>
          <w:szCs w:val="28"/>
          <w:rtl w:val="0"/>
        </w:rPr>
        <w:t>Validate that the system stops sending notifications immediately if the user disables them.</w:t>
      </w:r>
    </w:p>
    <w:p w14:paraId="00000398">
      <w:pPr>
        <w:numPr>
          <w:ilvl w:val="0"/>
          <w:numId w:val="93"/>
        </w:numPr>
        <w:pBdr>
          <w:top w:val="none" w:color="auto" w:sz="0" w:space="0"/>
          <w:left w:val="none" w:color="auto" w:sz="0" w:space="0"/>
          <w:bottom w:val="none" w:color="auto" w:sz="0" w:space="0"/>
          <w:right w:val="none" w:color="auto" w:sz="0" w:space="0"/>
          <w:between w:val="none" w:color="auto" w:sz="0" w:space="0"/>
        </w:pBdr>
        <w:ind w:left="360" w:hanging="360"/>
        <w:rPr>
          <w:color w:val="000000"/>
          <w:sz w:val="28"/>
          <w:szCs w:val="28"/>
        </w:rPr>
      </w:pPr>
      <w:r>
        <w:rPr>
          <w:color w:val="000000"/>
          <w:sz w:val="28"/>
          <w:szCs w:val="28"/>
          <w:rtl w:val="0"/>
        </w:rPr>
        <w:t>Validate that the system adapts reminders based on the user’s time zone and preferred reminders times.</w:t>
      </w:r>
    </w:p>
    <w:p w14:paraId="00000399">
      <w:pPr>
        <w:rPr>
          <w:sz w:val="28"/>
          <w:szCs w:val="28"/>
        </w:rPr>
      </w:pPr>
    </w:p>
    <w:p w14:paraId="0000039A">
      <w:pPr>
        <w:rPr>
          <w:sz w:val="28"/>
          <w:szCs w:val="28"/>
        </w:rPr>
      </w:pPr>
    </w:p>
    <w:p w14:paraId="0000039B">
      <w:pPr>
        <w:rPr>
          <w:sz w:val="28"/>
          <w:szCs w:val="28"/>
        </w:rPr>
      </w:pPr>
    </w:p>
    <w:p w14:paraId="0000039C">
      <w:pPr>
        <w:rPr>
          <w:sz w:val="28"/>
          <w:szCs w:val="28"/>
        </w:rPr>
      </w:pPr>
    </w:p>
    <w:p w14:paraId="0000039D">
      <w:pPr>
        <w:rPr>
          <w:sz w:val="28"/>
          <w:szCs w:val="28"/>
        </w:rPr>
      </w:pPr>
    </w:p>
    <w:p w14:paraId="0000039E">
      <w:pPr>
        <w:pStyle w:val="2"/>
        <w:numPr>
          <w:ilvl w:val="0"/>
          <w:numId w:val="67"/>
        </w:numPr>
        <w:ind w:left="360" w:hanging="360"/>
      </w:pPr>
      <w:r>
        <w:rPr>
          <w:rtl w:val="0"/>
        </w:rPr>
        <w:t>Test cases</w:t>
      </w:r>
    </w:p>
    <w:p w14:paraId="0000039F"/>
    <w:p w14:paraId="000003A0">
      <w:pPr>
        <w:ind w:left="360" w:firstLine="0"/>
      </w:pPr>
      <w:bookmarkStart w:id="6" w:name="_tyjcwt" w:colFirst="0" w:colLast="0"/>
      <w:bookmarkEnd w:id="6"/>
      <w:r>
        <w:drawing>
          <wp:inline distT="0" distB="0" distL="114300" distR="114300">
            <wp:extent cx="5954395" cy="2732405"/>
            <wp:effectExtent l="0" t="0" r="0" b="0"/>
            <wp:docPr id="61" name="image58.png"/>
            <wp:cNvGraphicFramePr/>
            <a:graphic xmlns:a="http://schemas.openxmlformats.org/drawingml/2006/main">
              <a:graphicData uri="http://schemas.openxmlformats.org/drawingml/2006/picture">
                <pic:pic xmlns:pic="http://schemas.openxmlformats.org/drawingml/2006/picture">
                  <pic:nvPicPr>
                    <pic:cNvPr id="61" name="image58.png"/>
                    <pic:cNvPicPr preferRelativeResize="0"/>
                  </pic:nvPicPr>
                  <pic:blipFill>
                    <a:blip r:embed="rId26"/>
                    <a:srcRect/>
                    <a:stretch>
                      <a:fillRect/>
                    </a:stretch>
                  </pic:blipFill>
                  <pic:spPr>
                    <a:xfrm>
                      <a:off x="0" y="0"/>
                      <a:ext cx="5954395" cy="2732405"/>
                    </a:xfrm>
                    <a:prstGeom prst="rect">
                      <a:avLst/>
                    </a:prstGeom>
                  </pic:spPr>
                </pic:pic>
              </a:graphicData>
            </a:graphic>
          </wp:inline>
        </w:drawing>
      </w:r>
    </w:p>
    <w:p w14:paraId="000003A1"/>
    <w:p w14:paraId="000003A2"/>
    <w:p w14:paraId="000003A3"/>
    <w:p w14:paraId="000003A4"/>
    <w:p w14:paraId="000003A5"/>
    <w:p w14:paraId="000003A6"/>
    <w:p w14:paraId="000003A7"/>
    <w:p w14:paraId="000003A8"/>
    <w:p w14:paraId="000003A9"/>
    <w:p w14:paraId="000003AA"/>
    <w:p w14:paraId="000003AB"/>
    <w:p w14:paraId="000003AC"/>
    <w:p w14:paraId="000003AD"/>
    <w:p w14:paraId="000003AE"/>
    <w:p w14:paraId="000003AF"/>
    <w:p w14:paraId="000003B1">
      <w:pPr>
        <w:pStyle w:val="4"/>
        <w:numPr>
          <w:ilvl w:val="0"/>
          <w:numId w:val="60"/>
        </w:numPr>
        <w:ind w:left="360" w:hanging="360"/>
        <w:rPr>
          <w:b/>
          <w:sz w:val="32"/>
          <w:szCs w:val="32"/>
        </w:rPr>
      </w:pPr>
      <w:r>
        <w:rPr>
          <w:sz w:val="32"/>
          <w:szCs w:val="32"/>
          <w:rtl w:val="0"/>
        </w:rPr>
        <w:t xml:space="preserve">Use Case 9: </w:t>
      </w:r>
      <w:r>
        <w:rPr>
          <w:b/>
          <w:sz w:val="40"/>
          <w:szCs w:val="40"/>
          <w:rtl w:val="0"/>
        </w:rPr>
        <w:t>manage doctor’s subscribers</w:t>
      </w:r>
    </w:p>
    <w:p w14:paraId="000003B2">
      <w:pPr>
        <w:pStyle w:val="2"/>
        <w:numPr>
          <w:ilvl w:val="0"/>
          <w:numId w:val="29"/>
        </w:numPr>
        <w:ind w:left="360" w:hanging="360"/>
      </w:pPr>
      <w:r>
        <w:rPr>
          <w:rtl w:val="0"/>
        </w:rPr>
        <w:t>Test requirements</w:t>
      </w:r>
    </w:p>
    <w:p w14:paraId="000003B3"/>
    <w:p w14:paraId="000003B4">
      <w:pPr>
        <w:spacing w:line="257" w:lineRule="auto"/>
      </w:pPr>
      <w:r>
        <w:rPr>
          <w:sz w:val="32"/>
          <w:szCs w:val="32"/>
          <w:rtl w:val="0"/>
        </w:rPr>
        <w:t>1. validate that the doctors can view the users assigned to him</w:t>
      </w:r>
    </w:p>
    <w:p w14:paraId="000003B5">
      <w:pPr>
        <w:spacing w:line="257" w:lineRule="auto"/>
      </w:pPr>
      <w:r>
        <w:rPr>
          <w:sz w:val="32"/>
          <w:szCs w:val="32"/>
          <w:rtl w:val="0"/>
        </w:rPr>
        <w:t xml:space="preserve">   2. validate that the doctors can upload content</w:t>
      </w:r>
    </w:p>
    <w:p w14:paraId="000003B6">
      <w:pPr>
        <w:spacing w:line="257" w:lineRule="auto"/>
      </w:pPr>
      <w:r>
        <w:rPr>
          <w:sz w:val="32"/>
          <w:szCs w:val="32"/>
          <w:rtl w:val="0"/>
        </w:rPr>
        <w:t xml:space="preserve">   3. validate that doctors can upload meal plans for users according to their conditions </w:t>
      </w:r>
    </w:p>
    <w:p w14:paraId="000003B7">
      <w:pPr>
        <w:spacing w:line="257" w:lineRule="auto"/>
      </w:pPr>
      <w:r>
        <w:rPr>
          <w:sz w:val="32"/>
          <w:szCs w:val="32"/>
          <w:rtl w:val="0"/>
        </w:rPr>
        <w:t xml:space="preserve"> 4.validate that the Dr can view users’ info</w:t>
      </w:r>
    </w:p>
    <w:p w14:paraId="000003B8">
      <w:pPr>
        <w:spacing w:line="257" w:lineRule="auto"/>
      </w:pPr>
      <w:r>
        <w:rPr>
          <w:sz w:val="32"/>
          <w:szCs w:val="32"/>
          <w:rtl w:val="0"/>
        </w:rPr>
        <w:t xml:space="preserve">  5. validate that the Dr can view users’ progress</w:t>
      </w:r>
    </w:p>
    <w:p w14:paraId="000003B9">
      <w:pPr>
        <w:spacing w:line="257" w:lineRule="auto"/>
      </w:pPr>
      <w:r>
        <w:rPr>
          <w:sz w:val="32"/>
          <w:szCs w:val="32"/>
          <w:rtl w:val="0"/>
        </w:rPr>
        <w:t xml:space="preserve">  6. validate that the Dr can view users’ goals</w:t>
      </w:r>
    </w:p>
    <w:p w14:paraId="000003BA">
      <w:pPr>
        <w:spacing w:line="257" w:lineRule="auto"/>
      </w:pPr>
      <w:r>
        <w:rPr>
          <w:sz w:val="32"/>
          <w:szCs w:val="32"/>
          <w:rtl w:val="0"/>
        </w:rPr>
        <w:t xml:space="preserve">  7.validate that the Dr can open private pre-scheduled meetings with users</w:t>
      </w:r>
    </w:p>
    <w:p w14:paraId="000003BB">
      <w:pPr>
        <w:pBdr>
          <w:top w:val="none" w:color="auto" w:sz="0" w:space="0"/>
          <w:left w:val="none" w:color="auto" w:sz="0" w:space="0"/>
          <w:bottom w:val="none" w:color="auto" w:sz="0" w:space="0"/>
          <w:right w:val="none" w:color="auto" w:sz="0" w:space="0"/>
          <w:between w:val="none" w:color="auto" w:sz="0" w:space="0"/>
        </w:pBdr>
        <w:spacing w:after="0" w:line="240" w:lineRule="auto"/>
        <w:ind w:left="360" w:firstLine="0"/>
        <w:rPr>
          <w:rFonts w:ascii="Times New Roman" w:hAnsi="Times New Roman" w:eastAsia="Times New Roman" w:cs="Times New Roman"/>
          <w:color w:val="000000"/>
          <w:sz w:val="32"/>
          <w:szCs w:val="32"/>
        </w:rPr>
      </w:pPr>
    </w:p>
    <w:p w14:paraId="000003BC">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color w:val="000000"/>
          <w:sz w:val="32"/>
          <w:szCs w:val="32"/>
        </w:rPr>
      </w:pPr>
    </w:p>
    <w:p w14:paraId="000003BD">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color w:val="000000"/>
          <w:sz w:val="32"/>
          <w:szCs w:val="32"/>
        </w:rPr>
      </w:pPr>
    </w:p>
    <w:p w14:paraId="000003BE">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color w:val="000000"/>
          <w:sz w:val="32"/>
          <w:szCs w:val="32"/>
        </w:rPr>
      </w:pPr>
    </w:p>
    <w:p w14:paraId="000003BF">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color w:val="000000"/>
          <w:sz w:val="32"/>
          <w:szCs w:val="32"/>
        </w:rPr>
      </w:pPr>
    </w:p>
    <w:p w14:paraId="000003C0">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color w:val="000000"/>
          <w:sz w:val="32"/>
          <w:szCs w:val="32"/>
        </w:rPr>
      </w:pPr>
    </w:p>
    <w:p w14:paraId="000003C1">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color w:val="000000"/>
          <w:sz w:val="32"/>
          <w:szCs w:val="32"/>
        </w:rPr>
      </w:pPr>
    </w:p>
    <w:p w14:paraId="000003C2">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color w:val="000000"/>
          <w:sz w:val="32"/>
          <w:szCs w:val="32"/>
        </w:rPr>
      </w:pPr>
    </w:p>
    <w:p w14:paraId="000003C3">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color w:val="000000"/>
          <w:sz w:val="32"/>
          <w:szCs w:val="32"/>
        </w:rPr>
      </w:pPr>
    </w:p>
    <w:p w14:paraId="000003C4">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color w:val="000000"/>
          <w:sz w:val="32"/>
          <w:szCs w:val="32"/>
        </w:rPr>
      </w:pPr>
    </w:p>
    <w:p w14:paraId="000003C5">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color w:val="000000"/>
          <w:sz w:val="32"/>
          <w:szCs w:val="32"/>
        </w:rPr>
      </w:pPr>
    </w:p>
    <w:p w14:paraId="000003C6">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color w:val="000000"/>
          <w:sz w:val="32"/>
          <w:szCs w:val="32"/>
        </w:rPr>
      </w:pPr>
    </w:p>
    <w:p w14:paraId="000003C7">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color w:val="000000"/>
          <w:sz w:val="32"/>
          <w:szCs w:val="32"/>
        </w:rPr>
      </w:pPr>
    </w:p>
    <w:p w14:paraId="000003C8">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color w:val="000000"/>
          <w:sz w:val="32"/>
          <w:szCs w:val="32"/>
        </w:rPr>
      </w:pPr>
    </w:p>
    <w:p w14:paraId="000003C9">
      <w:pPr>
        <w:rPr>
          <w:sz w:val="32"/>
          <w:szCs w:val="32"/>
        </w:rPr>
      </w:pPr>
    </w:p>
    <w:p w14:paraId="000003CA">
      <w:pPr>
        <w:pStyle w:val="2"/>
        <w:numPr>
          <w:ilvl w:val="0"/>
          <w:numId w:val="67"/>
        </w:numPr>
        <w:ind w:left="360" w:hanging="360"/>
      </w:pPr>
      <w:r>
        <w:rPr>
          <w:rtl w:val="0"/>
        </w:rPr>
        <w:t>Test cases</w:t>
      </w:r>
    </w:p>
    <w:p w14:paraId="000003CB">
      <w:pPr>
        <w:spacing w:after="0" w:afterAutospacing="0"/>
      </w:pPr>
      <w:r>
        <w:drawing>
          <wp:inline distT="114300" distB="114300" distL="114300" distR="114300">
            <wp:extent cx="5486400" cy="2441575"/>
            <wp:effectExtent l="0" t="0" r="0" b="15875"/>
            <wp:docPr id="29" name="image22.png"/>
            <wp:cNvGraphicFramePr/>
            <a:graphic xmlns:a="http://schemas.openxmlformats.org/drawingml/2006/main">
              <a:graphicData uri="http://schemas.openxmlformats.org/drawingml/2006/picture">
                <pic:pic xmlns:pic="http://schemas.openxmlformats.org/drawingml/2006/picture">
                  <pic:nvPicPr>
                    <pic:cNvPr id="29" name="image22.png"/>
                    <pic:cNvPicPr preferRelativeResize="0"/>
                  </pic:nvPicPr>
                  <pic:blipFill>
                    <a:blip r:embed="rId27"/>
                    <a:srcRect/>
                    <a:stretch>
                      <a:fillRect/>
                    </a:stretch>
                  </pic:blipFill>
                  <pic:spPr>
                    <a:xfrm>
                      <a:off x="0" y="0"/>
                      <a:ext cx="5486400" cy="2441575"/>
                    </a:xfrm>
                    <a:prstGeom prst="rect">
                      <a:avLst/>
                    </a:prstGeom>
                  </pic:spPr>
                </pic:pic>
              </a:graphicData>
            </a:graphic>
          </wp:inline>
        </w:drawing>
      </w:r>
    </w:p>
    <w:p w14:paraId="000003CC">
      <w:r>
        <w:drawing>
          <wp:inline distT="114300" distB="114300" distL="114300" distR="114300">
            <wp:extent cx="5486400" cy="2234565"/>
            <wp:effectExtent l="0" t="0" r="0" b="13335"/>
            <wp:docPr id="26" name="image37.png"/>
            <wp:cNvGraphicFramePr/>
            <a:graphic xmlns:a="http://schemas.openxmlformats.org/drawingml/2006/main">
              <a:graphicData uri="http://schemas.openxmlformats.org/drawingml/2006/picture">
                <pic:pic xmlns:pic="http://schemas.openxmlformats.org/drawingml/2006/picture">
                  <pic:nvPicPr>
                    <pic:cNvPr id="26" name="image37.png"/>
                    <pic:cNvPicPr preferRelativeResize="0"/>
                  </pic:nvPicPr>
                  <pic:blipFill>
                    <a:blip r:embed="rId28"/>
                    <a:srcRect/>
                    <a:stretch>
                      <a:fillRect/>
                    </a:stretch>
                  </pic:blipFill>
                  <pic:spPr>
                    <a:xfrm>
                      <a:off x="0" y="0"/>
                      <a:ext cx="5486400" cy="2234565"/>
                    </a:xfrm>
                    <a:prstGeom prst="rect">
                      <a:avLst/>
                    </a:prstGeom>
                  </pic:spPr>
                </pic:pic>
              </a:graphicData>
            </a:graphic>
          </wp:inline>
        </w:drawing>
      </w:r>
      <w:r>
        <w:drawing>
          <wp:inline distT="114300" distB="114300" distL="114300" distR="114300">
            <wp:extent cx="5486400" cy="3141980"/>
            <wp:effectExtent l="0" t="0" r="0" b="1270"/>
            <wp:docPr id="23" name="image24.png"/>
            <wp:cNvGraphicFramePr/>
            <a:graphic xmlns:a="http://schemas.openxmlformats.org/drawingml/2006/main">
              <a:graphicData uri="http://schemas.openxmlformats.org/drawingml/2006/picture">
                <pic:pic xmlns:pic="http://schemas.openxmlformats.org/drawingml/2006/picture">
                  <pic:nvPicPr>
                    <pic:cNvPr id="23" name="image24.png"/>
                    <pic:cNvPicPr preferRelativeResize="0"/>
                  </pic:nvPicPr>
                  <pic:blipFill>
                    <a:blip r:embed="rId29"/>
                    <a:srcRect/>
                    <a:stretch>
                      <a:fillRect/>
                    </a:stretch>
                  </pic:blipFill>
                  <pic:spPr>
                    <a:xfrm>
                      <a:off x="0" y="0"/>
                      <a:ext cx="5486400" cy="3141980"/>
                    </a:xfrm>
                    <a:prstGeom prst="rect">
                      <a:avLst/>
                    </a:prstGeom>
                  </pic:spPr>
                </pic:pic>
              </a:graphicData>
            </a:graphic>
          </wp:inline>
        </w:drawing>
      </w:r>
    </w:p>
    <w:p w14:paraId="000003CD">
      <w:r>
        <w:drawing>
          <wp:inline distT="114300" distB="114300" distL="114300" distR="114300">
            <wp:extent cx="5486400" cy="2772410"/>
            <wp:effectExtent l="0" t="0" r="0" b="8890"/>
            <wp:docPr id="27" name="image30.png"/>
            <wp:cNvGraphicFramePr/>
            <a:graphic xmlns:a="http://schemas.openxmlformats.org/drawingml/2006/main">
              <a:graphicData uri="http://schemas.openxmlformats.org/drawingml/2006/picture">
                <pic:pic xmlns:pic="http://schemas.openxmlformats.org/drawingml/2006/picture">
                  <pic:nvPicPr>
                    <pic:cNvPr id="27" name="image30.png"/>
                    <pic:cNvPicPr preferRelativeResize="0"/>
                  </pic:nvPicPr>
                  <pic:blipFill>
                    <a:blip r:embed="rId30"/>
                    <a:srcRect/>
                    <a:stretch>
                      <a:fillRect/>
                    </a:stretch>
                  </pic:blipFill>
                  <pic:spPr>
                    <a:xfrm>
                      <a:off x="0" y="0"/>
                      <a:ext cx="5486400" cy="2772410"/>
                    </a:xfrm>
                    <a:prstGeom prst="rect">
                      <a:avLst/>
                    </a:prstGeom>
                  </pic:spPr>
                </pic:pic>
              </a:graphicData>
            </a:graphic>
          </wp:inline>
        </w:drawing>
      </w:r>
    </w:p>
    <w:p w14:paraId="000003CE">
      <w:r>
        <w:rPr>
          <w:rtl w:val="0"/>
        </w:rPr>
        <w:t xml:space="preserve">link   </w:t>
      </w:r>
      <w:r>
        <w:fldChar w:fldCharType="begin"/>
      </w:r>
      <w:r>
        <w:instrText xml:space="preserve"> HYPERLINK "https://docs.google.com/spreadsheets/d/1fcpOFbRSWQHvI5uf5aEUzwqmnyEBx6BDe77EhAQ-uA4/edit?usp=sharing" \h </w:instrText>
      </w:r>
      <w:r>
        <w:fldChar w:fldCharType="separate"/>
      </w:r>
      <w:r>
        <w:rPr>
          <w:color w:val="0000EE"/>
          <w:u w:val="single"/>
          <w:rtl w:val="0"/>
        </w:rPr>
        <w:t>DOCTOR</w:t>
      </w:r>
      <w:r>
        <w:rPr>
          <w:color w:val="0000EE"/>
          <w:u w:val="single"/>
          <w:rtl w:val="0"/>
        </w:rPr>
        <w:fldChar w:fldCharType="end"/>
      </w:r>
    </w:p>
    <w:p w14:paraId="000003CF">
      <w:r>
        <w:rPr>
          <w:rtl w:val="0"/>
        </w:rPr>
        <w:t>https://docs.google.com/spreadsheets/d/1fcpOFbRSWQHvI5uf5aEUzwqmnyEBx6BDe77EhAQ-uA4/edit?usp=sharing</w:t>
      </w:r>
    </w:p>
    <w:p w14:paraId="000003D0"/>
    <w:p w14:paraId="000003D1"/>
    <w:p w14:paraId="000003D2"/>
    <w:p w14:paraId="000003D3"/>
    <w:p w14:paraId="000003D4"/>
    <w:p w14:paraId="000003D5"/>
    <w:p w14:paraId="000003D6"/>
    <w:p w14:paraId="000003D7"/>
    <w:p w14:paraId="000003D8"/>
    <w:p w14:paraId="000003D9"/>
    <w:p w14:paraId="000003DA"/>
    <w:p w14:paraId="000003DB"/>
    <w:p w14:paraId="000003DC"/>
    <w:p w14:paraId="000003DD"/>
    <w:p w14:paraId="000003DE"/>
    <w:p w14:paraId="000003EA"/>
    <w:p w14:paraId="000003EB">
      <w:pPr>
        <w:pStyle w:val="4"/>
        <w:numPr>
          <w:ilvl w:val="0"/>
          <w:numId w:val="60"/>
        </w:numPr>
        <w:ind w:left="360" w:hanging="360"/>
        <w:rPr>
          <w:b/>
          <w:sz w:val="40"/>
          <w:szCs w:val="40"/>
        </w:rPr>
      </w:pPr>
      <w:r>
        <w:rPr>
          <w:sz w:val="32"/>
          <w:szCs w:val="32"/>
          <w:rtl w:val="0"/>
        </w:rPr>
        <w:t xml:space="preserve">Use Case 10: </w:t>
      </w:r>
      <w:r>
        <w:rPr>
          <w:b/>
          <w:sz w:val="40"/>
          <w:szCs w:val="40"/>
          <w:rtl w:val="0"/>
        </w:rPr>
        <w:t>manage coach’s subscribers</w:t>
      </w:r>
    </w:p>
    <w:p w14:paraId="000003EC"/>
    <w:p w14:paraId="000003ED">
      <w:pPr>
        <w:pStyle w:val="2"/>
        <w:numPr>
          <w:ilvl w:val="0"/>
          <w:numId w:val="29"/>
        </w:numPr>
        <w:ind w:left="360" w:hanging="360"/>
      </w:pPr>
      <w:r>
        <w:rPr>
          <w:rtl w:val="0"/>
        </w:rPr>
        <w:t>Test requirements</w:t>
      </w:r>
    </w:p>
    <w:p w14:paraId="000003EE"/>
    <w:p w14:paraId="000003EF">
      <w:pPr>
        <w:spacing w:line="257" w:lineRule="auto"/>
      </w:pPr>
      <w:r>
        <w:rPr>
          <w:sz w:val="32"/>
          <w:szCs w:val="32"/>
          <w:rtl w:val="0"/>
        </w:rPr>
        <w:t xml:space="preserve">1. validate that the coaches can view the users assigned to them </w:t>
      </w:r>
    </w:p>
    <w:p w14:paraId="000003F0">
      <w:pPr>
        <w:spacing w:line="257" w:lineRule="auto"/>
      </w:pPr>
      <w:r>
        <w:rPr>
          <w:sz w:val="32"/>
          <w:szCs w:val="32"/>
          <w:rtl w:val="0"/>
        </w:rPr>
        <w:t xml:space="preserve">    2. validate that the coaches can upload content</w:t>
      </w:r>
    </w:p>
    <w:p w14:paraId="000003F1">
      <w:pPr>
        <w:spacing w:line="257" w:lineRule="auto"/>
      </w:pPr>
      <w:r>
        <w:rPr>
          <w:sz w:val="32"/>
          <w:szCs w:val="32"/>
          <w:rtl w:val="0"/>
        </w:rPr>
        <w:t xml:space="preserve">    3. validate that coaches can upload training plans for users according to their conditions </w:t>
      </w:r>
    </w:p>
    <w:p w14:paraId="000003F2">
      <w:pPr>
        <w:spacing w:line="257" w:lineRule="auto"/>
      </w:pPr>
      <w:r>
        <w:rPr>
          <w:sz w:val="32"/>
          <w:szCs w:val="32"/>
          <w:rtl w:val="0"/>
        </w:rPr>
        <w:t xml:space="preserve">   4.validate that the coach can view users’ info</w:t>
      </w:r>
    </w:p>
    <w:p w14:paraId="000003F3">
      <w:pPr>
        <w:spacing w:line="257" w:lineRule="auto"/>
      </w:pPr>
      <w:r>
        <w:rPr>
          <w:sz w:val="32"/>
          <w:szCs w:val="32"/>
          <w:rtl w:val="0"/>
        </w:rPr>
        <w:t xml:space="preserve">   5. validate that the coach can view users’ progress</w:t>
      </w:r>
    </w:p>
    <w:p w14:paraId="000003F4">
      <w:pPr>
        <w:spacing w:line="257" w:lineRule="auto"/>
      </w:pPr>
      <w:r>
        <w:rPr>
          <w:sz w:val="32"/>
          <w:szCs w:val="32"/>
          <w:rtl w:val="0"/>
        </w:rPr>
        <w:t xml:space="preserve">   6. validate that the coach can view users’ goals</w:t>
      </w:r>
    </w:p>
    <w:p w14:paraId="000003F5">
      <w:pPr>
        <w:spacing w:line="257" w:lineRule="auto"/>
      </w:pPr>
      <w:r>
        <w:rPr>
          <w:sz w:val="32"/>
          <w:szCs w:val="32"/>
          <w:rtl w:val="0"/>
        </w:rPr>
        <w:t xml:space="preserve">   7.validate that the coach can open private pre-scheduled meetings with users</w:t>
      </w:r>
    </w:p>
    <w:p w14:paraId="000003F6">
      <w:pPr>
        <w:pBdr>
          <w:top w:val="none" w:color="auto" w:sz="0" w:space="0"/>
          <w:left w:val="none" w:color="auto" w:sz="0" w:space="0"/>
          <w:bottom w:val="none" w:color="auto" w:sz="0" w:space="0"/>
          <w:right w:val="none" w:color="auto" w:sz="0" w:space="0"/>
          <w:between w:val="none" w:color="auto" w:sz="0" w:space="0"/>
        </w:pBdr>
        <w:spacing w:after="0" w:line="240" w:lineRule="auto"/>
        <w:ind w:left="360" w:firstLine="0"/>
        <w:rPr>
          <w:rFonts w:ascii="Times New Roman" w:hAnsi="Times New Roman" w:eastAsia="Times New Roman" w:cs="Times New Roman"/>
          <w:color w:val="000000"/>
          <w:sz w:val="32"/>
          <w:szCs w:val="32"/>
        </w:rPr>
      </w:pPr>
    </w:p>
    <w:p w14:paraId="000003F7">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color w:val="000000"/>
          <w:sz w:val="32"/>
          <w:szCs w:val="32"/>
        </w:rPr>
      </w:pPr>
    </w:p>
    <w:p w14:paraId="000003F8">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color w:val="000000"/>
          <w:sz w:val="32"/>
          <w:szCs w:val="32"/>
        </w:rPr>
      </w:pPr>
    </w:p>
    <w:p w14:paraId="000003F9">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color w:val="000000"/>
          <w:sz w:val="32"/>
          <w:szCs w:val="32"/>
        </w:rPr>
      </w:pPr>
    </w:p>
    <w:p w14:paraId="000003FA">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color w:val="000000"/>
          <w:sz w:val="32"/>
          <w:szCs w:val="32"/>
        </w:rPr>
      </w:pPr>
    </w:p>
    <w:p w14:paraId="000003FB">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color w:val="000000"/>
          <w:sz w:val="32"/>
          <w:szCs w:val="32"/>
        </w:rPr>
      </w:pPr>
    </w:p>
    <w:p w14:paraId="000003FC">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color w:val="000000"/>
          <w:sz w:val="32"/>
          <w:szCs w:val="32"/>
        </w:rPr>
      </w:pPr>
    </w:p>
    <w:p w14:paraId="000003FD">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color w:val="000000"/>
          <w:sz w:val="32"/>
          <w:szCs w:val="32"/>
        </w:rPr>
      </w:pPr>
    </w:p>
    <w:p w14:paraId="000003FE">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color w:val="000000"/>
          <w:sz w:val="32"/>
          <w:szCs w:val="32"/>
        </w:rPr>
      </w:pPr>
    </w:p>
    <w:p w14:paraId="000003FF">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color w:val="000000"/>
          <w:sz w:val="32"/>
          <w:szCs w:val="32"/>
        </w:rPr>
      </w:pPr>
    </w:p>
    <w:p w14:paraId="00000400">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color w:val="000000"/>
          <w:sz w:val="32"/>
          <w:szCs w:val="32"/>
        </w:rPr>
      </w:pPr>
    </w:p>
    <w:p w14:paraId="00000401">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color w:val="000000"/>
          <w:sz w:val="32"/>
          <w:szCs w:val="32"/>
        </w:rPr>
      </w:pPr>
    </w:p>
    <w:p w14:paraId="00000402">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color w:val="000000"/>
          <w:sz w:val="32"/>
          <w:szCs w:val="32"/>
        </w:rPr>
      </w:pPr>
    </w:p>
    <w:p w14:paraId="00000403">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color w:val="000000"/>
          <w:sz w:val="32"/>
          <w:szCs w:val="32"/>
        </w:rPr>
      </w:pPr>
    </w:p>
    <w:p w14:paraId="00000404">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color w:val="000000"/>
          <w:sz w:val="32"/>
          <w:szCs w:val="32"/>
        </w:rPr>
      </w:pPr>
    </w:p>
    <w:p w14:paraId="00000405">
      <w:pPr>
        <w:pStyle w:val="2"/>
        <w:numPr>
          <w:ilvl w:val="0"/>
          <w:numId w:val="67"/>
        </w:numPr>
        <w:ind w:left="360" w:hanging="360"/>
      </w:pPr>
      <w:r>
        <w:rPr>
          <w:rtl w:val="0"/>
        </w:rPr>
        <w:t>Test cases</w:t>
      </w:r>
    </w:p>
    <w:p w14:paraId="00000406">
      <w:r>
        <w:drawing>
          <wp:inline distT="114300" distB="114300" distL="114300" distR="114300">
            <wp:extent cx="5486400" cy="3429000"/>
            <wp:effectExtent l="0" t="0" r="0" b="0"/>
            <wp:docPr id="39" name="image47.png"/>
            <wp:cNvGraphicFramePr/>
            <a:graphic xmlns:a="http://schemas.openxmlformats.org/drawingml/2006/main">
              <a:graphicData uri="http://schemas.openxmlformats.org/drawingml/2006/picture">
                <pic:pic xmlns:pic="http://schemas.openxmlformats.org/drawingml/2006/picture">
                  <pic:nvPicPr>
                    <pic:cNvPr id="39" name="image47.png"/>
                    <pic:cNvPicPr preferRelativeResize="0"/>
                  </pic:nvPicPr>
                  <pic:blipFill>
                    <a:blip r:embed="rId31"/>
                    <a:srcRect/>
                    <a:stretch>
                      <a:fillRect/>
                    </a:stretch>
                  </pic:blipFill>
                  <pic:spPr>
                    <a:xfrm>
                      <a:off x="0" y="0"/>
                      <a:ext cx="5486400" cy="3429000"/>
                    </a:xfrm>
                    <a:prstGeom prst="rect">
                      <a:avLst/>
                    </a:prstGeom>
                  </pic:spPr>
                </pic:pic>
              </a:graphicData>
            </a:graphic>
          </wp:inline>
        </w:drawing>
      </w:r>
      <w:r>
        <w:drawing>
          <wp:inline distT="114300" distB="114300" distL="114300" distR="114300">
            <wp:extent cx="5486400" cy="416560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11" name="image2.png"/>
                    <pic:cNvPicPr preferRelativeResize="0"/>
                  </pic:nvPicPr>
                  <pic:blipFill>
                    <a:blip r:embed="rId32"/>
                    <a:srcRect/>
                    <a:stretch>
                      <a:fillRect/>
                    </a:stretch>
                  </pic:blipFill>
                  <pic:spPr>
                    <a:xfrm>
                      <a:off x="0" y="0"/>
                      <a:ext cx="5486400" cy="4165600"/>
                    </a:xfrm>
                    <a:prstGeom prst="rect">
                      <a:avLst/>
                    </a:prstGeom>
                  </pic:spPr>
                </pic:pic>
              </a:graphicData>
            </a:graphic>
          </wp:inline>
        </w:drawing>
      </w:r>
      <w:r>
        <w:drawing>
          <wp:inline distT="114300" distB="114300" distL="114300" distR="114300">
            <wp:extent cx="5486400" cy="3898900"/>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22" name="image20.png"/>
                    <pic:cNvPicPr preferRelativeResize="0"/>
                  </pic:nvPicPr>
                  <pic:blipFill>
                    <a:blip r:embed="rId33"/>
                    <a:srcRect/>
                    <a:stretch>
                      <a:fillRect/>
                    </a:stretch>
                  </pic:blipFill>
                  <pic:spPr>
                    <a:xfrm>
                      <a:off x="0" y="0"/>
                      <a:ext cx="5486400" cy="3898900"/>
                    </a:xfrm>
                    <a:prstGeom prst="rect">
                      <a:avLst/>
                    </a:prstGeom>
                  </pic:spPr>
                </pic:pic>
              </a:graphicData>
            </a:graphic>
          </wp:inline>
        </w:drawing>
      </w:r>
      <w:r>
        <w:drawing>
          <wp:inline distT="114300" distB="114300" distL="114300" distR="114300">
            <wp:extent cx="5486400" cy="3394710"/>
            <wp:effectExtent l="0" t="0" r="0" b="15240"/>
            <wp:docPr id="25" name="image32.png"/>
            <wp:cNvGraphicFramePr/>
            <a:graphic xmlns:a="http://schemas.openxmlformats.org/drawingml/2006/main">
              <a:graphicData uri="http://schemas.openxmlformats.org/drawingml/2006/picture">
                <pic:pic xmlns:pic="http://schemas.openxmlformats.org/drawingml/2006/picture">
                  <pic:nvPicPr>
                    <pic:cNvPr id="25" name="image32.png"/>
                    <pic:cNvPicPr preferRelativeResize="0"/>
                  </pic:nvPicPr>
                  <pic:blipFill>
                    <a:blip r:embed="rId34"/>
                    <a:srcRect/>
                    <a:stretch>
                      <a:fillRect/>
                    </a:stretch>
                  </pic:blipFill>
                  <pic:spPr>
                    <a:xfrm>
                      <a:off x="0" y="0"/>
                      <a:ext cx="5486400" cy="3394710"/>
                    </a:xfrm>
                    <a:prstGeom prst="rect">
                      <a:avLst/>
                    </a:prstGeom>
                  </pic:spPr>
                </pic:pic>
              </a:graphicData>
            </a:graphic>
          </wp:inline>
        </w:drawing>
      </w:r>
    </w:p>
    <w:p w14:paraId="00000407">
      <w:r>
        <w:rPr>
          <w:rtl w:val="0"/>
        </w:rPr>
        <w:t xml:space="preserve">link </w:t>
      </w:r>
      <w:r>
        <w:fldChar w:fldCharType="begin"/>
      </w:r>
      <w:r>
        <w:instrText xml:space="preserve"> HYPERLINK "https://docs.google.com/spreadsheets/d/110Wm_kVyMcDt4U5Vq9h9boxUKpQUnyAktM1cuYWTn2M/edit?usp=sharing" \h </w:instrText>
      </w:r>
      <w:r>
        <w:fldChar w:fldCharType="separate"/>
      </w:r>
      <w:r>
        <w:rPr>
          <w:color w:val="0000EE"/>
          <w:u w:val="single"/>
          <w:rtl w:val="0"/>
        </w:rPr>
        <w:t>coach</w:t>
      </w:r>
      <w:r>
        <w:rPr>
          <w:color w:val="0000EE"/>
          <w:u w:val="single"/>
          <w:rtl w:val="0"/>
        </w:rPr>
        <w:fldChar w:fldCharType="end"/>
      </w:r>
      <w:r>
        <w:rPr>
          <w:rtl w:val="0"/>
        </w:rPr>
        <w:t xml:space="preserve"> </w:t>
      </w:r>
    </w:p>
    <w:p w14:paraId="0000041F">
      <w:r>
        <w:rPr>
          <w:rtl w:val="0"/>
        </w:rPr>
        <w:t>https://docs.google.com/spreadsheets/d/110Wm_kVyMcDt4U5Vq9h9boxUKpQUnyAktM1cuYWTn2M/edit?usp=sharing</w:t>
      </w:r>
    </w:p>
    <w:p w14:paraId="00000420">
      <w:pPr>
        <w:pStyle w:val="4"/>
        <w:numPr>
          <w:ilvl w:val="0"/>
          <w:numId w:val="60"/>
        </w:numPr>
        <w:ind w:left="360" w:hanging="360"/>
        <w:rPr>
          <w:sz w:val="32"/>
          <w:szCs w:val="32"/>
        </w:rPr>
      </w:pPr>
      <w:r>
        <w:rPr>
          <w:sz w:val="32"/>
          <w:szCs w:val="32"/>
          <w:rtl w:val="0"/>
        </w:rPr>
        <w:t>Use Case 11: Manage Meal Plans</w:t>
      </w:r>
    </w:p>
    <w:p w14:paraId="00000421">
      <w:pPr>
        <w:pStyle w:val="2"/>
        <w:numPr>
          <w:ilvl w:val="0"/>
          <w:numId w:val="61"/>
        </w:numPr>
        <w:ind w:left="360" w:hanging="360"/>
      </w:pPr>
      <w:r>
        <w:rPr>
          <w:rtl w:val="0"/>
        </w:rPr>
        <w:t>Description</w:t>
      </w:r>
    </w:p>
    <w:p w14:paraId="00000422">
      <w:pPr>
        <w:numPr>
          <w:ilvl w:val="0"/>
          <w:numId w:val="62"/>
        </w:numPr>
        <w:spacing w:before="280" w:after="0" w:line="240" w:lineRule="auto"/>
        <w:ind w:left="644" w:hanging="360"/>
      </w:pPr>
      <w:r>
        <w:rPr>
          <w:b/>
          <w:sz w:val="32"/>
          <w:szCs w:val="32"/>
          <w:rtl w:val="0"/>
        </w:rPr>
        <w:t>Use Case</w:t>
      </w:r>
      <w:r>
        <w:rPr>
          <w:sz w:val="32"/>
          <w:szCs w:val="32"/>
          <w:rtl w:val="0"/>
        </w:rPr>
        <w:t>:</w:t>
      </w:r>
      <w:r>
        <w:rPr>
          <w:rtl w:val="0"/>
        </w:rPr>
        <w:t xml:space="preserve"> </w:t>
      </w:r>
      <w:r>
        <w:rPr>
          <w:sz w:val="32"/>
          <w:szCs w:val="32"/>
          <w:rtl w:val="0"/>
        </w:rPr>
        <w:t xml:space="preserve">Manage Meal Plans </w:t>
      </w:r>
    </w:p>
    <w:p w14:paraId="00000423">
      <w:pPr>
        <w:numPr>
          <w:ilvl w:val="0"/>
          <w:numId w:val="62"/>
        </w:numPr>
        <w:spacing w:after="0" w:line="240" w:lineRule="auto"/>
        <w:ind w:left="644" w:hanging="360"/>
      </w:pPr>
      <w:r>
        <w:rPr>
          <w:b/>
          <w:sz w:val="32"/>
          <w:szCs w:val="32"/>
          <w:rtl w:val="0"/>
        </w:rPr>
        <w:t>Actors</w:t>
      </w:r>
      <w:r>
        <w:rPr>
          <w:sz w:val="32"/>
          <w:szCs w:val="32"/>
          <w:rtl w:val="0"/>
        </w:rPr>
        <w:t>: User, doctor</w:t>
      </w:r>
    </w:p>
    <w:p w14:paraId="00000424">
      <w:pPr>
        <w:numPr>
          <w:ilvl w:val="0"/>
          <w:numId w:val="62"/>
        </w:numPr>
        <w:spacing w:after="0" w:line="240" w:lineRule="auto"/>
        <w:ind w:left="644" w:hanging="360"/>
      </w:pPr>
      <w:r>
        <w:rPr>
          <w:b/>
          <w:sz w:val="32"/>
          <w:szCs w:val="32"/>
          <w:rtl w:val="0"/>
        </w:rPr>
        <w:t>Type</w:t>
      </w:r>
      <w:r>
        <w:rPr>
          <w:sz w:val="32"/>
          <w:szCs w:val="32"/>
          <w:rtl w:val="0"/>
        </w:rPr>
        <w:t>: Primary and Essential</w:t>
      </w:r>
    </w:p>
    <w:p w14:paraId="00000425">
      <w:pPr>
        <w:numPr>
          <w:ilvl w:val="0"/>
          <w:numId w:val="62"/>
        </w:numPr>
        <w:spacing w:after="0" w:line="240" w:lineRule="auto"/>
        <w:ind w:left="644" w:hanging="360"/>
      </w:pPr>
      <w:r>
        <w:rPr>
          <w:sz w:val="32"/>
          <w:szCs w:val="32"/>
          <w:rtl w:val="0"/>
        </w:rPr>
        <w:t xml:space="preserve"> </w:t>
      </w:r>
      <w:r>
        <w:rPr>
          <w:b/>
          <w:sz w:val="32"/>
          <w:szCs w:val="32"/>
          <w:rtl w:val="0"/>
        </w:rPr>
        <w:t>Description</w:t>
      </w:r>
      <w:r>
        <w:rPr>
          <w:sz w:val="32"/>
          <w:szCs w:val="32"/>
          <w:rtl w:val="0"/>
        </w:rPr>
        <w:t>:</w:t>
      </w:r>
    </w:p>
    <w:p w14:paraId="00000426">
      <w:pPr>
        <w:numPr>
          <w:ilvl w:val="1"/>
          <w:numId w:val="62"/>
        </w:numPr>
        <w:spacing w:after="0" w:line="240" w:lineRule="auto"/>
        <w:ind w:left="1364" w:hanging="360"/>
        <w:rPr>
          <w:sz w:val="28"/>
          <w:szCs w:val="28"/>
        </w:rPr>
      </w:pPr>
      <w:r>
        <w:rPr>
          <w:sz w:val="28"/>
          <w:szCs w:val="28"/>
          <w:rtl w:val="0"/>
        </w:rPr>
        <w:t>The user navigates to "Manage Meal Plans" from the app menu.</w:t>
      </w:r>
    </w:p>
    <w:p w14:paraId="00000427">
      <w:pPr>
        <w:numPr>
          <w:ilvl w:val="1"/>
          <w:numId w:val="62"/>
        </w:numPr>
        <w:spacing w:after="0" w:line="240" w:lineRule="auto"/>
        <w:ind w:left="1364" w:hanging="360"/>
        <w:rPr>
          <w:sz w:val="28"/>
          <w:szCs w:val="28"/>
        </w:rPr>
      </w:pPr>
      <w:r>
        <w:rPr>
          <w:sz w:val="28"/>
          <w:szCs w:val="28"/>
          <w:rtl w:val="0"/>
        </w:rPr>
        <w:t>The system retrieves meal suggestions based on the user’s dietary preferences and health goals.</w:t>
      </w:r>
    </w:p>
    <w:p w14:paraId="00000428">
      <w:pPr>
        <w:numPr>
          <w:ilvl w:val="1"/>
          <w:numId w:val="62"/>
        </w:numPr>
        <w:spacing w:after="0" w:line="240" w:lineRule="auto"/>
        <w:ind w:left="1364" w:hanging="360"/>
        <w:rPr>
          <w:sz w:val="28"/>
          <w:szCs w:val="28"/>
        </w:rPr>
      </w:pPr>
      <w:r>
        <w:rPr>
          <w:sz w:val="28"/>
          <w:szCs w:val="28"/>
          <w:rtl w:val="0"/>
        </w:rPr>
        <w:t>The user customizes the meal plan by replacing items, adjusting portion sizes, or adding new meals.</w:t>
      </w:r>
    </w:p>
    <w:p w14:paraId="00000429">
      <w:pPr>
        <w:numPr>
          <w:ilvl w:val="1"/>
          <w:numId w:val="62"/>
        </w:numPr>
        <w:spacing w:after="0" w:line="240" w:lineRule="auto"/>
        <w:ind w:left="1364" w:hanging="360"/>
        <w:rPr>
          <w:sz w:val="28"/>
          <w:szCs w:val="28"/>
        </w:rPr>
      </w:pPr>
      <w:r>
        <w:rPr>
          <w:sz w:val="28"/>
          <w:szCs w:val="28"/>
          <w:rtl w:val="0"/>
        </w:rPr>
        <w:t xml:space="preserve"> If the user has premium subscription the doctor do it for hem</w:t>
      </w:r>
    </w:p>
    <w:p w14:paraId="0000042A">
      <w:pPr>
        <w:numPr>
          <w:ilvl w:val="1"/>
          <w:numId w:val="62"/>
        </w:numPr>
        <w:spacing w:after="0" w:line="240" w:lineRule="auto"/>
        <w:ind w:left="1364" w:hanging="360"/>
        <w:rPr>
          <w:sz w:val="28"/>
          <w:szCs w:val="28"/>
        </w:rPr>
      </w:pPr>
      <w:r>
        <w:rPr>
          <w:sz w:val="28"/>
          <w:szCs w:val="28"/>
          <w:rtl w:val="0"/>
        </w:rPr>
        <w:t>The system updates nutritional information according to the user’s customizations.</w:t>
      </w:r>
    </w:p>
    <w:p w14:paraId="0000042B">
      <w:pPr>
        <w:numPr>
          <w:ilvl w:val="0"/>
          <w:numId w:val="62"/>
        </w:numPr>
        <w:spacing w:after="0" w:line="240" w:lineRule="auto"/>
        <w:ind w:left="644" w:hanging="360"/>
      </w:pPr>
      <w:r>
        <w:rPr>
          <w:b/>
          <w:sz w:val="32"/>
          <w:szCs w:val="32"/>
          <w:rtl w:val="0"/>
        </w:rPr>
        <w:t>Cross Ref</w:t>
      </w:r>
      <w:r>
        <w:rPr>
          <w:sz w:val="32"/>
          <w:szCs w:val="32"/>
          <w:rtl w:val="0"/>
        </w:rPr>
        <w:t xml:space="preserve">: </w:t>
      </w:r>
      <w:r>
        <w:rPr>
          <w:sz w:val="28"/>
          <w:szCs w:val="28"/>
          <w:rtl w:val="0"/>
        </w:rPr>
        <w:t>view progress , mange nutrition intake, doctor subscribtion</w:t>
      </w:r>
      <w:r>
        <w:rPr>
          <w:sz w:val="32"/>
          <w:szCs w:val="32"/>
          <w:rtl w:val="0"/>
        </w:rPr>
        <w:t xml:space="preserve">  </w:t>
      </w:r>
    </w:p>
    <w:p w14:paraId="0000042C">
      <w:pPr>
        <w:numPr>
          <w:ilvl w:val="0"/>
          <w:numId w:val="62"/>
        </w:numPr>
        <w:spacing w:after="0" w:line="240" w:lineRule="auto"/>
        <w:ind w:left="644" w:hanging="360"/>
      </w:pPr>
      <w:r>
        <w:rPr>
          <w:b/>
          <w:sz w:val="32"/>
          <w:szCs w:val="32"/>
          <w:rtl w:val="0"/>
        </w:rPr>
        <w:t>Preconditions</w:t>
      </w:r>
      <w:r>
        <w:rPr>
          <w:sz w:val="32"/>
          <w:szCs w:val="32"/>
          <w:rtl w:val="0"/>
        </w:rPr>
        <w:t xml:space="preserve">: </w:t>
      </w:r>
    </w:p>
    <w:p w14:paraId="0000042D">
      <w:pPr>
        <w:numPr>
          <w:ilvl w:val="1"/>
          <w:numId w:val="62"/>
        </w:numPr>
        <w:spacing w:after="0" w:line="240" w:lineRule="auto"/>
        <w:ind w:left="1364" w:hanging="360"/>
        <w:rPr>
          <w:sz w:val="28"/>
          <w:szCs w:val="28"/>
        </w:rPr>
      </w:pPr>
      <w:r>
        <w:rPr>
          <w:sz w:val="28"/>
          <w:szCs w:val="28"/>
          <w:rtl w:val="0"/>
        </w:rPr>
        <w:t>The user must be logged in and have set dietary preferences or health goals.</w:t>
      </w:r>
    </w:p>
    <w:p w14:paraId="0000042E">
      <w:pPr>
        <w:numPr>
          <w:ilvl w:val="1"/>
          <w:numId w:val="62"/>
        </w:numPr>
        <w:spacing w:after="0" w:line="240" w:lineRule="auto"/>
        <w:ind w:left="1364" w:hanging="360"/>
      </w:pPr>
      <w:r>
        <w:rPr>
          <w:sz w:val="28"/>
          <w:szCs w:val="28"/>
          <w:rtl w:val="0"/>
        </w:rPr>
        <w:t>The user must have premium subscription if he want specific plan</w:t>
      </w:r>
      <w:r>
        <w:rPr>
          <w:rtl w:val="0"/>
        </w:rPr>
        <w:t xml:space="preserve"> </w:t>
      </w:r>
    </w:p>
    <w:p w14:paraId="0000042F">
      <w:pPr>
        <w:numPr>
          <w:ilvl w:val="0"/>
          <w:numId w:val="62"/>
        </w:numPr>
        <w:spacing w:after="0" w:line="240" w:lineRule="auto"/>
        <w:ind w:left="644" w:hanging="360"/>
      </w:pPr>
      <w:r>
        <w:rPr>
          <w:b/>
          <w:sz w:val="32"/>
          <w:szCs w:val="32"/>
          <w:rtl w:val="0"/>
        </w:rPr>
        <w:t>Postconditions</w:t>
      </w:r>
      <w:r>
        <w:rPr>
          <w:sz w:val="28"/>
          <w:szCs w:val="28"/>
          <w:rtl w:val="0"/>
        </w:rPr>
        <w:t>: The customized meal plan is saved, and updated nutritional information is available for daily reference.</w:t>
      </w:r>
    </w:p>
    <w:p w14:paraId="00000430">
      <w:pPr>
        <w:numPr>
          <w:ilvl w:val="0"/>
          <w:numId w:val="62"/>
        </w:numPr>
        <w:spacing w:after="280" w:line="240" w:lineRule="auto"/>
        <w:ind w:left="644" w:hanging="360"/>
      </w:pPr>
      <w:r>
        <w:rPr>
          <w:b/>
          <w:sz w:val="32"/>
          <w:szCs w:val="32"/>
          <w:rtl w:val="0"/>
        </w:rPr>
        <w:t>Alternate Scenarios</w:t>
      </w:r>
      <w:r>
        <w:rPr>
          <w:sz w:val="32"/>
          <w:szCs w:val="32"/>
          <w:rtl w:val="0"/>
        </w:rPr>
        <w:t>:</w:t>
      </w:r>
    </w:p>
    <w:p w14:paraId="00000431">
      <w:pPr>
        <w:spacing w:after="280" w:line="240" w:lineRule="auto"/>
        <w:ind w:left="720" w:firstLine="0"/>
        <w:rPr>
          <w:b/>
          <w:sz w:val="24"/>
          <w:szCs w:val="24"/>
        </w:rPr>
      </w:pPr>
      <w:r>
        <w:rPr>
          <w:b/>
          <w:sz w:val="24"/>
          <w:szCs w:val="24"/>
          <w:rtl w:val="0"/>
        </w:rPr>
        <w:t xml:space="preserve"> AF1: If dietary preferences are not set, the system prompts the user to configure them for personalized meal suggestions.</w:t>
      </w:r>
    </w:p>
    <w:p w14:paraId="00000432">
      <w:pPr>
        <w:spacing w:after="280" w:line="240" w:lineRule="auto"/>
        <w:ind w:left="720" w:firstLine="0"/>
        <w:rPr>
          <w:b/>
          <w:sz w:val="24"/>
          <w:szCs w:val="24"/>
        </w:rPr>
      </w:pPr>
      <w:r>
        <w:rPr>
          <w:b/>
          <w:sz w:val="24"/>
          <w:szCs w:val="24"/>
          <w:rtl w:val="0"/>
        </w:rPr>
        <w:t>AF2: If a meal replacement is unavailable</w:t>
      </w:r>
      <w:r>
        <w:rPr>
          <w:b/>
          <w:sz w:val="32"/>
          <w:szCs w:val="32"/>
          <w:rtl w:val="0"/>
        </w:rPr>
        <w:t xml:space="preserve">, </w:t>
      </w:r>
      <w:r>
        <w:rPr>
          <w:b/>
          <w:sz w:val="24"/>
          <w:szCs w:val="24"/>
          <w:rtl w:val="0"/>
        </w:rPr>
        <w:t>the system suggests similar items as alternatives.</w:t>
      </w:r>
    </w:p>
    <w:p w14:paraId="00000433">
      <w:pPr>
        <w:spacing w:after="280" w:line="240" w:lineRule="auto"/>
        <w:ind w:left="720" w:firstLine="0"/>
        <w:rPr>
          <w:b/>
          <w:sz w:val="32"/>
          <w:szCs w:val="32"/>
        </w:rPr>
      </w:pPr>
    </w:p>
    <w:p w14:paraId="00000434">
      <w:pPr>
        <w:spacing w:before="280" w:after="280" w:line="240" w:lineRule="auto"/>
        <w:rPr>
          <w:sz w:val="20"/>
          <w:szCs w:val="20"/>
        </w:rPr>
      </w:pPr>
    </w:p>
    <w:p w14:paraId="00000435">
      <w:pPr>
        <w:pStyle w:val="5"/>
        <w:numPr>
          <w:ilvl w:val="0"/>
          <w:numId w:val="61"/>
        </w:numPr>
        <w:ind w:left="360" w:hanging="360"/>
        <w:rPr>
          <w:i w:val="0"/>
          <w:sz w:val="32"/>
          <w:szCs w:val="32"/>
        </w:rPr>
      </w:pPr>
      <w:r>
        <w:rPr>
          <w:i w:val="0"/>
          <w:sz w:val="32"/>
          <w:szCs w:val="32"/>
          <w:rtl w:val="0"/>
        </w:rPr>
        <w:t>Interaction Scenario</w:t>
      </w:r>
    </w:p>
    <w:p w14:paraId="00000436"/>
    <w:tbl>
      <w:tblPr>
        <w:tblStyle w:val="26"/>
        <w:tblW w:w="8630" w:type="dxa"/>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108" w:type="dxa"/>
          <w:bottom w:w="0" w:type="dxa"/>
          <w:right w:w="108" w:type="dxa"/>
        </w:tblCellMar>
      </w:tblPr>
      <w:tblGrid>
        <w:gridCol w:w="4315"/>
        <w:gridCol w:w="4315"/>
      </w:tblGrid>
      <w:tr w14:paraId="636CCCA5">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p w14:paraId="00000437">
            <w:pPr>
              <w:spacing w:after="0" w:line="240" w:lineRule="auto"/>
              <w:jc w:val="center"/>
              <w:rPr>
                <w:sz w:val="28"/>
                <w:szCs w:val="28"/>
              </w:rPr>
            </w:pPr>
            <w:r>
              <w:rPr>
                <w:b/>
                <w:sz w:val="28"/>
                <w:szCs w:val="28"/>
                <w:rtl w:val="0"/>
              </w:rPr>
              <w:t>Actor Intention</w:t>
            </w:r>
          </w:p>
        </w:tc>
        <w:tc>
          <w:p w14:paraId="00000438">
            <w:pPr>
              <w:spacing w:after="0" w:line="240" w:lineRule="auto"/>
              <w:jc w:val="center"/>
              <w:rPr>
                <w:b/>
                <w:sz w:val="28"/>
                <w:szCs w:val="28"/>
              </w:rPr>
            </w:pPr>
            <w:r>
              <w:rPr>
                <w:b/>
                <w:sz w:val="28"/>
                <w:szCs w:val="28"/>
                <w:rtl w:val="0"/>
              </w:rPr>
              <w:t>System Responsibility</w:t>
            </w:r>
          </w:p>
        </w:tc>
      </w:tr>
      <w:tr w14:paraId="3EF6CCA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p w14:paraId="00000439">
            <w:pPr>
              <w:tabs>
                <w:tab w:val="left" w:pos="780"/>
              </w:tabs>
              <w:spacing w:after="0" w:line="240" w:lineRule="auto"/>
              <w:rPr>
                <w:sz w:val="24"/>
                <w:szCs w:val="24"/>
              </w:rPr>
            </w:pPr>
            <w:r>
              <w:rPr>
                <w:sz w:val="24"/>
                <w:szCs w:val="24"/>
                <w:rtl w:val="0"/>
              </w:rPr>
              <w:t>1. The user opens the "Manage Meal Plans" section</w:t>
            </w:r>
          </w:p>
          <w:p w14:paraId="0000043A">
            <w:pPr>
              <w:spacing w:after="0" w:line="240" w:lineRule="auto"/>
            </w:pPr>
          </w:p>
          <w:p w14:paraId="0000043B">
            <w:pPr>
              <w:keepNext w:val="0"/>
              <w:keepLines w:val="0"/>
              <w:pageBreakBefore w:val="0"/>
              <w:widowControl/>
              <w:numPr>
                <w:ilvl w:val="0"/>
                <w:numId w:val="94"/>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360" w:right="0" w:hanging="360"/>
              <w:jc w:val="left"/>
            </w:pPr>
            <w:r>
              <w:rPr>
                <w:rFonts w:ascii="Calibri" w:hAnsi="Calibri" w:eastAsia="Calibri" w:cs="Calibri"/>
                <w:b w:val="0"/>
                <w:i w:val="0"/>
                <w:smallCaps w:val="0"/>
                <w:strike w:val="0"/>
                <w:color w:val="000000"/>
                <w:sz w:val="22"/>
                <w:szCs w:val="22"/>
                <w:u w:val="none"/>
                <w:shd w:val="clear" w:fill="auto"/>
                <w:vertAlign w:val="baseline"/>
                <w:rtl w:val="0"/>
              </w:rPr>
              <w:t>The user selects or customizes meal options.</w:t>
            </w:r>
          </w:p>
          <w:p w14:paraId="0000043C">
            <w:pPr>
              <w:spacing w:after="0" w:line="240" w:lineRule="auto"/>
            </w:pPr>
          </w:p>
          <w:p w14:paraId="0000043D">
            <w:pPr>
              <w:spacing w:after="0" w:line="240" w:lineRule="auto"/>
            </w:pPr>
          </w:p>
          <w:p w14:paraId="0000043E">
            <w:pPr>
              <w:spacing w:after="0" w:line="240" w:lineRule="auto"/>
            </w:pPr>
            <w:r>
              <w:rPr>
                <w:rtl w:val="0"/>
              </w:rPr>
              <w:t>5. The user saves the customized meal plan.</w:t>
            </w:r>
          </w:p>
        </w:tc>
        <w:tc>
          <w:p w14:paraId="0000043F">
            <w:pPr>
              <w:spacing w:after="0" w:line="240" w:lineRule="auto"/>
            </w:pPr>
            <w:r>
              <w:rPr>
                <w:rtl w:val="0"/>
              </w:rPr>
              <w:t>2. The system retrieves and displays meal suggestions based on the user’s dietary preferences and health goals.</w:t>
            </w:r>
          </w:p>
          <w:p w14:paraId="00000440">
            <w:pPr>
              <w:spacing w:after="0" w:line="240" w:lineRule="auto"/>
            </w:pPr>
          </w:p>
          <w:p w14:paraId="00000441">
            <w:pPr>
              <w:keepNext w:val="0"/>
              <w:keepLines w:val="0"/>
              <w:pageBreakBefore w:val="0"/>
              <w:widowControl/>
              <w:numPr>
                <w:ilvl w:val="0"/>
                <w:numId w:val="94"/>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360" w:right="0" w:hanging="36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The system updates nutritional information based on the customizations made by the user.</w:t>
            </w:r>
          </w:p>
          <w:p w14:paraId="00000442">
            <w:pPr>
              <w:spacing w:after="0" w:line="240" w:lineRule="auto"/>
            </w:pPr>
          </w:p>
          <w:p w14:paraId="00000443">
            <w:pPr>
              <w:spacing w:after="0" w:line="240" w:lineRule="auto"/>
            </w:pPr>
            <w:r>
              <w:rPr>
                <w:rtl w:val="0"/>
              </w:rPr>
              <w:t>6. The system saves the meal plan and updates it for daily or future reference.</w:t>
            </w:r>
          </w:p>
        </w:tc>
      </w:tr>
    </w:tbl>
    <w:p w14:paraId="00000444"/>
    <w:p w14:paraId="00000445"/>
    <w:p w14:paraId="00000446"/>
    <w:p w14:paraId="00000447"/>
    <w:p w14:paraId="00000448"/>
    <w:p w14:paraId="00000449"/>
    <w:p w14:paraId="0000044A"/>
    <w:p w14:paraId="0000044B"/>
    <w:p w14:paraId="0000044C"/>
    <w:p w14:paraId="0000044D"/>
    <w:p w14:paraId="0000044E"/>
    <w:p w14:paraId="0000044F"/>
    <w:p w14:paraId="00000450"/>
    <w:p w14:paraId="00000451"/>
    <w:p w14:paraId="00000452"/>
    <w:p w14:paraId="00000453"/>
    <w:p w14:paraId="00000454"/>
    <w:p w14:paraId="00000455"/>
    <w:p w14:paraId="00000457"/>
    <w:p w14:paraId="00000458">
      <w:pPr>
        <w:pStyle w:val="2"/>
        <w:numPr>
          <w:ilvl w:val="0"/>
          <w:numId w:val="29"/>
        </w:numPr>
        <w:ind w:left="360" w:hanging="360"/>
      </w:pPr>
      <w:r>
        <w:rPr>
          <w:rtl w:val="0"/>
        </w:rPr>
        <w:t xml:space="preserve">Test requirements: </w:t>
      </w:r>
    </w:p>
    <w:p w14:paraId="00000459"/>
    <w:p w14:paraId="0000045A">
      <w:pPr>
        <w:ind w:firstLine="720"/>
        <w:rPr>
          <w:b/>
        </w:rPr>
      </w:pPr>
      <w:r>
        <w:rPr>
          <w:b/>
          <w:rtl w:val="0"/>
        </w:rPr>
        <w:t>11.1 Meal Suggestions:</w:t>
      </w:r>
    </w:p>
    <w:p w14:paraId="0000045B">
      <w:pPr>
        <w:numPr>
          <w:ilvl w:val="0"/>
          <w:numId w:val="95"/>
        </w:numPr>
        <w:ind w:left="1440" w:hanging="360"/>
      </w:pPr>
      <w:r>
        <w:rPr>
          <w:rtl w:val="0"/>
        </w:rPr>
        <w:t>11.1.1 Validate that the system suggests meals based on users' nutrition preferences and health goals.</w:t>
      </w:r>
    </w:p>
    <w:p w14:paraId="0000045C">
      <w:pPr>
        <w:numPr>
          <w:ilvl w:val="0"/>
          <w:numId w:val="95"/>
        </w:numPr>
        <w:ind w:left="1440" w:hanging="360"/>
      </w:pPr>
      <w:r>
        <w:rPr>
          <w:rtl w:val="0"/>
        </w:rPr>
        <w:t>11.1.2 Validate that users can view nutritional information (calories, proteins, fats, carbs) for each suggested meal.</w:t>
      </w:r>
    </w:p>
    <w:p w14:paraId="0000045D">
      <w:pPr>
        <w:numPr>
          <w:ilvl w:val="0"/>
          <w:numId w:val="95"/>
        </w:numPr>
        <w:ind w:left="1440" w:hanging="360"/>
      </w:pPr>
      <w:r>
        <w:rPr>
          <w:rtl w:val="0"/>
        </w:rPr>
        <w:t>11.1.3 Validate that users can view a list of meal options for each day.</w:t>
      </w:r>
    </w:p>
    <w:p w14:paraId="0000045E">
      <w:pPr>
        <w:ind w:firstLine="720"/>
        <w:rPr>
          <w:b/>
        </w:rPr>
      </w:pPr>
      <w:r>
        <w:rPr>
          <w:b/>
          <w:rtl w:val="0"/>
        </w:rPr>
        <w:t>11.2 Customization of Meal Plans:</w:t>
      </w:r>
    </w:p>
    <w:p w14:paraId="0000045F">
      <w:pPr>
        <w:numPr>
          <w:ilvl w:val="0"/>
          <w:numId w:val="96"/>
        </w:numPr>
        <w:ind w:left="1440" w:hanging="360"/>
      </w:pPr>
      <w:r>
        <w:rPr>
          <w:rtl w:val="0"/>
        </w:rPr>
        <w:t>11.2.1 Validate that users can replace suggested meal items with alternatives.</w:t>
      </w:r>
    </w:p>
    <w:p w14:paraId="00000460">
      <w:pPr>
        <w:numPr>
          <w:ilvl w:val="0"/>
          <w:numId w:val="96"/>
        </w:numPr>
        <w:ind w:left="1440" w:hanging="360"/>
      </w:pPr>
      <w:r>
        <w:rPr>
          <w:rtl w:val="0"/>
        </w:rPr>
        <w:t>11.2.2 Validate that the system updates the nutritional information when a meal is customized.</w:t>
      </w:r>
    </w:p>
    <w:p w14:paraId="00000461">
      <w:pPr>
        <w:numPr>
          <w:ilvl w:val="0"/>
          <w:numId w:val="96"/>
        </w:numPr>
        <w:ind w:left="1440" w:hanging="360"/>
      </w:pPr>
      <w:r>
        <w:rPr>
          <w:rtl w:val="0"/>
        </w:rPr>
        <w:t>11.2.3 Validate that users can save their customized meal plans.</w:t>
      </w:r>
    </w:p>
    <w:p w14:paraId="00000462">
      <w:pPr>
        <w:ind w:firstLine="720"/>
        <w:rPr>
          <w:b/>
        </w:rPr>
      </w:pPr>
      <w:r>
        <w:rPr>
          <w:b/>
          <w:rtl w:val="0"/>
        </w:rPr>
        <w:t>11.3 Meal Logging:</w:t>
      </w:r>
    </w:p>
    <w:p w14:paraId="00000463">
      <w:pPr>
        <w:numPr>
          <w:ilvl w:val="0"/>
          <w:numId w:val="97"/>
        </w:numPr>
        <w:ind w:left="1440" w:hanging="360"/>
      </w:pPr>
      <w:r>
        <w:rPr>
          <w:rtl w:val="0"/>
        </w:rPr>
        <w:t>11.3.1 Validate that users can log consumed meals and update daily calorie intake.</w:t>
      </w:r>
    </w:p>
    <w:p w14:paraId="00000464">
      <w:pPr>
        <w:numPr>
          <w:ilvl w:val="0"/>
          <w:numId w:val="97"/>
        </w:numPr>
        <w:ind w:left="1440" w:hanging="360"/>
      </w:pPr>
      <w:r>
        <w:rPr>
          <w:rtl w:val="0"/>
        </w:rPr>
        <w:t>11.3.2 Validate that the system displays total daily calorie intake based on logged meals.</w:t>
      </w:r>
    </w:p>
    <w:p w14:paraId="00000465">
      <w:pPr>
        <w:numPr>
          <w:ilvl w:val="0"/>
          <w:numId w:val="97"/>
        </w:numPr>
        <w:ind w:left="1440" w:hanging="360"/>
      </w:pPr>
      <w:r>
        <w:rPr>
          <w:rtl w:val="0"/>
        </w:rPr>
        <w:t>11.3.3 Validate that users can view a history of their logged meals.</w:t>
      </w:r>
    </w:p>
    <w:p w14:paraId="00000466">
      <w:pPr>
        <w:pBdr>
          <w:top w:val="none" w:color="auto" w:sz="0" w:space="0"/>
          <w:left w:val="none" w:color="auto" w:sz="0" w:space="0"/>
          <w:bottom w:val="none" w:color="auto" w:sz="0" w:space="0"/>
          <w:right w:val="none" w:color="auto" w:sz="0" w:space="0"/>
          <w:between w:val="none" w:color="auto" w:sz="0" w:space="0"/>
        </w:pBdr>
        <w:spacing w:after="0" w:line="240" w:lineRule="auto"/>
        <w:ind w:left="360" w:firstLine="0"/>
        <w:rPr>
          <w:rFonts w:ascii="Times New Roman" w:hAnsi="Times New Roman" w:eastAsia="Times New Roman" w:cs="Times New Roman"/>
          <w:color w:val="000000"/>
          <w:sz w:val="32"/>
          <w:szCs w:val="32"/>
        </w:rPr>
      </w:pPr>
    </w:p>
    <w:p w14:paraId="00000467">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color w:val="000000"/>
          <w:sz w:val="32"/>
          <w:szCs w:val="32"/>
        </w:rPr>
      </w:pPr>
    </w:p>
    <w:p w14:paraId="00000468">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color w:val="000000"/>
          <w:sz w:val="32"/>
          <w:szCs w:val="32"/>
        </w:rPr>
      </w:pPr>
    </w:p>
    <w:p w14:paraId="00000469">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color w:val="000000"/>
          <w:sz w:val="32"/>
          <w:szCs w:val="32"/>
        </w:rPr>
      </w:pPr>
    </w:p>
    <w:p w14:paraId="0000046A">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color w:val="000000"/>
          <w:sz w:val="32"/>
          <w:szCs w:val="32"/>
        </w:rPr>
      </w:pPr>
    </w:p>
    <w:p w14:paraId="0000046B">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color w:val="000000"/>
          <w:sz w:val="32"/>
          <w:szCs w:val="32"/>
        </w:rPr>
      </w:pPr>
    </w:p>
    <w:p w14:paraId="0000046C">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color w:val="000000"/>
          <w:sz w:val="32"/>
          <w:szCs w:val="32"/>
        </w:rPr>
      </w:pPr>
    </w:p>
    <w:p w14:paraId="0000046D">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color w:val="000000"/>
          <w:sz w:val="32"/>
          <w:szCs w:val="32"/>
        </w:rPr>
      </w:pPr>
    </w:p>
    <w:p w14:paraId="0000046E">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color w:val="000000"/>
          <w:sz w:val="32"/>
          <w:szCs w:val="32"/>
        </w:rPr>
      </w:pPr>
    </w:p>
    <w:p w14:paraId="0000046F">
      <w:pPr>
        <w:rPr>
          <w:sz w:val="32"/>
          <w:szCs w:val="32"/>
        </w:rPr>
      </w:pPr>
    </w:p>
    <w:p w14:paraId="00000470">
      <w:pPr>
        <w:rPr>
          <w:sz w:val="32"/>
          <w:szCs w:val="32"/>
        </w:rPr>
      </w:pPr>
    </w:p>
    <w:p w14:paraId="00000475">
      <w:pPr>
        <w:pStyle w:val="2"/>
        <w:numPr>
          <w:ilvl w:val="0"/>
          <w:numId w:val="67"/>
        </w:numPr>
        <w:ind w:left="360" w:hanging="360"/>
      </w:pPr>
      <w:r>
        <w:rPr>
          <w:rtl w:val="0"/>
        </w:rPr>
        <w:t>Test cases</w:t>
      </w:r>
    </w:p>
    <w:p w14:paraId="00000476"/>
    <w:p w14:paraId="00000477">
      <w:r>
        <w:drawing>
          <wp:inline distT="0" distB="0" distL="0" distR="0">
            <wp:extent cx="5486400" cy="6334125"/>
            <wp:effectExtent l="0" t="0" r="0" b="0"/>
            <wp:docPr id="30" name="image23.png"/>
            <wp:cNvGraphicFramePr/>
            <a:graphic xmlns:a="http://schemas.openxmlformats.org/drawingml/2006/main">
              <a:graphicData uri="http://schemas.openxmlformats.org/drawingml/2006/picture">
                <pic:pic xmlns:pic="http://schemas.openxmlformats.org/drawingml/2006/picture">
                  <pic:nvPicPr>
                    <pic:cNvPr id="30" name="image23.png"/>
                    <pic:cNvPicPr preferRelativeResize="0"/>
                  </pic:nvPicPr>
                  <pic:blipFill>
                    <a:blip r:embed="rId35"/>
                    <a:srcRect/>
                    <a:stretch>
                      <a:fillRect/>
                    </a:stretch>
                  </pic:blipFill>
                  <pic:spPr>
                    <a:xfrm>
                      <a:off x="0" y="0"/>
                      <a:ext cx="5486400" cy="6334125"/>
                    </a:xfrm>
                    <a:prstGeom prst="rect">
                      <a:avLst/>
                    </a:prstGeom>
                  </pic:spPr>
                </pic:pic>
              </a:graphicData>
            </a:graphic>
          </wp:inline>
        </w:drawing>
      </w:r>
    </w:p>
    <w:p w14:paraId="00000478">
      <w:pPr>
        <w:pStyle w:val="4"/>
        <w:numPr>
          <w:ilvl w:val="0"/>
          <w:numId w:val="60"/>
        </w:numPr>
        <w:ind w:left="360" w:hanging="360"/>
        <w:rPr>
          <w:sz w:val="32"/>
          <w:szCs w:val="32"/>
        </w:rPr>
      </w:pPr>
      <w:r>
        <w:rPr>
          <w:sz w:val="32"/>
          <w:szCs w:val="32"/>
          <w:rtl w:val="0"/>
        </w:rPr>
        <w:t>Use Case 12: Manage Reviews</w:t>
      </w:r>
    </w:p>
    <w:p w14:paraId="00000479">
      <w:pPr>
        <w:pStyle w:val="2"/>
        <w:numPr>
          <w:ilvl w:val="0"/>
          <w:numId w:val="61"/>
        </w:numPr>
        <w:ind w:left="360" w:hanging="360"/>
      </w:pPr>
      <w:r>
        <w:rPr>
          <w:rtl w:val="0"/>
        </w:rPr>
        <w:t>Description</w:t>
      </w:r>
    </w:p>
    <w:p w14:paraId="0000047A">
      <w:pPr>
        <w:numPr>
          <w:ilvl w:val="0"/>
          <w:numId w:val="62"/>
        </w:numPr>
        <w:spacing w:before="280" w:after="0" w:line="240" w:lineRule="auto"/>
        <w:ind w:left="644" w:hanging="360"/>
      </w:pPr>
      <w:r>
        <w:rPr>
          <w:b/>
          <w:sz w:val="32"/>
          <w:szCs w:val="32"/>
          <w:rtl w:val="0"/>
        </w:rPr>
        <w:t>Use Case</w:t>
      </w:r>
      <w:r>
        <w:rPr>
          <w:sz w:val="32"/>
          <w:szCs w:val="32"/>
          <w:rtl w:val="0"/>
        </w:rPr>
        <w:t>:</w:t>
      </w:r>
      <w:r>
        <w:rPr>
          <w:rFonts w:ascii="Times New Roman" w:hAnsi="Times New Roman" w:eastAsia="Times New Roman" w:cs="Times New Roman"/>
          <w:sz w:val="24"/>
          <w:szCs w:val="24"/>
          <w:rtl w:val="0"/>
        </w:rPr>
        <w:t xml:space="preserve"> </w:t>
      </w:r>
      <w:r>
        <w:rPr>
          <w:sz w:val="32"/>
          <w:szCs w:val="32"/>
          <w:rtl w:val="0"/>
        </w:rPr>
        <w:t>Manage Reviews</w:t>
      </w:r>
    </w:p>
    <w:p w14:paraId="0000047B">
      <w:pPr>
        <w:numPr>
          <w:ilvl w:val="0"/>
          <w:numId w:val="62"/>
        </w:numPr>
        <w:spacing w:before="280" w:after="0" w:line="240" w:lineRule="auto"/>
        <w:ind w:left="644" w:hanging="360"/>
      </w:pPr>
      <w:r>
        <w:rPr>
          <w:b/>
          <w:sz w:val="32"/>
          <w:szCs w:val="32"/>
          <w:rtl w:val="0"/>
        </w:rPr>
        <w:t>Actors</w:t>
      </w:r>
      <w:r>
        <w:rPr>
          <w:sz w:val="32"/>
          <w:szCs w:val="32"/>
          <w:rtl w:val="0"/>
        </w:rPr>
        <w:t>: User, Admin</w:t>
      </w:r>
    </w:p>
    <w:p w14:paraId="0000047C">
      <w:pPr>
        <w:numPr>
          <w:ilvl w:val="0"/>
          <w:numId w:val="62"/>
        </w:numPr>
        <w:spacing w:after="0" w:line="240" w:lineRule="auto"/>
        <w:ind w:left="644" w:hanging="360"/>
      </w:pPr>
    </w:p>
    <w:p w14:paraId="0000047D">
      <w:pPr>
        <w:numPr>
          <w:ilvl w:val="0"/>
          <w:numId w:val="62"/>
        </w:numPr>
        <w:spacing w:after="0" w:line="240" w:lineRule="auto"/>
        <w:ind w:left="644" w:hanging="360"/>
      </w:pPr>
      <w:r>
        <w:rPr>
          <w:b/>
          <w:sz w:val="32"/>
          <w:szCs w:val="32"/>
          <w:rtl w:val="0"/>
        </w:rPr>
        <w:t>Type</w:t>
      </w:r>
      <w:r>
        <w:rPr>
          <w:sz w:val="32"/>
          <w:szCs w:val="32"/>
          <w:rtl w:val="0"/>
        </w:rPr>
        <w:t>: Primary and Essential</w:t>
      </w:r>
    </w:p>
    <w:p w14:paraId="0000047E">
      <w:pPr>
        <w:numPr>
          <w:ilvl w:val="0"/>
          <w:numId w:val="62"/>
        </w:numPr>
        <w:spacing w:after="0" w:line="240" w:lineRule="auto"/>
        <w:ind w:left="644" w:hanging="360"/>
      </w:pPr>
      <w:r>
        <w:rPr>
          <w:b/>
          <w:sz w:val="32"/>
          <w:szCs w:val="32"/>
          <w:rtl w:val="0"/>
        </w:rPr>
        <w:t>Description</w:t>
      </w:r>
      <w:r>
        <w:rPr>
          <w:sz w:val="32"/>
          <w:szCs w:val="32"/>
          <w:rtl w:val="0"/>
        </w:rPr>
        <w:t>:</w:t>
      </w:r>
    </w:p>
    <w:p w14:paraId="0000047F">
      <w:pPr>
        <w:numPr>
          <w:ilvl w:val="1"/>
          <w:numId w:val="62"/>
        </w:numPr>
        <w:spacing w:after="0" w:line="240" w:lineRule="auto"/>
        <w:ind w:left="1364" w:hanging="360"/>
        <w:rPr>
          <w:sz w:val="32"/>
          <w:szCs w:val="32"/>
        </w:rPr>
      </w:pPr>
      <w:r>
        <w:rPr>
          <w:sz w:val="32"/>
          <w:szCs w:val="32"/>
          <w:rtl w:val="0"/>
        </w:rPr>
        <w:t>The user accesses "Manage Reviews" from the app menu.</w:t>
      </w:r>
    </w:p>
    <w:p w14:paraId="00000480">
      <w:pPr>
        <w:numPr>
          <w:ilvl w:val="1"/>
          <w:numId w:val="62"/>
        </w:numPr>
        <w:spacing w:after="0" w:line="240" w:lineRule="auto"/>
        <w:ind w:left="1364" w:hanging="360"/>
        <w:rPr>
          <w:sz w:val="32"/>
          <w:szCs w:val="32"/>
        </w:rPr>
      </w:pPr>
      <w:r>
        <w:rPr>
          <w:sz w:val="32"/>
          <w:szCs w:val="32"/>
          <w:rtl w:val="0"/>
        </w:rPr>
        <w:t>The system displays any reviews the user has left, organized by feature or content reviewed.</w:t>
      </w:r>
    </w:p>
    <w:p w14:paraId="00000481">
      <w:pPr>
        <w:numPr>
          <w:ilvl w:val="1"/>
          <w:numId w:val="62"/>
        </w:numPr>
        <w:spacing w:after="0" w:line="240" w:lineRule="auto"/>
        <w:ind w:left="1364" w:hanging="360"/>
        <w:rPr>
          <w:sz w:val="32"/>
          <w:szCs w:val="32"/>
        </w:rPr>
      </w:pPr>
      <w:r>
        <w:rPr>
          <w:sz w:val="32"/>
          <w:szCs w:val="32"/>
          <w:rtl w:val="0"/>
        </w:rPr>
        <w:t>The user writes a new review, edits an existing review, or deletes a review.</w:t>
      </w:r>
    </w:p>
    <w:p w14:paraId="00000482">
      <w:pPr>
        <w:numPr>
          <w:ilvl w:val="1"/>
          <w:numId w:val="62"/>
        </w:numPr>
        <w:spacing w:after="0" w:line="240" w:lineRule="auto"/>
        <w:ind w:left="1364" w:hanging="360"/>
        <w:rPr>
          <w:sz w:val="32"/>
          <w:szCs w:val="32"/>
        </w:rPr>
      </w:pPr>
      <w:r>
        <w:rPr>
          <w:sz w:val="32"/>
          <w:szCs w:val="32"/>
          <w:rtl w:val="0"/>
        </w:rPr>
        <w:t>The system saves the review and updates the overall feedback rating for the reviewed feature or content.</w:t>
      </w:r>
    </w:p>
    <w:p w14:paraId="00000483">
      <w:pPr>
        <w:numPr>
          <w:ilvl w:val="1"/>
          <w:numId w:val="62"/>
        </w:numPr>
        <w:spacing w:after="0" w:line="240" w:lineRule="auto"/>
        <w:ind w:left="1364" w:hanging="360"/>
        <w:rPr>
          <w:sz w:val="32"/>
          <w:szCs w:val="32"/>
        </w:rPr>
      </w:pPr>
      <w:r>
        <w:rPr>
          <w:sz w:val="32"/>
          <w:szCs w:val="32"/>
          <w:rtl w:val="0"/>
        </w:rPr>
        <w:t>The user can browse reviews left by other users.</w:t>
      </w:r>
    </w:p>
    <w:p w14:paraId="00000484">
      <w:pPr>
        <w:numPr>
          <w:ilvl w:val="0"/>
          <w:numId w:val="62"/>
        </w:numPr>
        <w:spacing w:after="0" w:line="240" w:lineRule="auto"/>
        <w:ind w:left="644" w:hanging="360"/>
      </w:pPr>
      <w:r>
        <w:rPr>
          <w:b/>
          <w:sz w:val="32"/>
          <w:szCs w:val="32"/>
          <w:rtl w:val="0"/>
        </w:rPr>
        <w:t>Cross Ref</w:t>
      </w:r>
      <w:r>
        <w:rPr>
          <w:sz w:val="32"/>
          <w:szCs w:val="32"/>
          <w:rtl w:val="0"/>
        </w:rPr>
        <w:t xml:space="preserve">: mange session booking , manage coach subscribers, mange doctor subscribers, view prograss </w:t>
      </w:r>
    </w:p>
    <w:p w14:paraId="00000485">
      <w:pPr>
        <w:numPr>
          <w:ilvl w:val="0"/>
          <w:numId w:val="62"/>
        </w:numPr>
        <w:spacing w:after="0" w:line="240" w:lineRule="auto"/>
        <w:ind w:left="644" w:hanging="360"/>
      </w:pPr>
      <w:r>
        <w:rPr>
          <w:b/>
          <w:sz w:val="32"/>
          <w:szCs w:val="32"/>
          <w:rtl w:val="0"/>
        </w:rPr>
        <w:t>Preconditions</w:t>
      </w:r>
      <w:r>
        <w:rPr>
          <w:sz w:val="32"/>
          <w:szCs w:val="32"/>
          <w:rtl w:val="0"/>
        </w:rPr>
        <w:t>: The user must be logged in and have used app features or consumed content</w:t>
      </w:r>
    </w:p>
    <w:p w14:paraId="00000486">
      <w:pPr>
        <w:numPr>
          <w:ilvl w:val="0"/>
          <w:numId w:val="62"/>
        </w:numPr>
        <w:spacing w:after="0" w:line="240" w:lineRule="auto"/>
        <w:ind w:left="644" w:hanging="360"/>
      </w:pPr>
      <w:r>
        <w:rPr>
          <w:b/>
          <w:sz w:val="32"/>
          <w:szCs w:val="32"/>
          <w:rtl w:val="0"/>
        </w:rPr>
        <w:t>Postconditions</w:t>
      </w:r>
      <w:r>
        <w:rPr>
          <w:sz w:val="32"/>
          <w:szCs w:val="32"/>
          <w:rtl w:val="0"/>
        </w:rPr>
        <w:t>: The user’s review is saved and visible to others, contributing to feedback scores for specific features or content.</w:t>
      </w:r>
    </w:p>
    <w:p w14:paraId="00000487">
      <w:pPr>
        <w:spacing w:after="0" w:line="240" w:lineRule="auto"/>
        <w:ind w:left="644" w:firstLine="0"/>
        <w:rPr>
          <w:b/>
          <w:sz w:val="32"/>
          <w:szCs w:val="32"/>
        </w:rPr>
      </w:pPr>
    </w:p>
    <w:p w14:paraId="00000488">
      <w:pPr>
        <w:spacing w:after="0" w:line="240" w:lineRule="auto"/>
        <w:ind w:left="644" w:firstLine="0"/>
      </w:pPr>
    </w:p>
    <w:p w14:paraId="00000489">
      <w:pPr>
        <w:numPr>
          <w:ilvl w:val="0"/>
          <w:numId w:val="62"/>
        </w:numPr>
        <w:spacing w:after="280" w:line="240" w:lineRule="auto"/>
        <w:ind w:left="644" w:hanging="360"/>
      </w:pPr>
      <w:r>
        <w:rPr>
          <w:b/>
          <w:sz w:val="32"/>
          <w:szCs w:val="32"/>
          <w:rtl w:val="0"/>
        </w:rPr>
        <w:t>Alternate Scenarios</w:t>
      </w:r>
      <w:r>
        <w:rPr>
          <w:sz w:val="32"/>
          <w:szCs w:val="32"/>
          <w:rtl w:val="0"/>
        </w:rPr>
        <w:t>:</w:t>
      </w:r>
    </w:p>
    <w:p w14:paraId="0000048A">
      <w:pPr>
        <w:spacing w:after="0" w:line="240" w:lineRule="auto"/>
        <w:ind w:left="719" w:firstLine="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AF1</w:t>
      </w:r>
      <w:r>
        <w:rPr>
          <w:rFonts w:ascii="Times New Roman" w:hAnsi="Times New Roman" w:eastAsia="Times New Roman" w:cs="Times New Roman"/>
          <w:sz w:val="24"/>
          <w:szCs w:val="24"/>
          <w:rtl w:val="0"/>
        </w:rPr>
        <w:t>: If the review contains prohibited content, the system prompts the user to edit the review.</w:t>
      </w:r>
    </w:p>
    <w:p w14:paraId="0000048C">
      <w:pPr>
        <w:spacing w:after="280" w:line="240" w:lineRule="auto"/>
        <w:ind w:left="720" w:firstLine="0"/>
        <w:rPr>
          <w:sz w:val="20"/>
          <w:szCs w:val="20"/>
        </w:rPr>
      </w:pPr>
      <w:r>
        <w:rPr>
          <w:rFonts w:ascii="Times New Roman" w:hAnsi="Times New Roman" w:eastAsia="Times New Roman" w:cs="Times New Roman"/>
          <w:b/>
          <w:sz w:val="24"/>
          <w:szCs w:val="24"/>
          <w:rtl w:val="0"/>
        </w:rPr>
        <w:t>AF2</w:t>
      </w:r>
      <w:r>
        <w:rPr>
          <w:rFonts w:ascii="Times New Roman" w:hAnsi="Times New Roman" w:eastAsia="Times New Roman" w:cs="Times New Roman"/>
          <w:sz w:val="24"/>
          <w:szCs w:val="24"/>
          <w:rtl w:val="0"/>
        </w:rPr>
        <w:t>: If no reviews exist for a specific feature, the system encourages the user to leave the first review.</w:t>
      </w:r>
    </w:p>
    <w:p w14:paraId="0000048D">
      <w:pPr>
        <w:pStyle w:val="5"/>
        <w:numPr>
          <w:ilvl w:val="0"/>
          <w:numId w:val="61"/>
        </w:numPr>
        <w:ind w:left="360" w:hanging="360"/>
        <w:rPr>
          <w:i w:val="0"/>
          <w:sz w:val="32"/>
          <w:szCs w:val="32"/>
        </w:rPr>
      </w:pPr>
      <w:r>
        <w:rPr>
          <w:i w:val="0"/>
          <w:sz w:val="32"/>
          <w:szCs w:val="32"/>
          <w:rtl w:val="0"/>
        </w:rPr>
        <w:t>Interaction Scenario</w:t>
      </w:r>
    </w:p>
    <w:p w14:paraId="0000048E"/>
    <w:tbl>
      <w:tblPr>
        <w:tblStyle w:val="27"/>
        <w:tblW w:w="8630" w:type="dxa"/>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108" w:type="dxa"/>
          <w:bottom w:w="0" w:type="dxa"/>
          <w:right w:w="108" w:type="dxa"/>
        </w:tblCellMar>
      </w:tblPr>
      <w:tblGrid>
        <w:gridCol w:w="4315"/>
        <w:gridCol w:w="4315"/>
      </w:tblGrid>
      <w:tr w14:paraId="22E8409E">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p w14:paraId="0000048F">
            <w:pPr>
              <w:spacing w:after="0" w:line="240" w:lineRule="auto"/>
              <w:jc w:val="center"/>
              <w:rPr>
                <w:sz w:val="28"/>
                <w:szCs w:val="28"/>
              </w:rPr>
            </w:pPr>
            <w:r>
              <w:rPr>
                <w:b/>
                <w:sz w:val="28"/>
                <w:szCs w:val="28"/>
                <w:rtl w:val="0"/>
              </w:rPr>
              <w:t>Actor Intention</w:t>
            </w:r>
          </w:p>
        </w:tc>
        <w:tc>
          <w:p w14:paraId="00000490">
            <w:pPr>
              <w:spacing w:after="0" w:line="240" w:lineRule="auto"/>
              <w:jc w:val="center"/>
              <w:rPr>
                <w:b/>
                <w:sz w:val="28"/>
                <w:szCs w:val="28"/>
              </w:rPr>
            </w:pPr>
            <w:r>
              <w:rPr>
                <w:b/>
                <w:sz w:val="28"/>
                <w:szCs w:val="28"/>
                <w:rtl w:val="0"/>
              </w:rPr>
              <w:t>System Responsibility</w:t>
            </w:r>
          </w:p>
        </w:tc>
      </w:tr>
      <w:tr w14:paraId="2227C282">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p w14:paraId="0000049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sz w:val="28"/>
                <w:szCs w:val="28"/>
              </w:rPr>
            </w:pPr>
          </w:p>
          <w:tbl>
            <w:tblPr>
              <w:tblStyle w:val="28"/>
              <w:tblW w:w="4099" w:type="dxa"/>
              <w:tblInd w:w="0" w:type="dxa"/>
              <w:tblLayout w:type="fixed"/>
              <w:tblCellMar>
                <w:top w:w="15" w:type="dxa"/>
                <w:left w:w="15" w:type="dxa"/>
                <w:bottom w:w="15" w:type="dxa"/>
                <w:right w:w="15" w:type="dxa"/>
              </w:tblCellMar>
            </w:tblPr>
            <w:tblGrid>
              <w:gridCol w:w="3949"/>
              <w:gridCol w:w="150"/>
            </w:tblGrid>
            <w:tr w14:paraId="6E933E16">
              <w:tblPrEx>
                <w:tblCellMar>
                  <w:top w:w="15" w:type="dxa"/>
                  <w:left w:w="15" w:type="dxa"/>
                  <w:bottom w:w="15" w:type="dxa"/>
                  <w:right w:w="15" w:type="dxa"/>
                </w:tblCellMar>
              </w:tblPrEx>
              <w:tc>
                <w:tcPr>
                  <w:vAlign w:val="center"/>
                </w:tcPr>
                <w:p w14:paraId="00000492">
                  <w:pPr>
                    <w:spacing w:after="0" w:line="240" w:lineRule="auto"/>
                    <w:rPr>
                      <w:b/>
                      <w:sz w:val="28"/>
                      <w:szCs w:val="28"/>
                    </w:rPr>
                  </w:pPr>
                  <w:r>
                    <w:rPr>
                      <w:b/>
                      <w:sz w:val="28"/>
                      <w:szCs w:val="28"/>
                      <w:rtl w:val="0"/>
                    </w:rPr>
                    <w:t>1. The user opens the "Manage Reviews" section</w:t>
                  </w:r>
                </w:p>
                <w:p w14:paraId="00000493">
                  <w:pPr>
                    <w:spacing w:after="0" w:line="240" w:lineRule="auto"/>
                    <w:rPr>
                      <w:b/>
                      <w:sz w:val="28"/>
                      <w:szCs w:val="28"/>
                    </w:rPr>
                  </w:pPr>
                </w:p>
                <w:p w14:paraId="00000494">
                  <w:pPr>
                    <w:spacing w:after="0" w:line="240" w:lineRule="auto"/>
                    <w:rPr>
                      <w:b/>
                      <w:sz w:val="28"/>
                      <w:szCs w:val="28"/>
                    </w:rPr>
                  </w:pPr>
                </w:p>
                <w:p w14:paraId="00000495"/>
              </w:tc>
              <w:tc>
                <w:tcPr>
                  <w:vAlign w:val="center"/>
                </w:tcPr>
                <w:p w14:paraId="00000496">
                  <w:pPr>
                    <w:spacing w:after="0" w:line="240" w:lineRule="auto"/>
                    <w:rPr>
                      <w:b/>
                      <w:sz w:val="28"/>
                      <w:szCs w:val="28"/>
                    </w:rPr>
                  </w:pPr>
                  <w:r>
                    <w:rPr>
                      <w:b/>
                      <w:sz w:val="28"/>
                      <w:szCs w:val="28"/>
                      <w:rtl w:val="0"/>
                    </w:rPr>
                    <w:t>.</w:t>
                  </w:r>
                </w:p>
              </w:tc>
            </w:tr>
          </w:tbl>
          <w:p w14:paraId="0000049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sz w:val="28"/>
                <w:szCs w:val="28"/>
              </w:rPr>
            </w:pPr>
          </w:p>
          <w:tbl>
            <w:tblPr>
              <w:tblStyle w:val="29"/>
              <w:tblW w:w="4099" w:type="dxa"/>
              <w:tblInd w:w="0" w:type="dxa"/>
              <w:tblLayout w:type="fixed"/>
              <w:tblCellMar>
                <w:top w:w="15" w:type="dxa"/>
                <w:left w:w="15" w:type="dxa"/>
                <w:bottom w:w="15" w:type="dxa"/>
                <w:right w:w="15" w:type="dxa"/>
              </w:tblCellMar>
            </w:tblPr>
            <w:tblGrid>
              <w:gridCol w:w="4099"/>
            </w:tblGrid>
            <w:tr w14:paraId="7B3FBFB8">
              <w:tblPrEx>
                <w:tblCellMar>
                  <w:top w:w="15" w:type="dxa"/>
                  <w:left w:w="15" w:type="dxa"/>
                  <w:bottom w:w="15" w:type="dxa"/>
                  <w:right w:w="15" w:type="dxa"/>
                </w:tblCellMar>
              </w:tblPrEx>
              <w:tc>
                <w:tcPr>
                  <w:vAlign w:val="center"/>
                </w:tcPr>
                <w:p w14:paraId="00000498">
                  <w:pPr>
                    <w:spacing w:after="0" w:line="240" w:lineRule="auto"/>
                    <w:rPr>
                      <w:b/>
                      <w:sz w:val="28"/>
                      <w:szCs w:val="28"/>
                    </w:rPr>
                  </w:pPr>
                  <w:r>
                    <w:rPr>
                      <w:b/>
                      <w:sz w:val="28"/>
                      <w:szCs w:val="28"/>
                      <w:rtl w:val="0"/>
                    </w:rPr>
                    <w:t>3. The user selects a feature to review or edits an existing review.</w:t>
                  </w:r>
                </w:p>
                <w:p w14:paraId="00000499">
                  <w:pPr>
                    <w:spacing w:after="0" w:line="240" w:lineRule="auto"/>
                    <w:rPr>
                      <w:b/>
                      <w:sz w:val="28"/>
                      <w:szCs w:val="28"/>
                    </w:rPr>
                  </w:pPr>
                </w:p>
                <w:p w14:paraId="0000049A">
                  <w:pPr>
                    <w:spacing w:after="0" w:line="240" w:lineRule="auto"/>
                    <w:rPr>
                      <w:b/>
                      <w:sz w:val="28"/>
                      <w:szCs w:val="28"/>
                    </w:rPr>
                  </w:pPr>
                </w:p>
                <w:p w14:paraId="0000049B">
                  <w:pPr>
                    <w:spacing w:after="0" w:line="240" w:lineRule="auto"/>
                    <w:rPr>
                      <w:b/>
                      <w:sz w:val="28"/>
                      <w:szCs w:val="28"/>
                    </w:rPr>
                  </w:pPr>
                </w:p>
                <w:p w14:paraId="0000049C">
                  <w:pPr>
                    <w:spacing w:after="0" w:line="240" w:lineRule="auto"/>
                    <w:rPr>
                      <w:b/>
                      <w:sz w:val="28"/>
                      <w:szCs w:val="28"/>
                    </w:rPr>
                  </w:pPr>
                </w:p>
              </w:tc>
            </w:tr>
          </w:tbl>
          <w:p w14:paraId="0000049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sz w:val="28"/>
                <w:szCs w:val="28"/>
              </w:rPr>
            </w:pPr>
          </w:p>
          <w:tbl>
            <w:tblPr>
              <w:tblStyle w:val="30"/>
              <w:tblW w:w="3932" w:type="dxa"/>
              <w:tblInd w:w="0" w:type="dxa"/>
              <w:tblLayout w:type="fixed"/>
              <w:tblCellMar>
                <w:top w:w="15" w:type="dxa"/>
                <w:left w:w="15" w:type="dxa"/>
                <w:bottom w:w="15" w:type="dxa"/>
                <w:right w:w="15" w:type="dxa"/>
              </w:tblCellMar>
            </w:tblPr>
            <w:tblGrid>
              <w:gridCol w:w="3837"/>
              <w:gridCol w:w="95"/>
            </w:tblGrid>
            <w:tr w14:paraId="14733021">
              <w:tblPrEx>
                <w:tblCellMar>
                  <w:top w:w="15" w:type="dxa"/>
                  <w:left w:w="15" w:type="dxa"/>
                  <w:bottom w:w="15" w:type="dxa"/>
                  <w:right w:w="15" w:type="dxa"/>
                </w:tblCellMar>
              </w:tblPrEx>
              <w:tc>
                <w:tcPr>
                  <w:vAlign w:val="center"/>
                </w:tcPr>
                <w:p w14:paraId="0000049E">
                  <w:pPr>
                    <w:spacing w:after="0" w:line="240" w:lineRule="auto"/>
                    <w:rPr>
                      <w:b/>
                      <w:sz w:val="28"/>
                      <w:szCs w:val="28"/>
                    </w:rPr>
                  </w:pPr>
                  <w:r>
                    <w:rPr>
                      <w:b/>
                      <w:sz w:val="28"/>
                      <w:szCs w:val="28"/>
                      <w:rtl w:val="0"/>
                    </w:rPr>
                    <w:t>5. The user submits the review.</w:t>
                  </w:r>
                </w:p>
                <w:p w14:paraId="0000049F">
                  <w:pPr>
                    <w:spacing w:after="0" w:line="240" w:lineRule="auto"/>
                    <w:rPr>
                      <w:b/>
                      <w:sz w:val="28"/>
                      <w:szCs w:val="28"/>
                    </w:rPr>
                  </w:pPr>
                </w:p>
                <w:p w14:paraId="000004A0">
                  <w:pPr>
                    <w:spacing w:after="0" w:line="240" w:lineRule="auto"/>
                    <w:rPr>
                      <w:b/>
                      <w:sz w:val="28"/>
                      <w:szCs w:val="28"/>
                    </w:rPr>
                  </w:pPr>
                </w:p>
                <w:p w14:paraId="000004A1">
                  <w:pPr>
                    <w:spacing w:after="0" w:line="240" w:lineRule="auto"/>
                    <w:rPr>
                      <w:b/>
                      <w:sz w:val="28"/>
                      <w:szCs w:val="28"/>
                    </w:rPr>
                  </w:pPr>
                </w:p>
                <w:p w14:paraId="000004A2">
                  <w:pPr>
                    <w:spacing w:after="0" w:line="240" w:lineRule="auto"/>
                    <w:rPr>
                      <w:b/>
                      <w:sz w:val="28"/>
                      <w:szCs w:val="28"/>
                    </w:rPr>
                  </w:pPr>
                </w:p>
                <w:p w14:paraId="000004A3">
                  <w:pPr>
                    <w:spacing w:after="0" w:line="240" w:lineRule="auto"/>
                    <w:rPr>
                      <w:b/>
                      <w:sz w:val="28"/>
                      <w:szCs w:val="28"/>
                    </w:rPr>
                  </w:pPr>
                </w:p>
                <w:p w14:paraId="000004A4">
                  <w:pPr>
                    <w:spacing w:after="0" w:line="240" w:lineRule="auto"/>
                    <w:rPr>
                      <w:b/>
                      <w:sz w:val="28"/>
                      <w:szCs w:val="28"/>
                    </w:rPr>
                  </w:pPr>
                </w:p>
              </w:tc>
              <w:tc>
                <w:tcPr>
                  <w:vAlign w:val="center"/>
                </w:tcPr>
                <w:p w14:paraId="000004A5">
                  <w:pPr>
                    <w:spacing w:after="0" w:line="240" w:lineRule="auto"/>
                    <w:rPr>
                      <w:b/>
                      <w:sz w:val="28"/>
                      <w:szCs w:val="28"/>
                    </w:rPr>
                  </w:pPr>
                </w:p>
              </w:tc>
            </w:tr>
          </w:tbl>
          <w:p w14:paraId="000004A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sz w:val="28"/>
                <w:szCs w:val="28"/>
              </w:rPr>
            </w:pPr>
          </w:p>
          <w:tbl>
            <w:tblPr>
              <w:tblStyle w:val="31"/>
              <w:tblW w:w="4113" w:type="dxa"/>
              <w:tblInd w:w="0" w:type="dxa"/>
              <w:tblLayout w:type="fixed"/>
              <w:tblCellMar>
                <w:top w:w="15" w:type="dxa"/>
                <w:left w:w="15" w:type="dxa"/>
                <w:bottom w:w="15" w:type="dxa"/>
                <w:right w:w="15" w:type="dxa"/>
              </w:tblCellMar>
            </w:tblPr>
            <w:tblGrid>
              <w:gridCol w:w="4018"/>
              <w:gridCol w:w="95"/>
            </w:tblGrid>
            <w:tr w14:paraId="280C9AB3">
              <w:tc>
                <w:tcPr>
                  <w:vAlign w:val="center"/>
                </w:tcPr>
                <w:p w14:paraId="000004A7">
                  <w:pPr>
                    <w:spacing w:after="0" w:line="240" w:lineRule="auto"/>
                    <w:rPr>
                      <w:b/>
                      <w:sz w:val="28"/>
                      <w:szCs w:val="28"/>
                    </w:rPr>
                  </w:pPr>
                  <w:r>
                    <w:rPr>
                      <w:b/>
                      <w:sz w:val="28"/>
                      <w:szCs w:val="28"/>
                      <w:rtl w:val="0"/>
                    </w:rPr>
                    <w:t>7. The user views reviews from other users.</w:t>
                  </w:r>
                </w:p>
              </w:tc>
              <w:tc>
                <w:tcPr>
                  <w:vAlign w:val="center"/>
                </w:tcPr>
                <w:p w14:paraId="000004A8">
                  <w:pPr>
                    <w:spacing w:after="0" w:line="240" w:lineRule="auto"/>
                    <w:rPr>
                      <w:b/>
                      <w:sz w:val="28"/>
                      <w:szCs w:val="28"/>
                    </w:rPr>
                  </w:pPr>
                </w:p>
              </w:tc>
            </w:tr>
          </w:tbl>
          <w:p w14:paraId="000004A9">
            <w:pPr>
              <w:spacing w:after="0" w:line="240" w:lineRule="auto"/>
              <w:rPr>
                <w:b/>
                <w:sz w:val="28"/>
                <w:szCs w:val="28"/>
              </w:rPr>
            </w:pPr>
          </w:p>
        </w:tc>
        <w:tc>
          <w:p w14:paraId="000004AA">
            <w:pPr>
              <w:keepNext w:val="0"/>
              <w:keepLines w:val="0"/>
              <w:pageBreakBefore w:val="0"/>
              <w:widowControl/>
              <w:numPr>
                <w:ilvl w:val="0"/>
                <w:numId w:val="98"/>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ascii="Calibri" w:hAnsi="Calibri" w:eastAsia="Calibri" w:cs="Calibri"/>
                <w:b/>
                <w:i w:val="0"/>
                <w:smallCaps w:val="0"/>
                <w:strike w:val="0"/>
                <w:color w:val="000000"/>
                <w:sz w:val="28"/>
                <w:szCs w:val="28"/>
                <w:u w:val="none"/>
                <w:shd w:val="clear" w:fill="auto"/>
                <w:vertAlign w:val="baseline"/>
              </w:rPr>
            </w:pPr>
            <w:r>
              <w:rPr>
                <w:rFonts w:ascii="Calibri" w:hAnsi="Calibri" w:eastAsia="Calibri" w:cs="Calibri"/>
                <w:b/>
                <w:i w:val="0"/>
                <w:smallCaps w:val="0"/>
                <w:strike w:val="0"/>
                <w:color w:val="000000"/>
                <w:sz w:val="28"/>
                <w:szCs w:val="28"/>
                <w:u w:val="none"/>
                <w:shd w:val="clear" w:fill="auto"/>
                <w:vertAlign w:val="baseline"/>
                <w:rtl w:val="0"/>
              </w:rPr>
              <w:t>The system displays all reviews previously submitted by the user, organized by content type</w:t>
            </w:r>
          </w:p>
          <w:p w14:paraId="000004A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360" w:right="0" w:firstLine="0"/>
              <w:jc w:val="left"/>
              <w:rPr>
                <w:rFonts w:ascii="Calibri" w:hAnsi="Calibri" w:eastAsia="Calibri" w:cs="Calibri"/>
                <w:b/>
                <w:i w:val="0"/>
                <w:smallCaps w:val="0"/>
                <w:strike w:val="0"/>
                <w:color w:val="000000"/>
                <w:sz w:val="28"/>
                <w:szCs w:val="28"/>
                <w:u w:val="none"/>
                <w:shd w:val="clear" w:fill="auto"/>
                <w:vertAlign w:val="baseline"/>
              </w:rPr>
            </w:pPr>
          </w:p>
          <w:p w14:paraId="000004AC">
            <w:pPr>
              <w:spacing w:after="0" w:line="240" w:lineRule="auto"/>
              <w:rPr>
                <w:b/>
                <w:sz w:val="28"/>
                <w:szCs w:val="28"/>
              </w:rPr>
            </w:pPr>
            <w:r>
              <w:rPr>
                <w:b/>
                <w:sz w:val="28"/>
                <w:szCs w:val="28"/>
                <w:highlight w:val="lightGray"/>
                <w:rtl w:val="0"/>
              </w:rPr>
              <w:t>4.</w:t>
            </w:r>
            <w:r>
              <w:rPr>
                <w:b/>
                <w:sz w:val="28"/>
                <w:szCs w:val="28"/>
                <w:rtl w:val="0"/>
              </w:rPr>
              <w:t>The system provides a review interface for submitting or editing feedback, with prohibited language alerts if necessary</w:t>
            </w:r>
          </w:p>
          <w:p w14:paraId="000004A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firstLine="0"/>
              <w:jc w:val="left"/>
              <w:rPr>
                <w:rFonts w:ascii="Calibri" w:hAnsi="Calibri" w:eastAsia="Calibri" w:cs="Calibri"/>
                <w:b/>
                <w:i w:val="0"/>
                <w:smallCaps w:val="0"/>
                <w:strike w:val="0"/>
                <w:color w:val="000000"/>
                <w:sz w:val="28"/>
                <w:szCs w:val="28"/>
                <w:u w:val="none"/>
                <w:shd w:val="clear" w:fill="auto"/>
                <w:vertAlign w:val="baseline"/>
              </w:rPr>
            </w:pPr>
          </w:p>
          <w:p w14:paraId="000004A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360" w:right="0" w:firstLine="0"/>
              <w:jc w:val="left"/>
              <w:rPr>
                <w:rFonts w:ascii="Calibri" w:hAnsi="Calibri" w:eastAsia="Calibri" w:cs="Calibri"/>
                <w:b/>
                <w:i w:val="0"/>
                <w:smallCaps w:val="0"/>
                <w:strike w:val="0"/>
                <w:color w:val="000000"/>
                <w:sz w:val="28"/>
                <w:szCs w:val="28"/>
                <w:u w:val="none"/>
                <w:shd w:val="clear" w:fill="auto"/>
                <w:vertAlign w:val="baseline"/>
              </w:rPr>
            </w:pPr>
          </w:p>
          <w:p w14:paraId="000004AF">
            <w:pPr>
              <w:spacing w:after="0" w:line="240" w:lineRule="auto"/>
              <w:rPr>
                <w:b/>
                <w:sz w:val="28"/>
                <w:szCs w:val="28"/>
              </w:rPr>
            </w:pPr>
            <w:r>
              <w:rPr>
                <w:b/>
                <w:sz w:val="28"/>
                <w:szCs w:val="28"/>
                <w:rtl w:val="0"/>
              </w:rPr>
              <w:t>6. The system saves the review and updates the overall rating for the reviewed content.</w:t>
            </w:r>
          </w:p>
          <w:p w14:paraId="000004B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firstLine="0"/>
              <w:jc w:val="left"/>
              <w:rPr>
                <w:rFonts w:ascii="Calibri" w:hAnsi="Calibri" w:eastAsia="Calibri" w:cs="Calibri"/>
                <w:b/>
                <w:i w:val="0"/>
                <w:smallCaps w:val="0"/>
                <w:strike w:val="0"/>
                <w:color w:val="000000"/>
                <w:sz w:val="28"/>
                <w:szCs w:val="28"/>
                <w:u w:val="none"/>
                <w:shd w:val="clear" w:fill="auto"/>
                <w:vertAlign w:val="baseline"/>
              </w:rPr>
            </w:pPr>
          </w:p>
          <w:p w14:paraId="000004B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firstLine="0"/>
              <w:jc w:val="left"/>
              <w:rPr>
                <w:rFonts w:ascii="Calibri" w:hAnsi="Calibri" w:eastAsia="Calibri" w:cs="Calibri"/>
                <w:b/>
                <w:i w:val="0"/>
                <w:smallCaps w:val="0"/>
                <w:strike w:val="0"/>
                <w:color w:val="000000"/>
                <w:sz w:val="28"/>
                <w:szCs w:val="28"/>
                <w:u w:val="none"/>
                <w:shd w:val="clear" w:fill="auto"/>
                <w:vertAlign w:val="baseline"/>
              </w:rPr>
            </w:pPr>
          </w:p>
          <w:p w14:paraId="000004B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360" w:right="0" w:firstLine="0"/>
              <w:jc w:val="left"/>
              <w:rPr>
                <w:rFonts w:ascii="Calibri" w:hAnsi="Calibri" w:eastAsia="Calibri" w:cs="Calibri"/>
                <w:b/>
                <w:i w:val="0"/>
                <w:smallCaps w:val="0"/>
                <w:strike w:val="0"/>
                <w:color w:val="000000"/>
                <w:sz w:val="28"/>
                <w:szCs w:val="28"/>
                <w:u w:val="none"/>
                <w:shd w:val="clear" w:fill="auto"/>
                <w:vertAlign w:val="baseline"/>
              </w:rPr>
            </w:pPr>
          </w:p>
          <w:p w14:paraId="000004B3">
            <w:pPr>
              <w:spacing w:after="0" w:line="240" w:lineRule="auto"/>
              <w:rPr>
                <w:b/>
                <w:sz w:val="28"/>
                <w:szCs w:val="28"/>
              </w:rPr>
            </w:pPr>
            <w:r>
              <w:rPr>
                <w:b/>
                <w:sz w:val="28"/>
                <w:szCs w:val="28"/>
                <w:rtl w:val="0"/>
              </w:rPr>
              <w:t>8. The system displays reviews by others, ordered by date or rating, with an option to filter by topic.</w:t>
            </w:r>
          </w:p>
          <w:p w14:paraId="000004B4">
            <w:pPr>
              <w:spacing w:after="0" w:line="240" w:lineRule="auto"/>
              <w:rPr>
                <w:b/>
                <w:sz w:val="28"/>
                <w:szCs w:val="28"/>
              </w:rPr>
            </w:pPr>
          </w:p>
        </w:tc>
      </w:tr>
    </w:tbl>
    <w:p w14:paraId="000004B5"/>
    <w:p w14:paraId="000004B6"/>
    <w:p w14:paraId="000004B7"/>
    <w:p w14:paraId="000004B8"/>
    <w:p w14:paraId="000004B9"/>
    <w:p w14:paraId="000004BA"/>
    <w:p w14:paraId="000004BD"/>
    <w:p w14:paraId="000004BE">
      <w:pPr>
        <w:pStyle w:val="2"/>
        <w:numPr>
          <w:ilvl w:val="0"/>
          <w:numId w:val="29"/>
        </w:numPr>
        <w:ind w:left="360" w:hanging="360"/>
      </w:pPr>
      <w:r>
        <w:rPr>
          <w:rtl w:val="0"/>
        </w:rPr>
        <w:t>Test requirements</w:t>
      </w:r>
    </w:p>
    <w:p w14:paraId="000004BF"/>
    <w:p w14:paraId="000004C0">
      <w:pPr>
        <w:ind w:firstLine="360"/>
        <w:rPr>
          <w:b/>
        </w:rPr>
      </w:pPr>
      <w:r>
        <w:rPr>
          <w:b/>
          <w:rtl w:val="0"/>
        </w:rPr>
        <w:t>12.1 Real-Time Feedback</w:t>
      </w:r>
    </w:p>
    <w:p w14:paraId="000004C1">
      <w:pPr>
        <w:numPr>
          <w:ilvl w:val="0"/>
          <w:numId w:val="99"/>
        </w:numPr>
        <w:ind w:left="1080" w:hanging="360"/>
      </w:pPr>
      <w:r>
        <w:rPr>
          <w:b/>
          <w:rtl w:val="0"/>
        </w:rPr>
        <w:t>12.1.1</w:t>
      </w:r>
      <w:r>
        <w:rPr>
          <w:rtl w:val="0"/>
        </w:rPr>
        <w:t xml:space="preserve"> Validate that users receive real-time feedback on calorie intake, workout performance, and health stats.</w:t>
      </w:r>
    </w:p>
    <w:p w14:paraId="000004C2">
      <w:pPr>
        <w:numPr>
          <w:ilvl w:val="0"/>
          <w:numId w:val="99"/>
        </w:numPr>
        <w:ind w:left="1080" w:hanging="360"/>
      </w:pPr>
      <w:r>
        <w:rPr>
          <w:b/>
          <w:rtl w:val="0"/>
        </w:rPr>
        <w:t>12.1.2</w:t>
      </w:r>
      <w:r>
        <w:rPr>
          <w:rtl w:val="0"/>
        </w:rPr>
        <w:t xml:space="preserve"> Validate that the system provides suggestions to improve users' nutrition, exercise, or mindfulness routines.</w:t>
      </w:r>
    </w:p>
    <w:p w14:paraId="000004C3">
      <w:pPr>
        <w:numPr>
          <w:ilvl w:val="0"/>
          <w:numId w:val="99"/>
        </w:numPr>
        <w:ind w:left="1080" w:hanging="360"/>
      </w:pPr>
      <w:r>
        <w:rPr>
          <w:b/>
          <w:rtl w:val="0"/>
        </w:rPr>
        <w:t>12.1.3</w:t>
      </w:r>
      <w:r>
        <w:rPr>
          <w:rtl w:val="0"/>
        </w:rPr>
        <w:t xml:space="preserve"> Validate that feedback is updated dynamically based on user activities.</w:t>
      </w:r>
    </w:p>
    <w:p w14:paraId="000004C4">
      <w:pPr>
        <w:ind w:firstLine="360"/>
        <w:rPr>
          <w:b/>
        </w:rPr>
      </w:pPr>
      <w:r>
        <w:rPr>
          <w:b/>
          <w:rtl w:val="0"/>
        </w:rPr>
        <w:t>12.2 Health Goal Feedback</w:t>
      </w:r>
    </w:p>
    <w:p w14:paraId="000004C5">
      <w:pPr>
        <w:numPr>
          <w:ilvl w:val="0"/>
          <w:numId w:val="100"/>
        </w:numPr>
        <w:ind w:left="1080" w:hanging="360"/>
      </w:pPr>
      <w:r>
        <w:rPr>
          <w:b/>
          <w:rtl w:val="0"/>
        </w:rPr>
        <w:t>12.2.1</w:t>
      </w:r>
      <w:r>
        <w:rPr>
          <w:rtl w:val="0"/>
        </w:rPr>
        <w:t xml:space="preserve"> Validate that users receive progress updates toward their health goals (e.g., weight loss, muscle gain).</w:t>
      </w:r>
    </w:p>
    <w:p w14:paraId="000004C6">
      <w:pPr>
        <w:numPr>
          <w:ilvl w:val="0"/>
          <w:numId w:val="100"/>
        </w:numPr>
        <w:ind w:left="1080" w:hanging="360"/>
      </w:pPr>
      <w:r>
        <w:rPr>
          <w:b/>
          <w:rtl w:val="0"/>
        </w:rPr>
        <w:t>12.2.2</w:t>
      </w:r>
      <w:r>
        <w:rPr>
          <w:rtl w:val="0"/>
        </w:rPr>
        <w:t xml:space="preserve"> Validate that the system displays visual progress indicators, such as charts or progress bars.</w:t>
      </w:r>
    </w:p>
    <w:p w14:paraId="000004C7">
      <w:pPr>
        <w:numPr>
          <w:ilvl w:val="0"/>
          <w:numId w:val="100"/>
        </w:numPr>
        <w:ind w:left="1080" w:hanging="360"/>
      </w:pPr>
      <w:r>
        <w:rPr>
          <w:b/>
          <w:rtl w:val="0"/>
        </w:rPr>
        <w:t>12.2.3</w:t>
      </w:r>
      <w:r>
        <w:rPr>
          <w:rtl w:val="0"/>
        </w:rPr>
        <w:t xml:space="preserve"> Validate that users receive motivational messages when reaching key milestones.</w:t>
      </w:r>
    </w:p>
    <w:p w14:paraId="000004C8">
      <w:pPr>
        <w:pBdr>
          <w:top w:val="none" w:color="auto" w:sz="0" w:space="0"/>
          <w:left w:val="none" w:color="auto" w:sz="0" w:space="0"/>
          <w:bottom w:val="none" w:color="auto" w:sz="0" w:space="0"/>
          <w:right w:val="none" w:color="auto" w:sz="0" w:space="0"/>
          <w:between w:val="none" w:color="auto" w:sz="0" w:space="0"/>
        </w:pBdr>
        <w:spacing w:after="0" w:line="240" w:lineRule="auto"/>
        <w:ind w:left="360" w:firstLine="0"/>
        <w:rPr>
          <w:rFonts w:ascii="Times New Roman" w:hAnsi="Times New Roman" w:eastAsia="Times New Roman" w:cs="Times New Roman"/>
          <w:color w:val="000000"/>
          <w:sz w:val="32"/>
          <w:szCs w:val="32"/>
        </w:rPr>
      </w:pPr>
    </w:p>
    <w:p w14:paraId="000004C9">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color w:val="000000"/>
          <w:sz w:val="32"/>
          <w:szCs w:val="32"/>
        </w:rPr>
      </w:pPr>
    </w:p>
    <w:p w14:paraId="000004CA">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color w:val="000000"/>
          <w:sz w:val="32"/>
          <w:szCs w:val="32"/>
        </w:rPr>
      </w:pPr>
    </w:p>
    <w:p w14:paraId="000004CB">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color w:val="000000"/>
          <w:sz w:val="32"/>
          <w:szCs w:val="32"/>
        </w:rPr>
      </w:pPr>
    </w:p>
    <w:p w14:paraId="000004CC">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color w:val="000000"/>
          <w:sz w:val="32"/>
          <w:szCs w:val="32"/>
        </w:rPr>
      </w:pPr>
    </w:p>
    <w:p w14:paraId="000004CD">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color w:val="000000"/>
          <w:sz w:val="32"/>
          <w:szCs w:val="32"/>
        </w:rPr>
      </w:pPr>
    </w:p>
    <w:p w14:paraId="000004CE">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color w:val="000000"/>
          <w:sz w:val="32"/>
          <w:szCs w:val="32"/>
        </w:rPr>
      </w:pPr>
    </w:p>
    <w:p w14:paraId="000004CF">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color w:val="000000"/>
          <w:sz w:val="32"/>
          <w:szCs w:val="32"/>
        </w:rPr>
      </w:pPr>
    </w:p>
    <w:p w14:paraId="000004D0">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color w:val="000000"/>
          <w:sz w:val="32"/>
          <w:szCs w:val="32"/>
        </w:rPr>
      </w:pPr>
    </w:p>
    <w:p w14:paraId="000004D1">
      <w:pPr>
        <w:rPr>
          <w:rFonts w:ascii="Times New Roman" w:hAnsi="Times New Roman" w:eastAsia="Times New Roman" w:cs="Times New Roman"/>
          <w:color w:val="000000"/>
          <w:sz w:val="32"/>
          <w:szCs w:val="32"/>
        </w:rPr>
      </w:pPr>
    </w:p>
    <w:p w14:paraId="000004D2">
      <w:pPr>
        <w:rPr>
          <w:rFonts w:ascii="Times New Roman" w:hAnsi="Times New Roman" w:eastAsia="Times New Roman" w:cs="Times New Roman"/>
          <w:color w:val="000000"/>
          <w:sz w:val="32"/>
          <w:szCs w:val="32"/>
        </w:rPr>
      </w:pPr>
    </w:p>
    <w:p w14:paraId="000004D3">
      <w:pPr>
        <w:rPr>
          <w:rFonts w:ascii="Times New Roman" w:hAnsi="Times New Roman" w:eastAsia="Times New Roman" w:cs="Times New Roman"/>
          <w:color w:val="000000"/>
          <w:sz w:val="32"/>
          <w:szCs w:val="32"/>
        </w:rPr>
      </w:pPr>
    </w:p>
    <w:p w14:paraId="000004D4">
      <w:pPr>
        <w:rPr>
          <w:rFonts w:ascii="Times New Roman" w:hAnsi="Times New Roman" w:eastAsia="Times New Roman" w:cs="Times New Roman"/>
          <w:color w:val="000000"/>
          <w:sz w:val="32"/>
          <w:szCs w:val="32"/>
        </w:rPr>
      </w:pPr>
    </w:p>
    <w:p w14:paraId="000004D5">
      <w:pPr>
        <w:rPr>
          <w:sz w:val="32"/>
          <w:szCs w:val="32"/>
        </w:rPr>
      </w:pPr>
    </w:p>
    <w:p w14:paraId="000004D9">
      <w:pPr>
        <w:pStyle w:val="2"/>
        <w:numPr>
          <w:ilvl w:val="0"/>
          <w:numId w:val="67"/>
        </w:numPr>
        <w:ind w:left="360" w:hanging="360"/>
      </w:pPr>
      <w:r>
        <w:rPr>
          <w:rtl w:val="0"/>
        </w:rPr>
        <w:t>Test cases</w:t>
      </w:r>
    </w:p>
    <w:p w14:paraId="000004DA">
      <w:r>
        <w:drawing>
          <wp:inline distT="0" distB="0" distL="0" distR="0">
            <wp:extent cx="6048375" cy="5276850"/>
            <wp:effectExtent l="0" t="0" r="0" b="0"/>
            <wp:docPr id="31" name="image34.png"/>
            <wp:cNvGraphicFramePr/>
            <a:graphic xmlns:a="http://schemas.openxmlformats.org/drawingml/2006/main">
              <a:graphicData uri="http://schemas.openxmlformats.org/drawingml/2006/picture">
                <pic:pic xmlns:pic="http://schemas.openxmlformats.org/drawingml/2006/picture">
                  <pic:nvPicPr>
                    <pic:cNvPr id="31" name="image34.png"/>
                    <pic:cNvPicPr preferRelativeResize="0"/>
                  </pic:nvPicPr>
                  <pic:blipFill>
                    <a:blip r:embed="rId36"/>
                    <a:srcRect/>
                    <a:stretch>
                      <a:fillRect/>
                    </a:stretch>
                  </pic:blipFill>
                  <pic:spPr>
                    <a:xfrm>
                      <a:off x="0" y="0"/>
                      <a:ext cx="6048375" cy="5276850"/>
                    </a:xfrm>
                    <a:prstGeom prst="rect">
                      <a:avLst/>
                    </a:prstGeom>
                  </pic:spPr>
                </pic:pic>
              </a:graphicData>
            </a:graphic>
          </wp:inline>
        </w:drawing>
      </w:r>
    </w:p>
    <w:p w14:paraId="000004DB"/>
    <w:p w14:paraId="000004DC"/>
    <w:p w14:paraId="000004DD"/>
    <w:p w14:paraId="58A3D49D"/>
    <w:p w14:paraId="0B1160E5"/>
    <w:p w14:paraId="55E7F662"/>
    <w:p w14:paraId="03E3AC5E"/>
    <w:p w14:paraId="1A442011"/>
    <w:p w14:paraId="000004DE">
      <w:pPr>
        <w:spacing w:after="0" w:line="276" w:lineRule="auto"/>
        <w:rPr>
          <w:rFonts w:ascii="Arial" w:hAnsi="Arial" w:eastAsia="Arial" w:cs="Arial"/>
          <w:b/>
          <w:sz w:val="48"/>
          <w:szCs w:val="48"/>
        </w:rPr>
      </w:pPr>
      <w:r>
        <w:rPr>
          <w:rFonts w:ascii="Arial" w:hAnsi="Arial" w:eastAsia="Arial" w:cs="Arial"/>
          <w:b/>
          <w:sz w:val="48"/>
          <w:szCs w:val="48"/>
          <w:rtl w:val="0"/>
        </w:rPr>
        <w:t>Use case description</w:t>
      </w:r>
    </w:p>
    <w:p w14:paraId="000004DF">
      <w:pPr>
        <w:spacing w:after="0" w:line="276" w:lineRule="auto"/>
        <w:rPr>
          <w:rFonts w:ascii="Arial" w:hAnsi="Arial" w:eastAsia="Arial" w:cs="Arial"/>
          <w:sz w:val="40"/>
          <w:szCs w:val="40"/>
        </w:rPr>
      </w:pPr>
      <w:r>
        <w:rPr>
          <w:rFonts w:ascii="Arial" w:hAnsi="Arial" w:eastAsia="Arial" w:cs="Arial"/>
          <w:b/>
          <w:sz w:val="48"/>
          <w:szCs w:val="48"/>
          <w:rtl w:val="0"/>
        </w:rPr>
        <w:t xml:space="preserve"> </w:t>
      </w:r>
    </w:p>
    <w:p w14:paraId="000004E0">
      <w:pPr>
        <w:spacing w:after="0" w:line="276" w:lineRule="auto"/>
        <w:rPr>
          <w:rFonts w:ascii="Arial" w:hAnsi="Arial" w:eastAsia="Arial" w:cs="Arial"/>
          <w:b/>
          <w:sz w:val="32"/>
          <w:szCs w:val="32"/>
        </w:rPr>
      </w:pPr>
      <w:r>
        <w:rPr>
          <w:rFonts w:ascii="Arial" w:hAnsi="Arial" w:eastAsia="Arial" w:cs="Arial"/>
          <w:b/>
          <w:sz w:val="32"/>
          <w:szCs w:val="32"/>
          <w:rtl w:val="0"/>
        </w:rPr>
        <w:t>Use case :</w:t>
      </w:r>
    </w:p>
    <w:p w14:paraId="000004E1">
      <w:pPr>
        <w:spacing w:after="0" w:line="276" w:lineRule="auto"/>
        <w:rPr>
          <w:rFonts w:ascii="Arial" w:hAnsi="Arial" w:eastAsia="Arial" w:cs="Arial"/>
          <w:sz w:val="32"/>
          <w:szCs w:val="32"/>
        </w:rPr>
      </w:pPr>
      <w:r>
        <w:rPr>
          <w:rFonts w:ascii="Arial" w:hAnsi="Arial" w:eastAsia="Arial" w:cs="Arial"/>
          <w:b/>
          <w:sz w:val="32"/>
          <w:szCs w:val="32"/>
          <w:rtl w:val="0"/>
        </w:rPr>
        <w:t xml:space="preserve"> </w:t>
      </w:r>
      <w:r>
        <w:rPr>
          <w:rFonts w:ascii="Arial" w:hAnsi="Arial" w:eastAsia="Arial" w:cs="Arial"/>
          <w:sz w:val="32"/>
          <w:szCs w:val="32"/>
          <w:rtl w:val="0"/>
        </w:rPr>
        <w:t>Manage content</w:t>
      </w:r>
    </w:p>
    <w:p w14:paraId="000004E2">
      <w:pPr>
        <w:spacing w:after="0" w:line="276" w:lineRule="auto"/>
        <w:rPr>
          <w:rFonts w:ascii="Arial" w:hAnsi="Arial" w:eastAsia="Arial" w:cs="Arial"/>
          <w:b/>
          <w:sz w:val="32"/>
          <w:szCs w:val="32"/>
        </w:rPr>
      </w:pPr>
      <w:r>
        <w:rPr>
          <w:rFonts w:ascii="Arial" w:hAnsi="Arial" w:eastAsia="Arial" w:cs="Arial"/>
          <w:b/>
          <w:sz w:val="32"/>
          <w:szCs w:val="32"/>
          <w:rtl w:val="0"/>
        </w:rPr>
        <w:t xml:space="preserve">Type : </w:t>
      </w:r>
    </w:p>
    <w:p w14:paraId="000004E3">
      <w:pPr>
        <w:spacing w:after="0" w:line="276" w:lineRule="auto"/>
        <w:rPr>
          <w:rFonts w:ascii="Arial" w:hAnsi="Arial" w:eastAsia="Arial" w:cs="Arial"/>
          <w:sz w:val="32"/>
          <w:szCs w:val="32"/>
        </w:rPr>
      </w:pPr>
      <w:r>
        <w:rPr>
          <w:rFonts w:ascii="Arial" w:hAnsi="Arial" w:eastAsia="Arial" w:cs="Arial"/>
          <w:sz w:val="32"/>
          <w:szCs w:val="32"/>
          <w:rtl w:val="0"/>
        </w:rPr>
        <w:t xml:space="preserve">Primary and essential </w:t>
      </w:r>
    </w:p>
    <w:p w14:paraId="000004E4">
      <w:pPr>
        <w:spacing w:after="0" w:line="276" w:lineRule="auto"/>
        <w:rPr>
          <w:rFonts w:ascii="Arial" w:hAnsi="Arial" w:eastAsia="Arial" w:cs="Arial"/>
          <w:b/>
          <w:sz w:val="32"/>
          <w:szCs w:val="32"/>
        </w:rPr>
      </w:pPr>
      <w:r>
        <w:rPr>
          <w:rFonts w:ascii="Arial" w:hAnsi="Arial" w:eastAsia="Arial" w:cs="Arial"/>
          <w:b/>
          <w:sz w:val="32"/>
          <w:szCs w:val="32"/>
          <w:rtl w:val="0"/>
        </w:rPr>
        <w:t xml:space="preserve">Actors: </w:t>
      </w:r>
    </w:p>
    <w:p w14:paraId="000004E5">
      <w:pPr>
        <w:spacing w:after="0" w:line="276" w:lineRule="auto"/>
        <w:rPr>
          <w:rFonts w:ascii="Arial" w:hAnsi="Arial" w:eastAsia="Arial" w:cs="Arial"/>
          <w:sz w:val="32"/>
          <w:szCs w:val="32"/>
        </w:rPr>
      </w:pPr>
      <w:r>
        <w:rPr>
          <w:rFonts w:ascii="Arial" w:hAnsi="Arial" w:eastAsia="Arial" w:cs="Arial"/>
          <w:sz w:val="32"/>
          <w:szCs w:val="32"/>
          <w:rtl w:val="0"/>
        </w:rPr>
        <w:t>User (initiator ), system</w:t>
      </w:r>
    </w:p>
    <w:p w14:paraId="000004E6">
      <w:pPr>
        <w:spacing w:after="0" w:line="276" w:lineRule="auto"/>
        <w:rPr>
          <w:rFonts w:ascii="Arial" w:hAnsi="Arial" w:eastAsia="Arial" w:cs="Arial"/>
          <w:b/>
          <w:sz w:val="32"/>
          <w:szCs w:val="32"/>
        </w:rPr>
      </w:pPr>
      <w:r>
        <w:rPr>
          <w:rFonts w:ascii="Arial" w:hAnsi="Arial" w:eastAsia="Arial" w:cs="Arial"/>
          <w:b/>
          <w:sz w:val="32"/>
          <w:szCs w:val="32"/>
          <w:rtl w:val="0"/>
        </w:rPr>
        <w:t>Description:</w:t>
      </w:r>
    </w:p>
    <w:p w14:paraId="000004E7">
      <w:pPr>
        <w:spacing w:after="0" w:line="276" w:lineRule="auto"/>
        <w:rPr>
          <w:rFonts w:ascii="Arial" w:hAnsi="Arial" w:eastAsia="Arial" w:cs="Arial"/>
          <w:sz w:val="32"/>
          <w:szCs w:val="32"/>
        </w:rPr>
      </w:pPr>
      <w:r>
        <w:rPr>
          <w:rFonts w:ascii="Arial" w:hAnsi="Arial" w:eastAsia="Arial" w:cs="Arial"/>
          <w:sz w:val="32"/>
          <w:szCs w:val="32"/>
          <w:rtl w:val="0"/>
        </w:rPr>
        <w:t xml:space="preserve">When user goes to home page the system views the recommended(according to user preferences ) available sessions ,doctors and coaches </w:t>
      </w:r>
    </w:p>
    <w:p w14:paraId="000004E8">
      <w:pPr>
        <w:spacing w:after="0" w:line="276" w:lineRule="auto"/>
        <w:rPr>
          <w:rFonts w:ascii="Arial" w:hAnsi="Arial" w:eastAsia="Arial" w:cs="Arial"/>
          <w:sz w:val="32"/>
          <w:szCs w:val="32"/>
        </w:rPr>
      </w:pPr>
      <w:r>
        <w:rPr>
          <w:rFonts w:ascii="Arial" w:hAnsi="Arial" w:eastAsia="Arial" w:cs="Arial"/>
          <w:sz w:val="32"/>
          <w:szCs w:val="32"/>
          <w:rtl w:val="0"/>
        </w:rPr>
        <w:t>With some details about them</w:t>
      </w:r>
    </w:p>
    <w:p w14:paraId="000004E9">
      <w:pPr>
        <w:spacing w:after="0" w:line="276" w:lineRule="auto"/>
        <w:rPr>
          <w:rFonts w:ascii="Arial" w:hAnsi="Arial" w:eastAsia="Arial" w:cs="Arial"/>
          <w:b/>
          <w:sz w:val="32"/>
          <w:szCs w:val="32"/>
        </w:rPr>
      </w:pPr>
      <w:r>
        <w:rPr>
          <w:rFonts w:ascii="Arial" w:hAnsi="Arial" w:eastAsia="Arial" w:cs="Arial"/>
          <w:b/>
          <w:sz w:val="32"/>
          <w:szCs w:val="32"/>
          <w:rtl w:val="0"/>
        </w:rPr>
        <w:t xml:space="preserve">Cross ref: Requirements: </w:t>
      </w:r>
    </w:p>
    <w:p w14:paraId="000004EA">
      <w:pPr>
        <w:spacing w:after="0" w:line="276" w:lineRule="auto"/>
        <w:rPr>
          <w:rFonts w:ascii="Arial" w:hAnsi="Arial" w:eastAsia="Arial" w:cs="Arial"/>
          <w:sz w:val="32"/>
          <w:szCs w:val="32"/>
        </w:rPr>
      </w:pPr>
      <w:r>
        <w:rPr>
          <w:rFonts w:ascii="Arial" w:hAnsi="Arial" w:eastAsia="Arial" w:cs="Arial"/>
          <w:sz w:val="32"/>
          <w:szCs w:val="32"/>
          <w:rtl w:val="0"/>
        </w:rPr>
        <w:t xml:space="preserve">User has an account and is logged in </w:t>
      </w:r>
    </w:p>
    <w:p w14:paraId="000004EB">
      <w:pPr>
        <w:spacing w:after="0" w:line="276" w:lineRule="auto"/>
        <w:rPr>
          <w:rFonts w:ascii="Arial" w:hAnsi="Arial" w:eastAsia="Arial" w:cs="Arial"/>
          <w:b/>
          <w:sz w:val="32"/>
          <w:szCs w:val="32"/>
        </w:rPr>
      </w:pPr>
      <w:r>
        <w:rPr>
          <w:rFonts w:ascii="Arial" w:hAnsi="Arial" w:eastAsia="Arial" w:cs="Arial"/>
          <w:b/>
          <w:sz w:val="32"/>
          <w:szCs w:val="32"/>
          <w:rtl w:val="0"/>
        </w:rPr>
        <w:t xml:space="preserve">Pre conditions:  </w:t>
      </w:r>
    </w:p>
    <w:p w14:paraId="000004EC">
      <w:pPr>
        <w:spacing w:after="0" w:line="276" w:lineRule="auto"/>
        <w:rPr>
          <w:rFonts w:ascii="Arial" w:hAnsi="Arial" w:eastAsia="Arial" w:cs="Arial"/>
          <w:sz w:val="32"/>
          <w:szCs w:val="32"/>
        </w:rPr>
      </w:pPr>
      <w:r>
        <w:rPr>
          <w:rFonts w:ascii="Arial" w:hAnsi="Arial" w:eastAsia="Arial" w:cs="Arial"/>
          <w:sz w:val="32"/>
          <w:szCs w:val="32"/>
          <w:rtl w:val="0"/>
        </w:rPr>
        <w:t>User has logged in</w:t>
      </w:r>
    </w:p>
    <w:p w14:paraId="000004ED">
      <w:pPr>
        <w:spacing w:after="0" w:line="276" w:lineRule="auto"/>
        <w:rPr>
          <w:rFonts w:ascii="Arial" w:hAnsi="Arial" w:eastAsia="Arial" w:cs="Arial"/>
          <w:sz w:val="32"/>
          <w:szCs w:val="32"/>
        </w:rPr>
      </w:pPr>
      <w:r>
        <w:rPr>
          <w:rFonts w:ascii="Arial" w:hAnsi="Arial" w:eastAsia="Arial" w:cs="Arial"/>
          <w:sz w:val="32"/>
          <w:szCs w:val="32"/>
          <w:rtl w:val="0"/>
        </w:rPr>
        <w:t xml:space="preserve">User has entered his personal information and preferences </w:t>
      </w:r>
    </w:p>
    <w:p w14:paraId="000004EE">
      <w:pPr>
        <w:spacing w:after="0" w:line="276" w:lineRule="auto"/>
        <w:rPr>
          <w:rFonts w:ascii="Arial" w:hAnsi="Arial" w:eastAsia="Arial" w:cs="Arial"/>
          <w:b/>
          <w:sz w:val="32"/>
          <w:szCs w:val="32"/>
        </w:rPr>
      </w:pPr>
      <w:r>
        <w:rPr>
          <w:rFonts w:ascii="Arial" w:hAnsi="Arial" w:eastAsia="Arial" w:cs="Arial"/>
          <w:b/>
          <w:sz w:val="32"/>
          <w:szCs w:val="32"/>
          <w:rtl w:val="0"/>
        </w:rPr>
        <w:t xml:space="preserve">Post conditions: </w:t>
      </w:r>
    </w:p>
    <w:p w14:paraId="000004EF">
      <w:pPr>
        <w:spacing w:after="0" w:line="276" w:lineRule="auto"/>
        <w:rPr>
          <w:rFonts w:ascii="Arial" w:hAnsi="Arial" w:eastAsia="Arial" w:cs="Arial"/>
          <w:sz w:val="32"/>
          <w:szCs w:val="32"/>
        </w:rPr>
      </w:pPr>
      <w:r>
        <w:rPr>
          <w:rFonts w:ascii="Arial" w:hAnsi="Arial" w:eastAsia="Arial" w:cs="Arial"/>
          <w:sz w:val="32"/>
          <w:szCs w:val="32"/>
          <w:rtl w:val="0"/>
        </w:rPr>
        <w:t>User can book a session or an appointment with doctor or coach</w:t>
      </w:r>
    </w:p>
    <w:p w14:paraId="000004F0">
      <w:pPr>
        <w:spacing w:after="0" w:line="276" w:lineRule="auto"/>
        <w:rPr>
          <w:rFonts w:ascii="Arial" w:hAnsi="Arial" w:eastAsia="Arial" w:cs="Arial"/>
          <w:b/>
          <w:sz w:val="32"/>
          <w:szCs w:val="32"/>
        </w:rPr>
      </w:pPr>
      <w:r>
        <w:rPr>
          <w:rFonts w:ascii="Arial" w:hAnsi="Arial" w:eastAsia="Arial" w:cs="Arial"/>
          <w:b/>
          <w:sz w:val="32"/>
          <w:szCs w:val="32"/>
          <w:rtl w:val="0"/>
        </w:rPr>
        <w:t>Alternative scenarios:</w:t>
      </w:r>
    </w:p>
    <w:p w14:paraId="000004F1">
      <w:pPr>
        <w:spacing w:after="0" w:line="276" w:lineRule="auto"/>
        <w:rPr>
          <w:rFonts w:ascii="Arial" w:hAnsi="Arial" w:eastAsia="Arial" w:cs="Arial"/>
          <w:sz w:val="32"/>
          <w:szCs w:val="32"/>
        </w:rPr>
      </w:pPr>
      <w:r>
        <w:rPr>
          <w:rFonts w:ascii="Arial" w:hAnsi="Arial" w:eastAsia="Arial" w:cs="Arial"/>
          <w:sz w:val="32"/>
          <w:szCs w:val="32"/>
          <w:rtl w:val="0"/>
        </w:rPr>
        <w:t xml:space="preserve">User can go direct to his booked sessions and appointments  or to search a specific one </w:t>
      </w:r>
    </w:p>
    <w:p w14:paraId="000004F2">
      <w:pPr>
        <w:spacing w:after="0" w:line="276" w:lineRule="auto"/>
        <w:rPr>
          <w:rFonts w:ascii="Arial" w:hAnsi="Arial" w:eastAsia="Arial" w:cs="Arial"/>
          <w:sz w:val="32"/>
          <w:szCs w:val="32"/>
        </w:rPr>
      </w:pPr>
    </w:p>
    <w:p w14:paraId="000004F3">
      <w:pPr>
        <w:spacing w:after="0" w:line="276" w:lineRule="auto"/>
        <w:rPr>
          <w:rFonts w:ascii="Arial" w:hAnsi="Arial" w:eastAsia="Arial" w:cs="Arial"/>
          <w:sz w:val="32"/>
          <w:szCs w:val="32"/>
        </w:rPr>
      </w:pPr>
    </w:p>
    <w:p w14:paraId="000004F4">
      <w:pPr>
        <w:spacing w:after="0" w:line="276" w:lineRule="auto"/>
        <w:rPr>
          <w:rFonts w:ascii="Arial" w:hAnsi="Arial" w:eastAsia="Arial" w:cs="Arial"/>
          <w:sz w:val="32"/>
          <w:szCs w:val="32"/>
        </w:rPr>
      </w:pPr>
    </w:p>
    <w:p w14:paraId="000004F5">
      <w:pPr>
        <w:spacing w:after="0" w:line="276" w:lineRule="auto"/>
        <w:rPr>
          <w:rFonts w:ascii="Arial" w:hAnsi="Arial" w:eastAsia="Arial" w:cs="Arial"/>
          <w:sz w:val="32"/>
          <w:szCs w:val="32"/>
        </w:rPr>
      </w:pPr>
    </w:p>
    <w:p w14:paraId="000004F6">
      <w:pPr>
        <w:spacing w:after="0" w:line="276" w:lineRule="auto"/>
        <w:rPr>
          <w:rFonts w:ascii="Arial" w:hAnsi="Arial" w:eastAsia="Arial" w:cs="Arial"/>
          <w:sz w:val="32"/>
          <w:szCs w:val="32"/>
        </w:rPr>
      </w:pPr>
    </w:p>
    <w:p w14:paraId="000004FC">
      <w:pPr>
        <w:spacing w:after="0" w:line="276" w:lineRule="auto"/>
        <w:rPr>
          <w:rFonts w:ascii="Arial" w:hAnsi="Arial" w:eastAsia="Arial" w:cs="Arial"/>
          <w:sz w:val="32"/>
          <w:szCs w:val="32"/>
        </w:rPr>
      </w:pPr>
    </w:p>
    <w:p w14:paraId="000004FD">
      <w:pPr>
        <w:spacing w:after="0" w:line="276" w:lineRule="auto"/>
        <w:rPr>
          <w:rFonts w:ascii="Arial" w:hAnsi="Arial" w:eastAsia="Arial" w:cs="Arial"/>
          <w:b/>
          <w:sz w:val="32"/>
          <w:szCs w:val="32"/>
        </w:rPr>
      </w:pPr>
      <w:r>
        <w:rPr>
          <w:rFonts w:ascii="Arial" w:hAnsi="Arial" w:eastAsia="Arial" w:cs="Arial"/>
          <w:b/>
          <w:sz w:val="32"/>
          <w:szCs w:val="32"/>
          <w:rtl w:val="0"/>
        </w:rPr>
        <w:t>Interactions :</w:t>
      </w:r>
    </w:p>
    <w:p w14:paraId="000004FE">
      <w:pPr>
        <w:spacing w:after="0" w:line="276" w:lineRule="auto"/>
        <w:rPr>
          <w:rFonts w:ascii="Arial" w:hAnsi="Arial" w:eastAsia="Arial" w:cs="Arial"/>
          <w:b/>
          <w:sz w:val="32"/>
          <w:szCs w:val="32"/>
        </w:rPr>
      </w:pPr>
    </w:p>
    <w:tbl>
      <w:tblPr>
        <w:tblStyle w:val="32"/>
        <w:tblW w:w="864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320"/>
        <w:gridCol w:w="4320"/>
      </w:tblGrid>
      <w:tr w14:paraId="0216309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4FF">
            <w:pPr>
              <w:widowControl w:val="0"/>
              <w:spacing w:after="0" w:line="240" w:lineRule="auto"/>
              <w:rPr>
                <w:rFonts w:ascii="Arial" w:hAnsi="Arial" w:eastAsia="Arial" w:cs="Arial"/>
                <w:b/>
                <w:sz w:val="32"/>
                <w:szCs w:val="32"/>
              </w:rPr>
            </w:pPr>
            <w:r>
              <w:rPr>
                <w:rFonts w:ascii="Arial" w:hAnsi="Arial" w:eastAsia="Arial" w:cs="Arial"/>
                <w:b/>
                <w:sz w:val="32"/>
                <w:szCs w:val="32"/>
                <w:rtl w:val="0"/>
              </w:rPr>
              <w:t xml:space="preserve">Actor interaction:  </w:t>
            </w:r>
          </w:p>
        </w:tc>
        <w:tc>
          <w:tcPr>
            <w:shd w:val="clear" w:color="auto" w:fill="auto"/>
            <w:tcMar>
              <w:top w:w="100" w:type="dxa"/>
              <w:left w:w="100" w:type="dxa"/>
              <w:bottom w:w="100" w:type="dxa"/>
              <w:right w:w="100" w:type="dxa"/>
            </w:tcMar>
            <w:vAlign w:val="top"/>
          </w:tcPr>
          <w:p w14:paraId="00000500">
            <w:pPr>
              <w:widowControl w:val="0"/>
              <w:spacing w:after="0" w:line="240" w:lineRule="auto"/>
              <w:rPr>
                <w:rFonts w:ascii="Arial" w:hAnsi="Arial" w:eastAsia="Arial" w:cs="Arial"/>
                <w:b/>
                <w:sz w:val="32"/>
                <w:szCs w:val="32"/>
              </w:rPr>
            </w:pPr>
            <w:r>
              <w:rPr>
                <w:rFonts w:ascii="Arial" w:hAnsi="Arial" w:eastAsia="Arial" w:cs="Arial"/>
                <w:b/>
                <w:sz w:val="32"/>
                <w:szCs w:val="32"/>
                <w:rtl w:val="0"/>
              </w:rPr>
              <w:t xml:space="preserve">System responsibility : </w:t>
            </w:r>
          </w:p>
        </w:tc>
      </w:tr>
      <w:tr w14:paraId="04BD9B5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150" w:hRule="atLeast"/>
        </w:trPr>
        <w:tc>
          <w:tcPr>
            <w:shd w:val="clear" w:color="auto" w:fill="auto"/>
            <w:tcMar>
              <w:top w:w="100" w:type="dxa"/>
              <w:left w:w="100" w:type="dxa"/>
              <w:bottom w:w="100" w:type="dxa"/>
              <w:right w:w="100" w:type="dxa"/>
            </w:tcMar>
            <w:vAlign w:val="top"/>
          </w:tcPr>
          <w:p w14:paraId="00000501">
            <w:pPr>
              <w:widowControl w:val="0"/>
              <w:spacing w:after="0" w:line="240" w:lineRule="auto"/>
              <w:rPr>
                <w:rFonts w:ascii="Arial" w:hAnsi="Arial" w:eastAsia="Arial" w:cs="Arial"/>
                <w:sz w:val="24"/>
                <w:szCs w:val="24"/>
              </w:rPr>
            </w:pPr>
            <w:r>
              <w:rPr>
                <w:rFonts w:ascii="Arial" w:hAnsi="Arial" w:eastAsia="Arial" w:cs="Arial"/>
                <w:sz w:val="24"/>
                <w:szCs w:val="24"/>
                <w:rtl w:val="0"/>
              </w:rPr>
              <w:t xml:space="preserve">1. User logs in </w:t>
            </w:r>
          </w:p>
          <w:p w14:paraId="00000502">
            <w:pPr>
              <w:widowControl w:val="0"/>
              <w:spacing w:after="0" w:line="240" w:lineRule="auto"/>
              <w:rPr>
                <w:rFonts w:ascii="Arial" w:hAnsi="Arial" w:eastAsia="Arial" w:cs="Arial"/>
                <w:sz w:val="24"/>
                <w:szCs w:val="24"/>
              </w:rPr>
            </w:pPr>
            <w:r>
              <w:rPr>
                <w:rFonts w:ascii="Arial" w:hAnsi="Arial" w:eastAsia="Arial" w:cs="Arial"/>
                <w:sz w:val="24"/>
                <w:szCs w:val="24"/>
                <w:rtl w:val="0"/>
              </w:rPr>
              <w:t xml:space="preserve">2. User goes to home page </w:t>
            </w:r>
          </w:p>
          <w:p w14:paraId="00000503">
            <w:pPr>
              <w:widowControl w:val="0"/>
              <w:spacing w:after="0" w:line="240" w:lineRule="auto"/>
              <w:rPr>
                <w:rFonts w:ascii="Arial" w:hAnsi="Arial" w:eastAsia="Arial" w:cs="Arial"/>
                <w:sz w:val="24"/>
                <w:szCs w:val="24"/>
              </w:rPr>
            </w:pPr>
            <w:r>
              <w:rPr>
                <w:rFonts w:ascii="Arial" w:hAnsi="Arial" w:eastAsia="Arial" w:cs="Arial"/>
                <w:sz w:val="24"/>
                <w:szCs w:val="24"/>
                <w:rtl w:val="0"/>
              </w:rPr>
              <w:t xml:space="preserve">6. User can click on any session , doctor or appointment   </w:t>
            </w:r>
          </w:p>
          <w:p w14:paraId="00000504">
            <w:pPr>
              <w:widowControl w:val="0"/>
              <w:spacing w:after="0" w:line="240" w:lineRule="auto"/>
              <w:rPr>
                <w:rFonts w:ascii="Arial" w:hAnsi="Arial" w:eastAsia="Arial" w:cs="Arial"/>
                <w:sz w:val="24"/>
                <w:szCs w:val="24"/>
              </w:rPr>
            </w:pPr>
            <w:r>
              <w:rPr>
                <w:rFonts w:ascii="Arial" w:hAnsi="Arial" w:eastAsia="Arial" w:cs="Arial"/>
                <w:sz w:val="24"/>
                <w:szCs w:val="24"/>
                <w:rtl w:val="0"/>
              </w:rPr>
              <w:t xml:space="preserve">9. User can see all details </w:t>
            </w:r>
          </w:p>
          <w:p w14:paraId="00000505">
            <w:pPr>
              <w:widowControl w:val="0"/>
              <w:spacing w:after="0" w:line="240" w:lineRule="auto"/>
              <w:rPr>
                <w:rFonts w:ascii="Arial" w:hAnsi="Arial" w:eastAsia="Arial" w:cs="Arial"/>
                <w:sz w:val="24"/>
                <w:szCs w:val="24"/>
              </w:rPr>
            </w:pPr>
            <w:r>
              <w:rPr>
                <w:rFonts w:ascii="Arial" w:hAnsi="Arial" w:eastAsia="Arial" w:cs="Arial"/>
                <w:sz w:val="24"/>
                <w:szCs w:val="24"/>
                <w:rtl w:val="0"/>
              </w:rPr>
              <w:t>10. User can book the appointemnt</w:t>
            </w:r>
          </w:p>
          <w:p w14:paraId="00000506">
            <w:pPr>
              <w:widowControl w:val="0"/>
              <w:spacing w:after="0" w:line="240" w:lineRule="auto"/>
              <w:rPr>
                <w:rFonts w:ascii="Arial" w:hAnsi="Arial" w:eastAsia="Arial" w:cs="Arial"/>
                <w:sz w:val="24"/>
                <w:szCs w:val="24"/>
              </w:rPr>
            </w:pPr>
          </w:p>
          <w:p w14:paraId="00000507">
            <w:pPr>
              <w:widowControl w:val="0"/>
              <w:spacing w:after="0" w:line="240" w:lineRule="auto"/>
              <w:rPr>
                <w:rFonts w:ascii="Arial" w:hAnsi="Arial" w:eastAsia="Arial" w:cs="Arial"/>
                <w:sz w:val="24"/>
                <w:szCs w:val="24"/>
              </w:rPr>
            </w:pPr>
          </w:p>
        </w:tc>
        <w:tc>
          <w:tcPr>
            <w:shd w:val="clear" w:color="auto" w:fill="auto"/>
            <w:tcMar>
              <w:top w:w="100" w:type="dxa"/>
              <w:left w:w="100" w:type="dxa"/>
              <w:bottom w:w="100" w:type="dxa"/>
              <w:right w:w="100" w:type="dxa"/>
            </w:tcMar>
            <w:vAlign w:val="top"/>
          </w:tcPr>
          <w:p w14:paraId="00000508">
            <w:pPr>
              <w:widowControl w:val="0"/>
              <w:spacing w:after="0" w:line="240" w:lineRule="auto"/>
              <w:rPr>
                <w:rFonts w:ascii="Arial" w:hAnsi="Arial" w:eastAsia="Arial" w:cs="Arial"/>
                <w:sz w:val="24"/>
                <w:szCs w:val="24"/>
              </w:rPr>
            </w:pPr>
            <w:r>
              <w:rPr>
                <w:rFonts w:ascii="Arial" w:hAnsi="Arial" w:eastAsia="Arial" w:cs="Arial"/>
                <w:sz w:val="24"/>
                <w:szCs w:val="24"/>
                <w:rtl w:val="0"/>
              </w:rPr>
              <w:t xml:space="preserve">3. System takes user preferences </w:t>
            </w:r>
          </w:p>
          <w:p w14:paraId="00000509">
            <w:pPr>
              <w:widowControl w:val="0"/>
              <w:spacing w:after="0" w:line="240" w:lineRule="auto"/>
              <w:rPr>
                <w:rFonts w:ascii="Arial" w:hAnsi="Arial" w:eastAsia="Arial" w:cs="Arial"/>
                <w:sz w:val="24"/>
                <w:szCs w:val="24"/>
              </w:rPr>
            </w:pPr>
            <w:r>
              <w:rPr>
                <w:rFonts w:ascii="Arial" w:hAnsi="Arial" w:eastAsia="Arial" w:cs="Arial"/>
                <w:sz w:val="24"/>
                <w:szCs w:val="24"/>
                <w:rtl w:val="0"/>
              </w:rPr>
              <w:t>4. System shows available sessions according to user preferences  with a preview about them</w:t>
            </w:r>
          </w:p>
          <w:p w14:paraId="0000050A">
            <w:pPr>
              <w:widowControl w:val="0"/>
              <w:spacing w:after="0" w:line="240" w:lineRule="auto"/>
              <w:rPr>
                <w:rFonts w:ascii="Arial" w:hAnsi="Arial" w:eastAsia="Arial" w:cs="Arial"/>
                <w:sz w:val="24"/>
                <w:szCs w:val="24"/>
              </w:rPr>
            </w:pPr>
            <w:r>
              <w:rPr>
                <w:rFonts w:ascii="Arial" w:hAnsi="Arial" w:eastAsia="Arial" w:cs="Arial"/>
                <w:sz w:val="24"/>
                <w:szCs w:val="24"/>
                <w:rtl w:val="0"/>
              </w:rPr>
              <w:t>5. System shows available doctors and coaches with some information about them</w:t>
            </w:r>
          </w:p>
          <w:p w14:paraId="0000050B">
            <w:pPr>
              <w:widowControl w:val="0"/>
              <w:spacing w:after="0" w:line="240" w:lineRule="auto"/>
              <w:rPr>
                <w:rFonts w:ascii="Arial" w:hAnsi="Arial" w:eastAsia="Arial" w:cs="Arial"/>
                <w:sz w:val="24"/>
                <w:szCs w:val="24"/>
              </w:rPr>
            </w:pPr>
            <w:r>
              <w:rPr>
                <w:rFonts w:ascii="Arial" w:hAnsi="Arial" w:eastAsia="Arial" w:cs="Arial"/>
                <w:sz w:val="24"/>
                <w:szCs w:val="24"/>
                <w:rtl w:val="0"/>
              </w:rPr>
              <w:t xml:space="preserve">7. System shows all details about clicked item </w:t>
            </w:r>
          </w:p>
          <w:p w14:paraId="0000050C">
            <w:pPr>
              <w:widowControl w:val="0"/>
              <w:spacing w:after="0" w:line="240" w:lineRule="auto"/>
              <w:rPr>
                <w:rFonts w:ascii="Arial" w:hAnsi="Arial" w:eastAsia="Arial" w:cs="Arial"/>
                <w:sz w:val="24"/>
                <w:szCs w:val="24"/>
              </w:rPr>
            </w:pPr>
            <w:r>
              <w:rPr>
                <w:rFonts w:ascii="Arial" w:hAnsi="Arial" w:eastAsia="Arial" w:cs="Arial"/>
                <w:sz w:val="24"/>
                <w:szCs w:val="24"/>
                <w:rtl w:val="0"/>
              </w:rPr>
              <w:t xml:space="preserve">8. System shows a booking button </w:t>
            </w:r>
          </w:p>
        </w:tc>
      </w:tr>
    </w:tbl>
    <w:p w14:paraId="0000050D">
      <w:pPr>
        <w:spacing w:after="0" w:line="276" w:lineRule="auto"/>
        <w:rPr>
          <w:rFonts w:ascii="Arial" w:hAnsi="Arial" w:eastAsia="Arial" w:cs="Arial"/>
          <w:b/>
          <w:sz w:val="32"/>
          <w:szCs w:val="32"/>
        </w:rPr>
      </w:pPr>
      <w:r>
        <w:rPr>
          <w:rFonts w:ascii="Arial" w:hAnsi="Arial" w:eastAsia="Arial" w:cs="Arial"/>
          <w:b/>
          <w:sz w:val="32"/>
          <w:szCs w:val="32"/>
          <w:rtl w:val="0"/>
        </w:rPr>
        <w:t xml:space="preserve"> </w:t>
      </w:r>
    </w:p>
    <w:p w14:paraId="0000050E">
      <w:pPr>
        <w:spacing w:after="0" w:line="276" w:lineRule="auto"/>
        <w:rPr>
          <w:rFonts w:ascii="Arial" w:hAnsi="Arial" w:eastAsia="Arial" w:cs="Arial"/>
          <w:b/>
          <w:sz w:val="32"/>
          <w:szCs w:val="32"/>
        </w:rPr>
      </w:pPr>
      <w:r>
        <w:rPr>
          <w:rFonts w:ascii="Arial" w:hAnsi="Arial" w:eastAsia="Arial" w:cs="Arial"/>
          <w:b/>
          <w:sz w:val="32"/>
          <w:szCs w:val="32"/>
          <w:rtl w:val="0"/>
        </w:rPr>
        <w:t>Test requirements :</w:t>
      </w:r>
    </w:p>
    <w:p w14:paraId="0000050F">
      <w:pPr>
        <w:numPr>
          <w:ilvl w:val="0"/>
          <w:numId w:val="101"/>
        </w:numPr>
        <w:spacing w:after="0" w:line="276" w:lineRule="auto"/>
        <w:ind w:left="720" w:hanging="360"/>
        <w:rPr>
          <w:rFonts w:ascii="Arial" w:hAnsi="Arial" w:eastAsia="Arial" w:cs="Arial"/>
          <w:sz w:val="32"/>
          <w:szCs w:val="32"/>
        </w:rPr>
      </w:pPr>
      <w:r>
        <w:rPr>
          <w:rFonts w:ascii="Arial" w:hAnsi="Arial" w:eastAsia="Arial" w:cs="Arial"/>
          <w:sz w:val="32"/>
          <w:szCs w:val="32"/>
          <w:rtl w:val="0"/>
        </w:rPr>
        <w:t xml:space="preserve">Validate that user is authenticated </w:t>
      </w:r>
    </w:p>
    <w:p w14:paraId="00000510">
      <w:pPr>
        <w:numPr>
          <w:ilvl w:val="0"/>
          <w:numId w:val="101"/>
        </w:numPr>
        <w:spacing w:after="0" w:line="276" w:lineRule="auto"/>
        <w:ind w:left="720" w:hanging="360"/>
        <w:rPr>
          <w:rFonts w:ascii="Arial" w:hAnsi="Arial" w:eastAsia="Arial" w:cs="Arial"/>
          <w:sz w:val="32"/>
          <w:szCs w:val="32"/>
        </w:rPr>
      </w:pPr>
      <w:r>
        <w:rPr>
          <w:rFonts w:ascii="Arial" w:hAnsi="Arial" w:eastAsia="Arial" w:cs="Arial"/>
          <w:sz w:val="32"/>
          <w:szCs w:val="32"/>
          <w:rtl w:val="0"/>
        </w:rPr>
        <w:t xml:space="preserve">Validate that user has entered personal preferences </w:t>
      </w:r>
    </w:p>
    <w:p w14:paraId="00000511">
      <w:pPr>
        <w:numPr>
          <w:ilvl w:val="0"/>
          <w:numId w:val="101"/>
        </w:numPr>
        <w:spacing w:after="0" w:line="276" w:lineRule="auto"/>
        <w:ind w:left="720" w:hanging="360"/>
        <w:rPr>
          <w:rFonts w:ascii="Arial" w:hAnsi="Arial" w:eastAsia="Arial" w:cs="Arial"/>
          <w:sz w:val="32"/>
          <w:szCs w:val="32"/>
        </w:rPr>
      </w:pPr>
      <w:r>
        <w:rPr>
          <w:rFonts w:ascii="Arial" w:hAnsi="Arial" w:eastAsia="Arial" w:cs="Arial"/>
          <w:sz w:val="32"/>
          <w:szCs w:val="32"/>
          <w:rtl w:val="0"/>
        </w:rPr>
        <w:t xml:space="preserve">Validate that all displayed sessions are still  available </w:t>
      </w:r>
    </w:p>
    <w:p w14:paraId="00000512">
      <w:pPr>
        <w:numPr>
          <w:ilvl w:val="0"/>
          <w:numId w:val="101"/>
        </w:numPr>
        <w:spacing w:after="0" w:line="276" w:lineRule="auto"/>
        <w:ind w:left="720" w:hanging="360"/>
        <w:rPr>
          <w:rFonts w:ascii="Arial" w:hAnsi="Arial" w:eastAsia="Arial" w:cs="Arial"/>
          <w:sz w:val="32"/>
          <w:szCs w:val="32"/>
        </w:rPr>
      </w:pPr>
      <w:r>
        <w:rPr>
          <w:rFonts w:ascii="Arial" w:hAnsi="Arial" w:eastAsia="Arial" w:cs="Arial"/>
          <w:sz w:val="32"/>
          <w:szCs w:val="32"/>
          <w:rtl w:val="0"/>
        </w:rPr>
        <w:t xml:space="preserve">Validate that all displayed sessions match user preferences </w:t>
      </w:r>
    </w:p>
    <w:p w14:paraId="00000513">
      <w:pPr>
        <w:numPr>
          <w:ilvl w:val="0"/>
          <w:numId w:val="101"/>
        </w:numPr>
        <w:spacing w:after="0" w:line="276" w:lineRule="auto"/>
        <w:ind w:left="720" w:hanging="360"/>
        <w:rPr>
          <w:rFonts w:ascii="Arial" w:hAnsi="Arial" w:eastAsia="Arial" w:cs="Arial"/>
          <w:sz w:val="32"/>
          <w:szCs w:val="32"/>
        </w:rPr>
      </w:pPr>
      <w:r>
        <w:rPr>
          <w:rFonts w:ascii="Arial" w:hAnsi="Arial" w:eastAsia="Arial" w:cs="Arial"/>
          <w:sz w:val="32"/>
          <w:szCs w:val="32"/>
          <w:rtl w:val="0"/>
        </w:rPr>
        <w:t xml:space="preserve">Validate showing only available  doctors </w:t>
      </w:r>
    </w:p>
    <w:p w14:paraId="00000514">
      <w:pPr>
        <w:numPr>
          <w:ilvl w:val="0"/>
          <w:numId w:val="101"/>
        </w:numPr>
        <w:spacing w:after="0" w:line="276" w:lineRule="auto"/>
        <w:ind w:left="720" w:leftChars="0" w:hanging="360" w:firstLineChars="0"/>
        <w:rPr>
          <w:rFonts w:ascii="Arial" w:hAnsi="Arial" w:eastAsia="Arial" w:cs="Arial"/>
          <w:sz w:val="32"/>
          <w:szCs w:val="32"/>
          <w:rtl w:val="0"/>
        </w:rPr>
      </w:pPr>
      <w:r>
        <w:rPr>
          <w:rFonts w:ascii="Arial" w:hAnsi="Arial" w:eastAsia="Arial" w:cs="Arial"/>
          <w:sz w:val="32"/>
          <w:szCs w:val="32"/>
          <w:rtl w:val="0"/>
        </w:rPr>
        <w:t>Validate showing only available coaches</w:t>
      </w:r>
    </w:p>
    <w:p w14:paraId="7AD765A2">
      <w:pPr>
        <w:numPr>
          <w:ilvl w:val="0"/>
          <w:numId w:val="0"/>
        </w:numPr>
        <w:spacing w:after="0" w:line="276" w:lineRule="auto"/>
        <w:rPr>
          <w:rFonts w:ascii="Arial" w:hAnsi="Arial" w:eastAsia="Arial" w:cs="Arial"/>
          <w:sz w:val="32"/>
          <w:szCs w:val="32"/>
          <w:rtl w:val="0"/>
        </w:rPr>
      </w:pPr>
    </w:p>
    <w:p w14:paraId="2CD44FC8">
      <w:pPr>
        <w:numPr>
          <w:ilvl w:val="0"/>
          <w:numId w:val="0"/>
        </w:numPr>
        <w:spacing w:after="0" w:line="276" w:lineRule="auto"/>
        <w:rPr>
          <w:rFonts w:ascii="Arial" w:hAnsi="Arial" w:eastAsia="Arial" w:cs="Arial"/>
          <w:sz w:val="32"/>
          <w:szCs w:val="32"/>
          <w:rtl w:val="0"/>
        </w:rPr>
      </w:pPr>
    </w:p>
    <w:p w14:paraId="42756AF9">
      <w:pPr>
        <w:numPr>
          <w:ilvl w:val="0"/>
          <w:numId w:val="0"/>
        </w:numPr>
        <w:spacing w:after="0" w:line="276" w:lineRule="auto"/>
        <w:rPr>
          <w:rFonts w:ascii="Arial" w:hAnsi="Arial" w:eastAsia="Arial" w:cs="Arial"/>
          <w:sz w:val="32"/>
          <w:szCs w:val="32"/>
          <w:rtl w:val="0"/>
        </w:rPr>
      </w:pPr>
    </w:p>
    <w:p w14:paraId="7D0A942E">
      <w:pPr>
        <w:numPr>
          <w:ilvl w:val="0"/>
          <w:numId w:val="0"/>
        </w:numPr>
        <w:spacing w:after="0" w:line="276" w:lineRule="auto"/>
        <w:rPr>
          <w:rFonts w:ascii="Arial" w:hAnsi="Arial" w:eastAsia="Arial" w:cs="Arial"/>
          <w:sz w:val="32"/>
          <w:szCs w:val="32"/>
          <w:rtl w:val="0"/>
        </w:rPr>
      </w:pPr>
    </w:p>
    <w:p w14:paraId="58BDE557">
      <w:pPr>
        <w:numPr>
          <w:ilvl w:val="0"/>
          <w:numId w:val="0"/>
        </w:numPr>
        <w:spacing w:after="0" w:line="276" w:lineRule="auto"/>
        <w:rPr>
          <w:rFonts w:ascii="Arial" w:hAnsi="Arial" w:eastAsia="Arial" w:cs="Arial"/>
          <w:sz w:val="32"/>
          <w:szCs w:val="32"/>
          <w:rtl w:val="0"/>
        </w:rPr>
      </w:pPr>
    </w:p>
    <w:p w14:paraId="77322669">
      <w:pPr>
        <w:numPr>
          <w:ilvl w:val="0"/>
          <w:numId w:val="0"/>
        </w:numPr>
        <w:spacing w:after="0" w:line="276" w:lineRule="auto"/>
        <w:rPr>
          <w:rFonts w:ascii="Arial" w:hAnsi="Arial" w:eastAsia="Arial" w:cs="Arial"/>
          <w:sz w:val="32"/>
          <w:szCs w:val="32"/>
          <w:rtl w:val="0"/>
        </w:rPr>
      </w:pPr>
    </w:p>
    <w:p w14:paraId="51FA9428">
      <w:pPr>
        <w:numPr>
          <w:ilvl w:val="0"/>
          <w:numId w:val="0"/>
        </w:numPr>
        <w:spacing w:after="0" w:line="276" w:lineRule="auto"/>
        <w:rPr>
          <w:rFonts w:ascii="Arial" w:hAnsi="Arial" w:eastAsia="Arial" w:cs="Arial"/>
          <w:sz w:val="32"/>
          <w:szCs w:val="32"/>
          <w:rtl w:val="0"/>
        </w:rPr>
      </w:pPr>
    </w:p>
    <w:p w14:paraId="7975795F">
      <w:pPr>
        <w:numPr>
          <w:ilvl w:val="0"/>
          <w:numId w:val="0"/>
        </w:numPr>
        <w:spacing w:after="0" w:line="276" w:lineRule="auto"/>
        <w:rPr>
          <w:rFonts w:ascii="Arial" w:hAnsi="Arial" w:eastAsia="Arial" w:cs="Arial"/>
          <w:sz w:val="32"/>
          <w:szCs w:val="32"/>
          <w:rtl w:val="0"/>
        </w:rPr>
      </w:pPr>
    </w:p>
    <w:p w14:paraId="5A87D8BB">
      <w:pPr>
        <w:numPr>
          <w:ilvl w:val="0"/>
          <w:numId w:val="0"/>
        </w:numPr>
        <w:spacing w:after="0" w:line="276" w:lineRule="auto"/>
        <w:rPr>
          <w:rFonts w:ascii="Arial" w:hAnsi="Arial" w:eastAsia="Arial" w:cs="Arial"/>
          <w:sz w:val="32"/>
          <w:szCs w:val="32"/>
          <w:rtl w:val="0"/>
        </w:rPr>
      </w:pPr>
    </w:p>
    <w:p w14:paraId="310A1135">
      <w:pPr>
        <w:numPr>
          <w:ilvl w:val="0"/>
          <w:numId w:val="0"/>
        </w:numPr>
        <w:spacing w:after="0" w:line="276" w:lineRule="auto"/>
        <w:rPr>
          <w:rFonts w:ascii="Arial" w:hAnsi="Arial" w:eastAsia="Arial" w:cs="Arial"/>
          <w:sz w:val="32"/>
          <w:szCs w:val="32"/>
          <w:rtl w:val="0"/>
        </w:rPr>
      </w:pPr>
    </w:p>
    <w:p w14:paraId="00000515">
      <w:pPr>
        <w:spacing w:after="0" w:line="276" w:lineRule="auto"/>
        <w:rPr>
          <w:rFonts w:ascii="Arial" w:hAnsi="Arial" w:eastAsia="Arial" w:cs="Arial"/>
          <w:sz w:val="32"/>
          <w:szCs w:val="32"/>
        </w:rPr>
      </w:pPr>
      <w:r>
        <w:rPr>
          <w:rFonts w:ascii="Arial" w:hAnsi="Arial" w:eastAsia="Arial" w:cs="Arial"/>
          <w:sz w:val="32"/>
          <w:szCs w:val="32"/>
          <w:rtl w:val="0"/>
        </w:rPr>
        <w:t xml:space="preserve">TEST CASES </w:t>
      </w:r>
      <w:r>
        <w:rPr>
          <w:rFonts w:ascii="Arial" w:hAnsi="Arial" w:eastAsia="Arial" w:cs="Arial"/>
          <w:sz w:val="32"/>
          <w:szCs w:val="32"/>
        </w:rPr>
        <w:drawing>
          <wp:inline distT="114300" distB="114300" distL="114300" distR="114300">
            <wp:extent cx="5486400" cy="1882775"/>
            <wp:effectExtent l="0" t="0" r="0" b="3175"/>
            <wp:docPr id="24" name="image25.png"/>
            <wp:cNvGraphicFramePr/>
            <a:graphic xmlns:a="http://schemas.openxmlformats.org/drawingml/2006/main">
              <a:graphicData uri="http://schemas.openxmlformats.org/drawingml/2006/picture">
                <pic:pic xmlns:pic="http://schemas.openxmlformats.org/drawingml/2006/picture">
                  <pic:nvPicPr>
                    <pic:cNvPr id="24" name="image25.png"/>
                    <pic:cNvPicPr preferRelativeResize="0"/>
                  </pic:nvPicPr>
                  <pic:blipFill>
                    <a:blip r:embed="rId37"/>
                    <a:srcRect/>
                    <a:stretch>
                      <a:fillRect/>
                    </a:stretch>
                  </pic:blipFill>
                  <pic:spPr>
                    <a:xfrm>
                      <a:off x="0" y="0"/>
                      <a:ext cx="5486400" cy="1882775"/>
                    </a:xfrm>
                    <a:prstGeom prst="rect">
                      <a:avLst/>
                    </a:prstGeom>
                  </pic:spPr>
                </pic:pic>
              </a:graphicData>
            </a:graphic>
          </wp:inline>
        </w:drawing>
      </w:r>
    </w:p>
    <w:p w14:paraId="00000516">
      <w:pPr>
        <w:spacing w:after="0" w:line="276" w:lineRule="auto"/>
        <w:rPr>
          <w:rFonts w:ascii="Arial" w:hAnsi="Arial" w:eastAsia="Arial" w:cs="Arial"/>
          <w:sz w:val="32"/>
          <w:szCs w:val="32"/>
        </w:rPr>
      </w:pPr>
      <w:r>
        <w:rPr>
          <w:rFonts w:ascii="Arial" w:hAnsi="Arial" w:eastAsia="Arial" w:cs="Arial"/>
          <w:sz w:val="32"/>
          <w:szCs w:val="32"/>
        </w:rPr>
        <w:drawing>
          <wp:inline distT="114300" distB="114300" distL="114300" distR="114300">
            <wp:extent cx="5486400" cy="2249805"/>
            <wp:effectExtent l="0" t="0" r="0" b="17145"/>
            <wp:docPr id="28" name="image21.png"/>
            <wp:cNvGraphicFramePr/>
            <a:graphic xmlns:a="http://schemas.openxmlformats.org/drawingml/2006/main">
              <a:graphicData uri="http://schemas.openxmlformats.org/drawingml/2006/picture">
                <pic:pic xmlns:pic="http://schemas.openxmlformats.org/drawingml/2006/picture">
                  <pic:nvPicPr>
                    <pic:cNvPr id="28" name="image21.png"/>
                    <pic:cNvPicPr preferRelativeResize="0"/>
                  </pic:nvPicPr>
                  <pic:blipFill>
                    <a:blip r:embed="rId38"/>
                    <a:srcRect/>
                    <a:stretch>
                      <a:fillRect/>
                    </a:stretch>
                  </pic:blipFill>
                  <pic:spPr>
                    <a:xfrm>
                      <a:off x="0" y="0"/>
                      <a:ext cx="5486400" cy="2249805"/>
                    </a:xfrm>
                    <a:prstGeom prst="rect">
                      <a:avLst/>
                    </a:prstGeom>
                  </pic:spPr>
                </pic:pic>
              </a:graphicData>
            </a:graphic>
          </wp:inline>
        </w:drawing>
      </w:r>
      <w:r>
        <w:rPr>
          <w:rFonts w:ascii="Arial" w:hAnsi="Arial" w:eastAsia="Arial" w:cs="Arial"/>
          <w:sz w:val="32"/>
          <w:szCs w:val="32"/>
        </w:rPr>
        <w:drawing>
          <wp:inline distT="114300" distB="114300" distL="114300" distR="114300">
            <wp:extent cx="5486400" cy="2466975"/>
            <wp:effectExtent l="0" t="0" r="0" b="9525"/>
            <wp:docPr id="41" name="image46.png"/>
            <wp:cNvGraphicFramePr/>
            <a:graphic xmlns:a="http://schemas.openxmlformats.org/drawingml/2006/main">
              <a:graphicData uri="http://schemas.openxmlformats.org/drawingml/2006/picture">
                <pic:pic xmlns:pic="http://schemas.openxmlformats.org/drawingml/2006/picture">
                  <pic:nvPicPr>
                    <pic:cNvPr id="41" name="image46.png"/>
                    <pic:cNvPicPr preferRelativeResize="0"/>
                  </pic:nvPicPr>
                  <pic:blipFill>
                    <a:blip r:embed="rId39"/>
                    <a:srcRect/>
                    <a:stretch>
                      <a:fillRect/>
                    </a:stretch>
                  </pic:blipFill>
                  <pic:spPr>
                    <a:xfrm>
                      <a:off x="0" y="0"/>
                      <a:ext cx="5486400" cy="2466975"/>
                    </a:xfrm>
                    <a:prstGeom prst="rect">
                      <a:avLst/>
                    </a:prstGeom>
                  </pic:spPr>
                </pic:pic>
              </a:graphicData>
            </a:graphic>
          </wp:inline>
        </w:drawing>
      </w:r>
    </w:p>
    <w:p w14:paraId="00000517">
      <w:pPr>
        <w:spacing w:after="0" w:line="276" w:lineRule="auto"/>
        <w:rPr>
          <w:rFonts w:ascii="Arial" w:hAnsi="Arial" w:eastAsia="Arial" w:cs="Arial"/>
          <w:sz w:val="32"/>
          <w:szCs w:val="32"/>
        </w:rPr>
      </w:pPr>
      <w:r>
        <w:rPr>
          <w:rFonts w:ascii="Arial" w:hAnsi="Arial" w:eastAsia="Arial" w:cs="Arial"/>
          <w:sz w:val="32"/>
          <w:szCs w:val="32"/>
          <w:rtl w:val="0"/>
        </w:rPr>
        <w:t>link https://docs.google.com/spreadsheets/d/1RrKyXwgJK09FnNe4cih2KgR0T5BQzVUXAh_9EqBoQ_c/edit?usp=sharing</w:t>
      </w:r>
    </w:p>
    <w:p w14:paraId="00000519"/>
    <w:p w14:paraId="2B094075">
      <w:pPr>
        <w:rPr>
          <w:rFonts w:hint="default"/>
          <w:b/>
          <w:bCs/>
          <w:color w:val="C00000"/>
          <w:sz w:val="40"/>
          <w:szCs w:val="40"/>
          <w:lang w:val="en-US"/>
        </w:rPr>
      </w:pPr>
      <w:r>
        <w:rPr>
          <w:rFonts w:hint="default"/>
          <w:b/>
          <w:bCs/>
          <w:color w:val="C00000"/>
          <w:sz w:val="40"/>
          <w:szCs w:val="40"/>
          <w:lang w:val="en-US"/>
        </w:rPr>
        <w:t>Milestone 3</w:t>
      </w:r>
    </w:p>
    <w:p w14:paraId="1E0AEC81">
      <w:pPr>
        <w:numPr>
          <w:ilvl w:val="0"/>
          <w:numId w:val="38"/>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ascii="Arial Black" w:hAnsi="Arial Black" w:eastAsia="Arial Black" w:cs="Arial Black"/>
          <w:b/>
          <w:color w:val="C00000"/>
          <w:sz w:val="24"/>
          <w:szCs w:val="24"/>
        </w:rPr>
      </w:pPr>
      <w:r>
        <w:rPr>
          <w:rFonts w:hint="default" w:ascii="Arial Black" w:hAnsi="Arial Black" w:eastAsia="Arial Black" w:cs="Arial Black"/>
          <w:b/>
          <w:color w:val="C00000"/>
          <w:sz w:val="24"/>
          <w:szCs w:val="24"/>
          <w:lang w:val="en-US"/>
        </w:rPr>
        <w:t>ERD</w:t>
      </w:r>
    </w:p>
    <w:p w14:paraId="4E08C7C2">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1820F747">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r>
        <w:rPr>
          <w:rFonts w:hint="default" w:ascii="Arial Black" w:hAnsi="Arial Black" w:eastAsia="Arial Black" w:cs="Arial Black"/>
          <w:b/>
          <w:color w:val="C00000"/>
          <w:sz w:val="24"/>
          <w:szCs w:val="24"/>
          <w:lang w:val="en-US"/>
        </w:rPr>
        <w:drawing>
          <wp:inline distT="0" distB="0" distL="114300" distR="114300">
            <wp:extent cx="5485765" cy="3919220"/>
            <wp:effectExtent l="0" t="0" r="635" b="5080"/>
            <wp:docPr id="64" name="Picture 64" descr="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ERD"/>
                    <pic:cNvPicPr>
                      <a:picLocks noChangeAspect="1"/>
                    </pic:cNvPicPr>
                  </pic:nvPicPr>
                  <pic:blipFill>
                    <a:blip r:embed="rId40"/>
                    <a:stretch>
                      <a:fillRect/>
                    </a:stretch>
                  </pic:blipFill>
                  <pic:spPr>
                    <a:xfrm>
                      <a:off x="0" y="0"/>
                      <a:ext cx="5485765" cy="3919220"/>
                    </a:xfrm>
                    <a:prstGeom prst="rect">
                      <a:avLst/>
                    </a:prstGeom>
                  </pic:spPr>
                </pic:pic>
              </a:graphicData>
            </a:graphic>
          </wp:inline>
        </w:drawing>
      </w:r>
    </w:p>
    <w:p w14:paraId="0AFC53E3">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24EFC0B4">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754EFEC0">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4DB4F454">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49384645">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7DB2A318">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52ADD9D1">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4B75B7E9">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2B01946E">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54428BCB">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54C8A0A3">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295A3C50">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1AE3402D">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1F99CD4D">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61A6CAFE">
      <w:pPr>
        <w:numPr>
          <w:ilvl w:val="0"/>
          <w:numId w:val="38"/>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ascii="Arial Black" w:hAnsi="Arial Black" w:eastAsia="Arial Black" w:cs="Arial Black"/>
          <w:b/>
          <w:color w:val="C00000"/>
          <w:sz w:val="24"/>
          <w:szCs w:val="24"/>
        </w:rPr>
      </w:pPr>
      <w:r>
        <w:rPr>
          <w:rFonts w:hint="default" w:ascii="Arial Black" w:hAnsi="Arial Black" w:eastAsia="Arial Black" w:cs="Arial Black"/>
          <w:b/>
          <w:color w:val="C00000"/>
          <w:sz w:val="24"/>
          <w:szCs w:val="24"/>
          <w:lang w:val="en-US"/>
        </w:rPr>
        <w:t>Architecture levels</w:t>
      </w:r>
    </w:p>
    <w:p w14:paraId="15D72997">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063E7672">
      <w:pPr>
        <w:numPr>
          <w:ilvl w:val="0"/>
          <w:numId w:val="102"/>
        </w:numPr>
        <w:pBdr>
          <w:top w:val="none" w:color="auto" w:sz="0" w:space="0"/>
          <w:left w:val="none" w:color="auto" w:sz="0" w:space="0"/>
          <w:bottom w:val="none" w:color="auto" w:sz="0" w:space="0"/>
          <w:right w:val="none" w:color="auto" w:sz="0" w:space="0"/>
          <w:between w:val="none" w:color="auto" w:sz="0" w:space="0"/>
        </w:pBdr>
        <w:tabs>
          <w:tab w:val="clear" w:pos="420"/>
        </w:tabs>
        <w:spacing w:after="0" w:line="259" w:lineRule="auto"/>
        <w:ind w:left="420" w:leftChars="0" w:hanging="420" w:firstLineChars="0"/>
        <w:rPr>
          <w:rFonts w:hint="default" w:ascii="Arial Black" w:hAnsi="Arial Black" w:eastAsia="Arial Black" w:cs="Arial Black"/>
          <w:b/>
          <w:color w:val="C00000"/>
          <w:sz w:val="24"/>
          <w:szCs w:val="24"/>
          <w:lang w:val="en-US"/>
        </w:rPr>
      </w:pPr>
      <w:r>
        <w:rPr>
          <w:rFonts w:hint="default" w:ascii="Arial Black" w:hAnsi="Arial Black" w:eastAsia="Arial Black" w:cs="Arial Black"/>
          <w:b/>
          <w:color w:val="auto"/>
          <w:sz w:val="24"/>
          <w:szCs w:val="24"/>
          <w:lang w:val="en-US"/>
        </w:rPr>
        <w:t>Level 0</w:t>
      </w:r>
    </w:p>
    <w:p w14:paraId="553D7980">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2DD270A5">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r>
        <w:rPr>
          <w:rFonts w:hint="default" w:ascii="Arial Black" w:hAnsi="Arial Black" w:eastAsia="Arial Black" w:cs="Arial Black"/>
          <w:b/>
          <w:color w:val="C00000"/>
          <w:sz w:val="24"/>
          <w:szCs w:val="24"/>
          <w:lang w:val="en-US"/>
        </w:rPr>
        <w:drawing>
          <wp:inline distT="0" distB="0" distL="114300" distR="114300">
            <wp:extent cx="5481955" cy="4019550"/>
            <wp:effectExtent l="0" t="0" r="4445" b="0"/>
            <wp:docPr id="63" name="Picture 63" descr="Leve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Level 2"/>
                    <pic:cNvPicPr>
                      <a:picLocks noChangeAspect="1"/>
                    </pic:cNvPicPr>
                  </pic:nvPicPr>
                  <pic:blipFill>
                    <a:blip r:embed="rId41"/>
                    <a:stretch>
                      <a:fillRect/>
                    </a:stretch>
                  </pic:blipFill>
                  <pic:spPr>
                    <a:xfrm>
                      <a:off x="0" y="0"/>
                      <a:ext cx="5481955" cy="4019550"/>
                    </a:xfrm>
                    <a:prstGeom prst="rect">
                      <a:avLst/>
                    </a:prstGeom>
                  </pic:spPr>
                </pic:pic>
              </a:graphicData>
            </a:graphic>
          </wp:inline>
        </w:drawing>
      </w:r>
    </w:p>
    <w:p w14:paraId="7ABFE22F">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10DE2F69">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4B5929B8">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50E6581B">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1E9A17FB">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215CC66E">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4C94BEDF">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6B0F05BA">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2EA2B0BA">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2CD835AB">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43E9092E">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14F3EF09">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74C771F0">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77C4BD8A">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7A89C558">
      <w:pPr>
        <w:numPr>
          <w:ilvl w:val="0"/>
          <w:numId w:val="102"/>
        </w:numPr>
        <w:pBdr>
          <w:top w:val="none" w:color="auto" w:sz="0" w:space="0"/>
          <w:left w:val="none" w:color="auto" w:sz="0" w:space="0"/>
          <w:bottom w:val="none" w:color="auto" w:sz="0" w:space="0"/>
          <w:right w:val="none" w:color="auto" w:sz="0" w:space="0"/>
          <w:between w:val="none" w:color="auto" w:sz="0" w:space="0"/>
        </w:pBdr>
        <w:spacing w:after="0" w:line="259" w:lineRule="auto"/>
        <w:ind w:left="420" w:leftChars="0" w:hanging="420" w:firstLineChars="0"/>
        <w:rPr>
          <w:rFonts w:hint="default" w:ascii="Arial Black" w:hAnsi="Arial Black" w:eastAsia="Arial Black" w:cs="Arial Black"/>
          <w:b/>
          <w:color w:val="auto"/>
          <w:sz w:val="24"/>
          <w:szCs w:val="24"/>
          <w:lang w:val="en-US"/>
        </w:rPr>
      </w:pPr>
      <w:r>
        <w:rPr>
          <w:rFonts w:hint="default" w:ascii="Arial Black" w:hAnsi="Arial Black" w:eastAsia="Arial Black" w:cs="Arial Black"/>
          <w:b/>
          <w:color w:val="auto"/>
          <w:sz w:val="24"/>
          <w:szCs w:val="24"/>
          <w:lang w:val="en-US"/>
        </w:rPr>
        <w:t>Level 1</w:t>
      </w:r>
    </w:p>
    <w:p w14:paraId="7BE7AF71">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r>
        <w:rPr>
          <w:rFonts w:hint="default" w:ascii="Arial Black" w:hAnsi="Arial Black" w:eastAsia="Arial Black" w:cs="Arial Black"/>
          <w:b/>
          <w:color w:val="C00000"/>
          <w:sz w:val="24"/>
          <w:szCs w:val="24"/>
          <w:lang w:val="en-US"/>
        </w:rPr>
        <w:drawing>
          <wp:inline distT="0" distB="0" distL="114300" distR="114300">
            <wp:extent cx="5485130" cy="4774565"/>
            <wp:effectExtent l="0" t="0" r="1270" b="6985"/>
            <wp:docPr id="62" name="Picture 62" descr="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Level 1"/>
                    <pic:cNvPicPr>
                      <a:picLocks noChangeAspect="1"/>
                    </pic:cNvPicPr>
                  </pic:nvPicPr>
                  <pic:blipFill>
                    <a:blip r:embed="rId42"/>
                    <a:stretch>
                      <a:fillRect/>
                    </a:stretch>
                  </pic:blipFill>
                  <pic:spPr>
                    <a:xfrm>
                      <a:off x="0" y="0"/>
                      <a:ext cx="5485130" cy="4774565"/>
                    </a:xfrm>
                    <a:prstGeom prst="rect">
                      <a:avLst/>
                    </a:prstGeom>
                  </pic:spPr>
                </pic:pic>
              </a:graphicData>
            </a:graphic>
          </wp:inline>
        </w:drawing>
      </w:r>
    </w:p>
    <w:p w14:paraId="120C9200">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74FF6447">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536EF314">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41C96BE1">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44546446">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098B5D58">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1C7A4505">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575EBBB8">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72F7A287">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55DB7292">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150EB8E8">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09E6CD62">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3DF6C13C">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5E4EF116">
      <w:pPr>
        <w:numPr>
          <w:ilvl w:val="0"/>
          <w:numId w:val="102"/>
        </w:numPr>
        <w:pBdr>
          <w:top w:val="none" w:color="auto" w:sz="0" w:space="0"/>
          <w:left w:val="none" w:color="auto" w:sz="0" w:space="0"/>
          <w:bottom w:val="none" w:color="auto" w:sz="0" w:space="0"/>
          <w:right w:val="none" w:color="auto" w:sz="0" w:space="0"/>
          <w:between w:val="none" w:color="auto" w:sz="0" w:space="0"/>
        </w:pBdr>
        <w:spacing w:after="0" w:line="259" w:lineRule="auto"/>
        <w:ind w:left="420" w:leftChars="0" w:hanging="420" w:firstLineChars="0"/>
        <w:rPr>
          <w:rFonts w:hint="default" w:ascii="Arial Black" w:hAnsi="Arial Black" w:eastAsia="Arial Black" w:cs="Arial Black"/>
          <w:b/>
          <w:color w:val="auto"/>
          <w:sz w:val="24"/>
          <w:szCs w:val="24"/>
          <w:lang w:val="en-US"/>
        </w:rPr>
      </w:pPr>
      <w:r>
        <w:rPr>
          <w:rFonts w:hint="default" w:ascii="Arial Black" w:hAnsi="Arial Black" w:eastAsia="Arial Black" w:cs="Arial Black"/>
          <w:b/>
          <w:color w:val="auto"/>
          <w:sz w:val="24"/>
          <w:szCs w:val="24"/>
          <w:lang w:val="en-US"/>
        </w:rPr>
        <w:t>Level 2</w:t>
      </w:r>
    </w:p>
    <w:p w14:paraId="017062F1">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4276B451">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4A45B6B1">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r>
        <w:rPr>
          <w:rFonts w:hint="default" w:ascii="Arial Black" w:hAnsi="Arial Black" w:eastAsia="Arial Black" w:cs="Arial Black"/>
          <w:b/>
          <w:color w:val="C00000"/>
          <w:sz w:val="24"/>
          <w:szCs w:val="24"/>
          <w:lang w:val="en-US"/>
        </w:rPr>
        <w:drawing>
          <wp:inline distT="0" distB="0" distL="114300" distR="114300">
            <wp:extent cx="5483225" cy="4259580"/>
            <wp:effectExtent l="0" t="0" r="3175" b="7620"/>
            <wp:docPr id="77" name="Picture 77" descr="Leve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Level 2"/>
                    <pic:cNvPicPr>
                      <a:picLocks noChangeAspect="1"/>
                    </pic:cNvPicPr>
                  </pic:nvPicPr>
                  <pic:blipFill>
                    <a:blip r:embed="rId43"/>
                    <a:stretch>
                      <a:fillRect/>
                    </a:stretch>
                  </pic:blipFill>
                  <pic:spPr>
                    <a:xfrm>
                      <a:off x="0" y="0"/>
                      <a:ext cx="5483225" cy="4259580"/>
                    </a:xfrm>
                    <a:prstGeom prst="rect">
                      <a:avLst/>
                    </a:prstGeom>
                  </pic:spPr>
                </pic:pic>
              </a:graphicData>
            </a:graphic>
          </wp:inline>
        </w:drawing>
      </w:r>
    </w:p>
    <w:p w14:paraId="79FCEDF1">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58F4EADC">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65866639">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3E04207D">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316CCDE0">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55166DFF">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606F8E9D">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4C6CFC1A">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3D2F34E3">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38B623B3">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412AF508">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37791CF8">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37B3BC38">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61F27137">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468DED17">
      <w:pPr>
        <w:numPr>
          <w:ilvl w:val="0"/>
          <w:numId w:val="38"/>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ascii="Arial Black" w:hAnsi="Arial Black" w:eastAsia="Arial Black" w:cs="Arial Black"/>
          <w:b/>
          <w:color w:val="C00000"/>
          <w:sz w:val="24"/>
          <w:szCs w:val="24"/>
        </w:rPr>
      </w:pPr>
      <w:r>
        <w:rPr>
          <w:rFonts w:hint="default" w:ascii="Arial Black" w:hAnsi="Arial Black" w:eastAsia="Arial Black" w:cs="Arial Black"/>
          <w:b/>
          <w:color w:val="C00000"/>
          <w:sz w:val="24"/>
          <w:szCs w:val="24"/>
          <w:lang w:val="en-US"/>
        </w:rPr>
        <w:t>Interfaces description</w:t>
      </w:r>
    </w:p>
    <w:p w14:paraId="66CE6C35">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579A59DE">
      <w:pPr>
        <w:numPr>
          <w:ilvl w:val="0"/>
          <w:numId w:val="103"/>
        </w:numPr>
        <w:pBdr>
          <w:top w:val="none" w:color="auto" w:sz="0" w:space="0"/>
          <w:left w:val="none" w:color="auto" w:sz="0" w:space="0"/>
          <w:bottom w:val="none" w:color="auto" w:sz="0" w:space="0"/>
          <w:right w:val="none" w:color="auto" w:sz="0" w:space="0"/>
          <w:between w:val="none" w:color="auto" w:sz="0" w:space="0"/>
        </w:pBdr>
        <w:tabs>
          <w:tab w:val="clear" w:pos="420"/>
        </w:tabs>
        <w:spacing w:after="0" w:line="259" w:lineRule="auto"/>
        <w:ind w:left="420" w:leftChars="0" w:hanging="420" w:firstLineChars="0"/>
        <w:rPr>
          <w:rFonts w:hint="default" w:ascii="Arial Black" w:hAnsi="Arial Black" w:eastAsia="Arial Black" w:cs="Arial Black"/>
          <w:b/>
          <w:color w:val="auto"/>
          <w:sz w:val="24"/>
          <w:szCs w:val="24"/>
          <w:lang w:val="en-US"/>
        </w:rPr>
      </w:pPr>
      <w:r>
        <w:rPr>
          <w:rFonts w:hint="default" w:ascii="Arial Black" w:hAnsi="Arial Black" w:eastAsia="Arial Black" w:cs="Arial Black"/>
          <w:b/>
          <w:color w:val="auto"/>
          <w:sz w:val="24"/>
          <w:szCs w:val="24"/>
          <w:lang w:val="en-US"/>
        </w:rPr>
        <w:t>Level 0</w:t>
      </w:r>
    </w:p>
    <w:p w14:paraId="0AD47377">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Chars="0"/>
        <w:rPr>
          <w:rFonts w:hint="default" w:ascii="Arial Black" w:hAnsi="Arial Black" w:eastAsia="Arial Black" w:cs="Arial Black"/>
          <w:b/>
          <w:color w:val="auto"/>
          <w:sz w:val="24"/>
          <w:szCs w:val="24"/>
          <w:lang w:val="en-US"/>
        </w:rPr>
      </w:pPr>
    </w:p>
    <w:p w14:paraId="5C0FCDAC">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440" w:leftChars="0"/>
        <w:rPr>
          <w:rFonts w:hint="default" w:ascii="Arial Black" w:hAnsi="Arial Black" w:eastAsia="Arial Black"/>
          <w:b w:val="0"/>
          <w:bCs/>
          <w:color w:val="auto"/>
          <w:sz w:val="20"/>
          <w:szCs w:val="20"/>
          <w:lang w:val="en-US"/>
        </w:rPr>
      </w:pPr>
      <w:r>
        <w:rPr>
          <w:rFonts w:hint="default" w:ascii="Arial Black" w:hAnsi="Arial Black" w:eastAsia="Arial Black"/>
          <w:b w:val="0"/>
          <w:bCs/>
          <w:color w:val="auto"/>
          <w:sz w:val="20"/>
          <w:szCs w:val="20"/>
          <w:lang w:val="en-US"/>
        </w:rPr>
        <w:t>1. User Interface (UI)</w:t>
      </w:r>
    </w:p>
    <w:p w14:paraId="561A879A">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440" w:leftChars="0"/>
        <w:rPr>
          <w:rFonts w:hint="default" w:ascii="Arial Black" w:hAnsi="Arial Black" w:eastAsia="Arial Black"/>
          <w:b w:val="0"/>
          <w:bCs/>
          <w:color w:val="auto"/>
          <w:sz w:val="16"/>
          <w:szCs w:val="16"/>
          <w:lang w:val="en-US"/>
        </w:rPr>
      </w:pPr>
      <w:r>
        <w:rPr>
          <w:rFonts w:hint="default" w:ascii="Arial Black" w:hAnsi="Arial Black" w:eastAsia="Arial Black"/>
          <w:b w:val="0"/>
          <w:bCs/>
          <w:color w:val="auto"/>
          <w:sz w:val="16"/>
          <w:szCs w:val="16"/>
          <w:lang w:val="en-US"/>
        </w:rPr>
        <w:t>Represents all user-facing interactions, such as input forms, dashboards, and reports.</w:t>
      </w:r>
    </w:p>
    <w:p w14:paraId="6EC483DE">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440" w:leftChars="0"/>
        <w:rPr>
          <w:rFonts w:hint="default" w:ascii="Arial Black" w:hAnsi="Arial Black" w:eastAsia="Arial Black"/>
          <w:b w:val="0"/>
          <w:bCs/>
          <w:color w:val="auto"/>
          <w:sz w:val="16"/>
          <w:szCs w:val="16"/>
          <w:lang w:val="en-US"/>
        </w:rPr>
      </w:pPr>
    </w:p>
    <w:p w14:paraId="4FC88570">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440" w:leftChars="0"/>
        <w:rPr>
          <w:rFonts w:hint="default" w:ascii="Arial Black" w:hAnsi="Arial Black" w:eastAsia="Arial Black"/>
          <w:b w:val="0"/>
          <w:bCs/>
          <w:color w:val="auto"/>
          <w:sz w:val="16"/>
          <w:szCs w:val="16"/>
          <w:lang w:val="en-US"/>
        </w:rPr>
      </w:pPr>
      <w:r>
        <w:rPr>
          <w:rFonts w:hint="default" w:ascii="Arial Black" w:hAnsi="Arial Black" w:eastAsia="Arial Black"/>
          <w:b w:val="0"/>
          <w:bCs/>
          <w:color w:val="auto"/>
          <w:sz w:val="16"/>
          <w:szCs w:val="16"/>
          <w:lang w:val="en-US"/>
        </w:rPr>
        <w:t>Use Cases:</w:t>
      </w:r>
    </w:p>
    <w:p w14:paraId="37B4184C">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440" w:leftChars="0"/>
        <w:rPr>
          <w:rFonts w:hint="default" w:ascii="Arial Black" w:hAnsi="Arial Black" w:eastAsia="Arial Black"/>
          <w:b w:val="0"/>
          <w:bCs/>
          <w:color w:val="auto"/>
          <w:sz w:val="16"/>
          <w:szCs w:val="16"/>
          <w:lang w:val="en-US"/>
        </w:rPr>
      </w:pPr>
      <w:r>
        <w:rPr>
          <w:rFonts w:hint="default" w:ascii="Arial Black" w:hAnsi="Arial Black" w:eastAsia="Arial Black"/>
          <w:b w:val="0"/>
          <w:bCs/>
          <w:color w:val="auto"/>
          <w:sz w:val="16"/>
          <w:szCs w:val="16"/>
          <w:lang w:val="en-US"/>
        </w:rPr>
        <w:t>Manage sessions</w:t>
      </w:r>
    </w:p>
    <w:p w14:paraId="421B5599">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440" w:leftChars="0"/>
        <w:rPr>
          <w:rFonts w:hint="default" w:ascii="Arial Black" w:hAnsi="Arial Black" w:eastAsia="Arial Black"/>
          <w:b w:val="0"/>
          <w:bCs/>
          <w:color w:val="auto"/>
          <w:sz w:val="16"/>
          <w:szCs w:val="16"/>
          <w:lang w:val="en-US"/>
        </w:rPr>
      </w:pPr>
      <w:r>
        <w:rPr>
          <w:rFonts w:hint="default" w:ascii="Arial Black" w:hAnsi="Arial Black" w:eastAsia="Arial Black"/>
          <w:b w:val="0"/>
          <w:bCs/>
          <w:color w:val="auto"/>
          <w:sz w:val="16"/>
          <w:szCs w:val="16"/>
          <w:lang w:val="en-US"/>
        </w:rPr>
        <w:t>Manage reviews</w:t>
      </w:r>
    </w:p>
    <w:p w14:paraId="124EC3A0">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440" w:leftChars="0"/>
        <w:rPr>
          <w:rFonts w:hint="default" w:ascii="Arial Black" w:hAnsi="Arial Black" w:eastAsia="Arial Black"/>
          <w:b w:val="0"/>
          <w:bCs/>
          <w:color w:val="auto"/>
          <w:sz w:val="16"/>
          <w:szCs w:val="16"/>
          <w:lang w:val="en-US"/>
        </w:rPr>
      </w:pPr>
      <w:r>
        <w:rPr>
          <w:rFonts w:hint="default" w:ascii="Arial Black" w:hAnsi="Arial Black" w:eastAsia="Arial Black"/>
          <w:b w:val="0"/>
          <w:bCs/>
          <w:color w:val="auto"/>
          <w:sz w:val="16"/>
          <w:szCs w:val="16"/>
          <w:lang w:val="en-US"/>
        </w:rPr>
        <w:t>Manage recommendations</w:t>
      </w:r>
    </w:p>
    <w:p w14:paraId="60ADEAB4">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440" w:leftChars="0"/>
        <w:rPr>
          <w:rFonts w:hint="default" w:ascii="Arial Black" w:hAnsi="Arial Black" w:eastAsia="Arial Black"/>
          <w:b w:val="0"/>
          <w:bCs/>
          <w:color w:val="auto"/>
          <w:sz w:val="16"/>
          <w:szCs w:val="16"/>
          <w:lang w:val="en-US"/>
        </w:rPr>
      </w:pPr>
      <w:r>
        <w:rPr>
          <w:rFonts w:hint="default" w:ascii="Arial Black" w:hAnsi="Arial Black" w:eastAsia="Arial Black"/>
          <w:b w:val="0"/>
          <w:bCs/>
          <w:color w:val="auto"/>
          <w:sz w:val="16"/>
          <w:szCs w:val="16"/>
          <w:lang w:val="en-US"/>
        </w:rPr>
        <w:t>Manage goal</w:t>
      </w:r>
    </w:p>
    <w:p w14:paraId="65B161B7">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440" w:leftChars="0"/>
        <w:rPr>
          <w:rFonts w:hint="default" w:ascii="Arial Black" w:hAnsi="Arial Black" w:eastAsia="Arial Black"/>
          <w:b w:val="0"/>
          <w:bCs/>
          <w:color w:val="auto"/>
          <w:sz w:val="16"/>
          <w:szCs w:val="16"/>
          <w:lang w:val="en-US"/>
        </w:rPr>
      </w:pPr>
      <w:r>
        <w:rPr>
          <w:rFonts w:hint="default" w:ascii="Arial Black" w:hAnsi="Arial Black" w:eastAsia="Arial Black"/>
          <w:b w:val="0"/>
          <w:bCs/>
          <w:color w:val="auto"/>
          <w:sz w:val="16"/>
          <w:szCs w:val="16"/>
          <w:lang w:val="en-US"/>
        </w:rPr>
        <w:t>Manage progress</w:t>
      </w:r>
    </w:p>
    <w:p w14:paraId="6AD2B69C">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440" w:leftChars="0"/>
        <w:rPr>
          <w:rFonts w:hint="default" w:ascii="Arial Black" w:hAnsi="Arial Black" w:eastAsia="Arial Black"/>
          <w:b w:val="0"/>
          <w:bCs/>
          <w:color w:val="auto"/>
          <w:sz w:val="16"/>
          <w:szCs w:val="16"/>
          <w:lang w:val="en-US"/>
        </w:rPr>
      </w:pPr>
      <w:r>
        <w:rPr>
          <w:rFonts w:hint="default" w:ascii="Arial Black" w:hAnsi="Arial Black" w:eastAsia="Arial Black"/>
          <w:b w:val="0"/>
          <w:bCs/>
          <w:color w:val="auto"/>
          <w:sz w:val="16"/>
          <w:szCs w:val="16"/>
          <w:lang w:val="en-US"/>
        </w:rPr>
        <w:t>Manage user interaction</w:t>
      </w:r>
    </w:p>
    <w:p w14:paraId="708E118B">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440" w:leftChars="0"/>
        <w:rPr>
          <w:rFonts w:hint="default" w:ascii="Arial Black" w:hAnsi="Arial Black" w:eastAsia="Arial Black"/>
          <w:b w:val="0"/>
          <w:bCs/>
          <w:color w:val="auto"/>
          <w:sz w:val="16"/>
          <w:szCs w:val="16"/>
          <w:lang w:val="en-US"/>
        </w:rPr>
      </w:pPr>
      <w:r>
        <w:rPr>
          <w:rFonts w:hint="default" w:ascii="Arial Black" w:hAnsi="Arial Black" w:eastAsia="Arial Black"/>
          <w:b w:val="0"/>
          <w:bCs/>
          <w:color w:val="auto"/>
          <w:sz w:val="16"/>
          <w:szCs w:val="16"/>
          <w:lang w:val="en-US"/>
        </w:rPr>
        <w:t>Manage social media content</w:t>
      </w:r>
    </w:p>
    <w:p w14:paraId="4013ED51">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440" w:leftChars="0"/>
        <w:rPr>
          <w:rFonts w:hint="default" w:ascii="Arial Black" w:hAnsi="Arial Black" w:eastAsia="Arial Black"/>
          <w:b w:val="0"/>
          <w:bCs/>
          <w:color w:val="auto"/>
          <w:sz w:val="16"/>
          <w:szCs w:val="16"/>
          <w:lang w:val="en-US"/>
        </w:rPr>
      </w:pPr>
      <w:r>
        <w:rPr>
          <w:rFonts w:hint="default" w:ascii="Arial Black" w:hAnsi="Arial Black" w:eastAsia="Arial Black"/>
          <w:b w:val="0"/>
          <w:bCs/>
          <w:color w:val="auto"/>
          <w:sz w:val="16"/>
          <w:szCs w:val="16"/>
          <w:lang w:val="en-US"/>
        </w:rPr>
        <w:t>Manage doctor subscribers</w:t>
      </w:r>
    </w:p>
    <w:p w14:paraId="42C1BA4A">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440" w:leftChars="0"/>
        <w:rPr>
          <w:rFonts w:hint="default" w:ascii="Arial Black" w:hAnsi="Arial Black" w:eastAsia="Arial Black"/>
          <w:b w:val="0"/>
          <w:bCs/>
          <w:color w:val="auto"/>
          <w:sz w:val="16"/>
          <w:szCs w:val="16"/>
          <w:lang w:val="en-US"/>
        </w:rPr>
      </w:pPr>
      <w:r>
        <w:rPr>
          <w:rFonts w:hint="default" w:ascii="Arial Black" w:hAnsi="Arial Black" w:eastAsia="Arial Black"/>
          <w:b w:val="0"/>
          <w:bCs/>
          <w:color w:val="auto"/>
          <w:sz w:val="16"/>
          <w:szCs w:val="16"/>
          <w:lang w:val="en-US"/>
        </w:rPr>
        <w:t>Manage coach subscribers</w:t>
      </w:r>
    </w:p>
    <w:p w14:paraId="15312B1A">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440" w:leftChars="0"/>
        <w:rPr>
          <w:rFonts w:hint="default" w:ascii="Arial Black" w:hAnsi="Arial Black" w:eastAsia="Arial Black"/>
          <w:b w:val="0"/>
          <w:bCs/>
          <w:color w:val="auto"/>
          <w:sz w:val="16"/>
          <w:szCs w:val="16"/>
          <w:lang w:val="en-US"/>
        </w:rPr>
      </w:pPr>
    </w:p>
    <w:p w14:paraId="26699F3F">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440" w:leftChars="0"/>
        <w:rPr>
          <w:rFonts w:hint="default" w:ascii="Arial Black" w:hAnsi="Arial Black" w:eastAsia="Arial Black"/>
          <w:b w:val="0"/>
          <w:bCs/>
          <w:color w:val="auto"/>
          <w:sz w:val="16"/>
          <w:szCs w:val="16"/>
          <w:lang w:val="en-US"/>
        </w:rPr>
      </w:pPr>
      <w:r>
        <w:rPr>
          <w:rFonts w:hint="default" w:ascii="Arial Black" w:hAnsi="Arial Black" w:eastAsia="Arial Black"/>
          <w:b w:val="0"/>
          <w:bCs/>
          <w:color w:val="auto"/>
          <w:sz w:val="16"/>
          <w:szCs w:val="16"/>
          <w:lang w:val="en-US"/>
        </w:rPr>
        <w:t>2</w:t>
      </w:r>
      <w:r>
        <w:rPr>
          <w:rFonts w:hint="default" w:ascii="Arial Black" w:hAnsi="Arial Black" w:eastAsia="Arial Black"/>
          <w:b w:val="0"/>
          <w:bCs/>
          <w:color w:val="auto"/>
          <w:sz w:val="20"/>
          <w:szCs w:val="20"/>
          <w:lang w:val="en-US"/>
        </w:rPr>
        <w:t>. Authentication Service</w:t>
      </w:r>
    </w:p>
    <w:p w14:paraId="6D91865C">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440" w:leftChars="0"/>
        <w:rPr>
          <w:rFonts w:hint="default" w:ascii="Arial Black" w:hAnsi="Arial Black" w:eastAsia="Arial Black"/>
          <w:b w:val="0"/>
          <w:bCs/>
          <w:color w:val="auto"/>
          <w:sz w:val="16"/>
          <w:szCs w:val="16"/>
          <w:lang w:val="en-US"/>
        </w:rPr>
      </w:pPr>
      <w:r>
        <w:rPr>
          <w:rFonts w:hint="default" w:ascii="Arial Black" w:hAnsi="Arial Black" w:eastAsia="Arial Black"/>
          <w:b w:val="0"/>
          <w:bCs/>
          <w:color w:val="auto"/>
          <w:sz w:val="16"/>
          <w:szCs w:val="16"/>
          <w:lang w:val="en-US"/>
        </w:rPr>
        <w:t>Handles user authentication, login, and role-based access control.</w:t>
      </w:r>
    </w:p>
    <w:p w14:paraId="195AFFAF">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440" w:leftChars="0"/>
        <w:rPr>
          <w:rFonts w:hint="default" w:ascii="Arial Black" w:hAnsi="Arial Black" w:eastAsia="Arial Black"/>
          <w:b w:val="0"/>
          <w:bCs/>
          <w:color w:val="auto"/>
          <w:sz w:val="16"/>
          <w:szCs w:val="16"/>
          <w:lang w:val="en-US"/>
        </w:rPr>
      </w:pPr>
    </w:p>
    <w:p w14:paraId="13AA0728">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440" w:leftChars="0"/>
        <w:rPr>
          <w:rFonts w:hint="default" w:ascii="Arial Black" w:hAnsi="Arial Black" w:eastAsia="Arial Black"/>
          <w:b w:val="0"/>
          <w:bCs/>
          <w:color w:val="auto"/>
          <w:sz w:val="16"/>
          <w:szCs w:val="16"/>
          <w:lang w:val="en-US"/>
        </w:rPr>
      </w:pPr>
      <w:r>
        <w:rPr>
          <w:rFonts w:hint="default" w:ascii="Arial Black" w:hAnsi="Arial Black" w:eastAsia="Arial Black"/>
          <w:b w:val="0"/>
          <w:bCs/>
          <w:color w:val="auto"/>
          <w:sz w:val="16"/>
          <w:szCs w:val="16"/>
          <w:lang w:val="en-US"/>
        </w:rPr>
        <w:t>Use Cases:</w:t>
      </w:r>
    </w:p>
    <w:p w14:paraId="6CD18BEF">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440" w:leftChars="0"/>
        <w:rPr>
          <w:rFonts w:hint="default" w:ascii="Arial Black" w:hAnsi="Arial Black" w:eastAsia="Arial Black"/>
          <w:b w:val="0"/>
          <w:bCs/>
          <w:color w:val="auto"/>
          <w:sz w:val="16"/>
          <w:szCs w:val="16"/>
          <w:lang w:val="en-US"/>
        </w:rPr>
      </w:pPr>
      <w:r>
        <w:rPr>
          <w:rFonts w:hint="default" w:ascii="Arial Black" w:hAnsi="Arial Black" w:eastAsia="Arial Black"/>
          <w:b w:val="0"/>
          <w:bCs/>
          <w:color w:val="auto"/>
          <w:sz w:val="16"/>
          <w:szCs w:val="16"/>
          <w:lang w:val="en-US"/>
        </w:rPr>
        <w:t>Manage authentication</w:t>
      </w:r>
    </w:p>
    <w:p w14:paraId="0089BDA0">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440" w:leftChars="0"/>
        <w:rPr>
          <w:rFonts w:hint="default" w:ascii="Arial Black" w:hAnsi="Arial Black" w:eastAsia="Arial Black"/>
          <w:b w:val="0"/>
          <w:bCs/>
          <w:color w:val="auto"/>
          <w:sz w:val="20"/>
          <w:szCs w:val="20"/>
          <w:lang w:val="en-US"/>
        </w:rPr>
      </w:pPr>
    </w:p>
    <w:p w14:paraId="67F45156">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440" w:leftChars="0"/>
        <w:rPr>
          <w:rFonts w:hint="default" w:ascii="Arial Black" w:hAnsi="Arial Black" w:eastAsia="Arial Black"/>
          <w:b w:val="0"/>
          <w:bCs/>
          <w:color w:val="auto"/>
          <w:sz w:val="20"/>
          <w:szCs w:val="20"/>
          <w:lang w:val="en-US"/>
        </w:rPr>
      </w:pPr>
      <w:r>
        <w:rPr>
          <w:rFonts w:hint="default" w:ascii="Arial Black" w:hAnsi="Arial Black" w:eastAsia="Arial Black"/>
          <w:b w:val="0"/>
          <w:bCs/>
          <w:color w:val="auto"/>
          <w:sz w:val="20"/>
          <w:szCs w:val="20"/>
          <w:lang w:val="en-US"/>
        </w:rPr>
        <w:t>3. Data Management Service</w:t>
      </w:r>
    </w:p>
    <w:p w14:paraId="4A8077FB">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440" w:leftChars="0"/>
        <w:rPr>
          <w:rFonts w:hint="default" w:ascii="Arial Black" w:hAnsi="Arial Black" w:eastAsia="Arial Black"/>
          <w:b w:val="0"/>
          <w:bCs/>
          <w:color w:val="auto"/>
          <w:sz w:val="16"/>
          <w:szCs w:val="16"/>
          <w:lang w:val="en-US"/>
        </w:rPr>
      </w:pPr>
      <w:r>
        <w:rPr>
          <w:rFonts w:hint="default" w:ascii="Arial Black" w:hAnsi="Arial Black" w:eastAsia="Arial Black"/>
          <w:b w:val="0"/>
          <w:bCs/>
          <w:color w:val="auto"/>
          <w:sz w:val="16"/>
          <w:szCs w:val="16"/>
          <w:lang w:val="en-US"/>
        </w:rPr>
        <w:t>Manages storage, retrieval, and processing of data across various modules.</w:t>
      </w:r>
    </w:p>
    <w:p w14:paraId="28AAD3FF">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440" w:leftChars="0"/>
        <w:rPr>
          <w:rFonts w:hint="default" w:ascii="Arial Black" w:hAnsi="Arial Black" w:eastAsia="Arial Black"/>
          <w:b w:val="0"/>
          <w:bCs/>
          <w:color w:val="auto"/>
          <w:sz w:val="16"/>
          <w:szCs w:val="16"/>
          <w:lang w:val="en-US"/>
        </w:rPr>
      </w:pPr>
    </w:p>
    <w:p w14:paraId="156E1238">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440" w:leftChars="0"/>
        <w:rPr>
          <w:rFonts w:hint="default" w:ascii="Arial Black" w:hAnsi="Arial Black" w:eastAsia="Arial Black"/>
          <w:b w:val="0"/>
          <w:bCs/>
          <w:color w:val="auto"/>
          <w:sz w:val="16"/>
          <w:szCs w:val="16"/>
          <w:lang w:val="en-US"/>
        </w:rPr>
      </w:pPr>
      <w:r>
        <w:rPr>
          <w:rFonts w:hint="default" w:ascii="Arial Black" w:hAnsi="Arial Black" w:eastAsia="Arial Black"/>
          <w:b w:val="0"/>
          <w:bCs/>
          <w:color w:val="auto"/>
          <w:sz w:val="16"/>
          <w:szCs w:val="16"/>
          <w:lang w:val="en-US"/>
        </w:rPr>
        <w:t>Use Cases:</w:t>
      </w:r>
    </w:p>
    <w:p w14:paraId="15A8D37E">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440" w:leftChars="0"/>
        <w:rPr>
          <w:rFonts w:hint="default" w:ascii="Arial Black" w:hAnsi="Arial Black" w:eastAsia="Arial Black"/>
          <w:b w:val="0"/>
          <w:bCs/>
          <w:color w:val="auto"/>
          <w:sz w:val="16"/>
          <w:szCs w:val="16"/>
          <w:lang w:val="en-US"/>
        </w:rPr>
      </w:pPr>
      <w:r>
        <w:rPr>
          <w:rFonts w:hint="default" w:ascii="Arial Black" w:hAnsi="Arial Black" w:eastAsia="Arial Black"/>
          <w:b w:val="0"/>
          <w:bCs/>
          <w:color w:val="auto"/>
          <w:sz w:val="16"/>
          <w:szCs w:val="16"/>
          <w:lang w:val="en-US"/>
        </w:rPr>
        <w:t>Manage inbody (health/body composition data)</w:t>
      </w:r>
    </w:p>
    <w:p w14:paraId="171BACD5">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440" w:leftChars="0"/>
        <w:rPr>
          <w:rFonts w:hint="default" w:ascii="Arial Black" w:hAnsi="Arial Black" w:eastAsia="Arial Black"/>
          <w:b w:val="0"/>
          <w:bCs/>
          <w:color w:val="auto"/>
          <w:sz w:val="16"/>
          <w:szCs w:val="16"/>
          <w:lang w:val="en-US"/>
        </w:rPr>
      </w:pPr>
      <w:r>
        <w:rPr>
          <w:rFonts w:hint="default" w:ascii="Arial Black" w:hAnsi="Arial Black" w:eastAsia="Arial Black"/>
          <w:b w:val="0"/>
          <w:bCs/>
          <w:color w:val="auto"/>
          <w:sz w:val="16"/>
          <w:szCs w:val="16"/>
          <w:lang w:val="en-US"/>
        </w:rPr>
        <w:t>Manage nutrition intake</w:t>
      </w:r>
    </w:p>
    <w:p w14:paraId="6B49A563">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440" w:leftChars="0"/>
        <w:rPr>
          <w:rFonts w:hint="default" w:ascii="Arial Black" w:hAnsi="Arial Black" w:eastAsia="Arial Black"/>
          <w:b w:val="0"/>
          <w:bCs/>
          <w:color w:val="auto"/>
          <w:sz w:val="16"/>
          <w:szCs w:val="16"/>
          <w:lang w:val="en-US"/>
        </w:rPr>
      </w:pPr>
      <w:r>
        <w:rPr>
          <w:rFonts w:hint="default" w:ascii="Arial Black" w:hAnsi="Arial Black" w:eastAsia="Arial Black"/>
          <w:b w:val="0"/>
          <w:bCs/>
          <w:color w:val="auto"/>
          <w:sz w:val="16"/>
          <w:szCs w:val="16"/>
          <w:lang w:val="en-US"/>
        </w:rPr>
        <w:t>Manage booking</w:t>
      </w:r>
    </w:p>
    <w:p w14:paraId="5C7D301C">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440" w:leftChars="0"/>
        <w:rPr>
          <w:rFonts w:hint="default" w:ascii="Arial Black" w:hAnsi="Arial Black" w:eastAsia="Arial Black"/>
          <w:b w:val="0"/>
          <w:bCs/>
          <w:color w:val="auto"/>
          <w:sz w:val="16"/>
          <w:szCs w:val="16"/>
          <w:lang w:val="en-US"/>
        </w:rPr>
      </w:pPr>
      <w:r>
        <w:rPr>
          <w:rFonts w:hint="default" w:ascii="Arial Black" w:hAnsi="Arial Black" w:eastAsia="Arial Black"/>
          <w:b w:val="0"/>
          <w:bCs/>
          <w:color w:val="auto"/>
          <w:sz w:val="16"/>
          <w:szCs w:val="16"/>
          <w:lang w:val="en-US"/>
        </w:rPr>
        <w:t>Manage profile</w:t>
      </w:r>
    </w:p>
    <w:p w14:paraId="5A4009F4">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440" w:leftChars="0"/>
        <w:rPr>
          <w:rFonts w:hint="default" w:ascii="Arial Black" w:hAnsi="Arial Black" w:eastAsia="Arial Black"/>
          <w:b w:val="0"/>
          <w:bCs/>
          <w:color w:val="auto"/>
          <w:sz w:val="16"/>
          <w:szCs w:val="16"/>
          <w:lang w:val="en-US"/>
        </w:rPr>
      </w:pPr>
      <w:r>
        <w:rPr>
          <w:rFonts w:hint="default" w:ascii="Arial Black" w:hAnsi="Arial Black" w:eastAsia="Arial Black"/>
          <w:b w:val="0"/>
          <w:bCs/>
          <w:color w:val="auto"/>
          <w:sz w:val="16"/>
          <w:szCs w:val="16"/>
          <w:lang w:val="en-US"/>
        </w:rPr>
        <w:t>Manage rating</w:t>
      </w:r>
    </w:p>
    <w:p w14:paraId="1CD4619F">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440" w:leftChars="0"/>
        <w:rPr>
          <w:rFonts w:hint="default" w:ascii="Arial Black" w:hAnsi="Arial Black" w:eastAsia="Arial Black"/>
          <w:b w:val="0"/>
          <w:bCs/>
          <w:color w:val="auto"/>
          <w:sz w:val="20"/>
          <w:szCs w:val="20"/>
          <w:lang w:val="en-US"/>
        </w:rPr>
      </w:pPr>
    </w:p>
    <w:p w14:paraId="45E9095B">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440" w:leftChars="0"/>
        <w:rPr>
          <w:rFonts w:hint="default" w:ascii="Arial Black" w:hAnsi="Arial Black" w:eastAsia="Arial Black"/>
          <w:b w:val="0"/>
          <w:bCs/>
          <w:color w:val="auto"/>
          <w:sz w:val="20"/>
          <w:szCs w:val="20"/>
          <w:lang w:val="en-US"/>
        </w:rPr>
      </w:pPr>
      <w:r>
        <w:rPr>
          <w:rFonts w:hint="default" w:ascii="Arial Black" w:hAnsi="Arial Black" w:eastAsia="Arial Black"/>
          <w:b w:val="0"/>
          <w:bCs/>
          <w:color w:val="auto"/>
          <w:sz w:val="20"/>
          <w:szCs w:val="20"/>
          <w:lang w:val="en-US"/>
        </w:rPr>
        <w:t>4. Notification System</w:t>
      </w:r>
    </w:p>
    <w:p w14:paraId="6045E461">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440" w:leftChars="0"/>
        <w:rPr>
          <w:rFonts w:hint="default" w:ascii="Arial Black" w:hAnsi="Arial Black" w:eastAsia="Arial Black"/>
          <w:b w:val="0"/>
          <w:bCs/>
          <w:color w:val="auto"/>
          <w:sz w:val="16"/>
          <w:szCs w:val="16"/>
          <w:lang w:val="en-US"/>
        </w:rPr>
      </w:pPr>
      <w:r>
        <w:rPr>
          <w:rFonts w:hint="default" w:ascii="Arial Black" w:hAnsi="Arial Black" w:eastAsia="Arial Black"/>
          <w:b w:val="0"/>
          <w:bCs/>
          <w:color w:val="auto"/>
          <w:sz w:val="16"/>
          <w:szCs w:val="16"/>
          <w:lang w:val="en-US"/>
        </w:rPr>
        <w:t>Responsible for sending alerts, updates, and communication to users.</w:t>
      </w:r>
    </w:p>
    <w:p w14:paraId="202623A4">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440" w:leftChars="0"/>
        <w:rPr>
          <w:rFonts w:hint="default" w:ascii="Arial Black" w:hAnsi="Arial Black" w:eastAsia="Arial Black"/>
          <w:b w:val="0"/>
          <w:bCs/>
          <w:color w:val="auto"/>
          <w:sz w:val="16"/>
          <w:szCs w:val="16"/>
          <w:lang w:val="en-US"/>
        </w:rPr>
      </w:pPr>
    </w:p>
    <w:p w14:paraId="499EB2C8">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440" w:leftChars="0"/>
        <w:rPr>
          <w:rFonts w:hint="default" w:ascii="Arial Black" w:hAnsi="Arial Black" w:eastAsia="Arial Black"/>
          <w:b w:val="0"/>
          <w:bCs/>
          <w:color w:val="auto"/>
          <w:sz w:val="16"/>
          <w:szCs w:val="16"/>
          <w:lang w:val="en-US"/>
        </w:rPr>
      </w:pPr>
      <w:r>
        <w:rPr>
          <w:rFonts w:hint="default" w:ascii="Arial Black" w:hAnsi="Arial Black" w:eastAsia="Arial Black"/>
          <w:b w:val="0"/>
          <w:bCs/>
          <w:color w:val="auto"/>
          <w:sz w:val="16"/>
          <w:szCs w:val="16"/>
          <w:lang w:val="en-US"/>
        </w:rPr>
        <w:t>Use Cases:</w:t>
      </w:r>
    </w:p>
    <w:p w14:paraId="747E9E46">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440" w:leftChars="0"/>
        <w:rPr>
          <w:rFonts w:hint="default" w:ascii="Arial Black" w:hAnsi="Arial Black" w:eastAsia="Arial Black"/>
          <w:b w:val="0"/>
          <w:bCs/>
          <w:color w:val="auto"/>
          <w:sz w:val="16"/>
          <w:szCs w:val="16"/>
          <w:lang w:val="en-US"/>
        </w:rPr>
      </w:pPr>
      <w:r>
        <w:rPr>
          <w:rFonts w:hint="default" w:ascii="Arial Black" w:hAnsi="Arial Black" w:eastAsia="Arial Black"/>
          <w:b w:val="0"/>
          <w:bCs/>
          <w:color w:val="auto"/>
          <w:sz w:val="16"/>
          <w:szCs w:val="16"/>
          <w:lang w:val="en-US"/>
        </w:rPr>
        <w:t>Manage notification</w:t>
      </w:r>
    </w:p>
    <w:p w14:paraId="420ED3AB">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440" w:leftChars="0"/>
        <w:rPr>
          <w:rFonts w:hint="default" w:ascii="Arial Black" w:hAnsi="Arial Black" w:eastAsia="Arial Black"/>
          <w:b w:val="0"/>
          <w:bCs/>
          <w:color w:val="auto"/>
          <w:sz w:val="16"/>
          <w:szCs w:val="16"/>
          <w:lang w:val="en-US"/>
        </w:rPr>
      </w:pPr>
      <w:r>
        <w:rPr>
          <w:rFonts w:hint="default" w:ascii="Arial Black" w:hAnsi="Arial Black" w:eastAsia="Arial Black"/>
          <w:b w:val="0"/>
          <w:bCs/>
          <w:color w:val="auto"/>
          <w:sz w:val="16"/>
          <w:szCs w:val="16"/>
          <w:lang w:val="en-US"/>
        </w:rPr>
        <w:t>Manage chat</w:t>
      </w:r>
    </w:p>
    <w:p w14:paraId="023F64C8">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440" w:leftChars="0"/>
        <w:rPr>
          <w:rFonts w:hint="default" w:ascii="Arial Black" w:hAnsi="Arial Black" w:eastAsia="Arial Black"/>
          <w:b w:val="0"/>
          <w:bCs/>
          <w:color w:val="auto"/>
          <w:sz w:val="16"/>
          <w:szCs w:val="16"/>
          <w:lang w:val="en-US"/>
        </w:rPr>
      </w:pPr>
    </w:p>
    <w:p w14:paraId="2D40839F">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440" w:leftChars="0"/>
        <w:rPr>
          <w:rFonts w:hint="default" w:ascii="Arial Black" w:hAnsi="Arial Black" w:eastAsia="Arial Black"/>
          <w:b w:val="0"/>
          <w:bCs/>
          <w:color w:val="auto"/>
          <w:sz w:val="20"/>
          <w:szCs w:val="20"/>
          <w:lang w:val="en-US"/>
        </w:rPr>
      </w:pPr>
      <w:r>
        <w:rPr>
          <w:rFonts w:hint="default" w:ascii="Arial Black" w:hAnsi="Arial Black" w:eastAsia="Arial Black"/>
          <w:b w:val="0"/>
          <w:bCs/>
          <w:color w:val="auto"/>
          <w:sz w:val="20"/>
          <w:szCs w:val="20"/>
          <w:lang w:val="en-US"/>
        </w:rPr>
        <w:t>5. Subscription &amp; Payment Service</w:t>
      </w:r>
    </w:p>
    <w:p w14:paraId="44719F2F">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440" w:leftChars="0"/>
        <w:rPr>
          <w:rFonts w:hint="default" w:ascii="Arial Black" w:hAnsi="Arial Black" w:eastAsia="Arial Black"/>
          <w:b w:val="0"/>
          <w:bCs/>
          <w:color w:val="auto"/>
          <w:sz w:val="16"/>
          <w:szCs w:val="16"/>
          <w:lang w:val="en-US"/>
        </w:rPr>
      </w:pPr>
      <w:r>
        <w:rPr>
          <w:rFonts w:hint="default" w:ascii="Arial Black" w:hAnsi="Arial Black" w:eastAsia="Arial Black"/>
          <w:b w:val="0"/>
          <w:bCs/>
          <w:color w:val="auto"/>
          <w:sz w:val="16"/>
          <w:szCs w:val="16"/>
          <w:lang w:val="en-US"/>
        </w:rPr>
        <w:t>Handles payments, subscriptions, and financial transactions.</w:t>
      </w:r>
    </w:p>
    <w:p w14:paraId="1BC02FCB">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440" w:leftChars="0"/>
        <w:rPr>
          <w:rFonts w:hint="default" w:ascii="Arial Black" w:hAnsi="Arial Black" w:eastAsia="Arial Black"/>
          <w:b w:val="0"/>
          <w:bCs/>
          <w:color w:val="auto"/>
          <w:sz w:val="16"/>
          <w:szCs w:val="16"/>
          <w:lang w:val="en-US"/>
        </w:rPr>
      </w:pPr>
    </w:p>
    <w:p w14:paraId="6D79C587">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440" w:leftChars="0"/>
        <w:rPr>
          <w:rFonts w:hint="default" w:ascii="Arial Black" w:hAnsi="Arial Black" w:eastAsia="Arial Black"/>
          <w:b w:val="0"/>
          <w:bCs/>
          <w:color w:val="auto"/>
          <w:sz w:val="16"/>
          <w:szCs w:val="16"/>
          <w:lang w:val="en-US"/>
        </w:rPr>
      </w:pPr>
      <w:r>
        <w:rPr>
          <w:rFonts w:hint="default" w:ascii="Arial Black" w:hAnsi="Arial Black" w:eastAsia="Arial Black"/>
          <w:b w:val="0"/>
          <w:bCs/>
          <w:color w:val="auto"/>
          <w:sz w:val="16"/>
          <w:szCs w:val="16"/>
          <w:lang w:val="en-US"/>
        </w:rPr>
        <w:t>Use Cases:</w:t>
      </w:r>
    </w:p>
    <w:p w14:paraId="7361193C">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440" w:leftChars="0"/>
        <w:rPr>
          <w:rFonts w:hint="default" w:ascii="Arial Black" w:hAnsi="Arial Black" w:eastAsia="Arial Black"/>
          <w:b w:val="0"/>
          <w:bCs/>
          <w:color w:val="auto"/>
          <w:sz w:val="16"/>
          <w:szCs w:val="16"/>
          <w:lang w:val="en-US"/>
        </w:rPr>
      </w:pPr>
      <w:r>
        <w:rPr>
          <w:rFonts w:hint="default" w:ascii="Arial Black" w:hAnsi="Arial Black" w:eastAsia="Arial Black"/>
          <w:b w:val="0"/>
          <w:bCs/>
          <w:color w:val="auto"/>
          <w:sz w:val="16"/>
          <w:szCs w:val="16"/>
          <w:lang w:val="en-US"/>
        </w:rPr>
        <w:t>Manage payment</w:t>
      </w:r>
    </w:p>
    <w:p w14:paraId="692A720A">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440" w:leftChars="0"/>
        <w:rPr>
          <w:rFonts w:hint="default" w:ascii="Arial Black" w:hAnsi="Arial Black" w:eastAsia="Arial Black"/>
          <w:b w:val="0"/>
          <w:bCs/>
          <w:color w:val="auto"/>
          <w:sz w:val="16"/>
          <w:szCs w:val="16"/>
          <w:lang w:val="en-US"/>
        </w:rPr>
      </w:pPr>
      <w:r>
        <w:rPr>
          <w:rFonts w:hint="default" w:ascii="Arial Black" w:hAnsi="Arial Black" w:eastAsia="Arial Black"/>
          <w:b w:val="0"/>
          <w:bCs/>
          <w:color w:val="auto"/>
          <w:sz w:val="16"/>
          <w:szCs w:val="16"/>
          <w:lang w:val="en-US"/>
        </w:rPr>
        <w:t>Manage premium subscribers</w:t>
      </w:r>
    </w:p>
    <w:p w14:paraId="7524E565">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440" w:leftChars="0"/>
        <w:rPr>
          <w:rFonts w:hint="default" w:ascii="Arial Black" w:hAnsi="Arial Black" w:eastAsia="Arial Black"/>
          <w:b w:val="0"/>
          <w:bCs/>
          <w:color w:val="auto"/>
          <w:sz w:val="16"/>
          <w:szCs w:val="16"/>
          <w:lang w:val="en-US"/>
        </w:rPr>
      </w:pPr>
    </w:p>
    <w:p w14:paraId="77D9C2F1">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440" w:leftChars="0"/>
        <w:rPr>
          <w:rFonts w:hint="default" w:ascii="Arial Black" w:hAnsi="Arial Black" w:eastAsia="Arial Black"/>
          <w:b w:val="0"/>
          <w:bCs/>
          <w:color w:val="auto"/>
          <w:sz w:val="16"/>
          <w:szCs w:val="16"/>
          <w:lang w:val="en-US"/>
        </w:rPr>
      </w:pPr>
    </w:p>
    <w:p w14:paraId="14EC97CD">
      <w:pPr>
        <w:numPr>
          <w:ilvl w:val="0"/>
          <w:numId w:val="104"/>
        </w:numPr>
        <w:pBdr>
          <w:top w:val="none" w:color="auto" w:sz="0" w:space="0"/>
          <w:left w:val="none" w:color="auto" w:sz="0" w:space="0"/>
          <w:bottom w:val="none" w:color="auto" w:sz="0" w:space="0"/>
          <w:right w:val="none" w:color="auto" w:sz="0" w:space="0"/>
          <w:between w:val="none" w:color="auto" w:sz="0" w:space="0"/>
        </w:pBdr>
        <w:spacing w:after="0" w:line="259" w:lineRule="auto"/>
        <w:ind w:left="860" w:leftChars="0" w:hanging="420" w:firstLineChars="0"/>
        <w:rPr>
          <w:rFonts w:hint="default" w:ascii="Arial Black" w:hAnsi="Arial Black" w:eastAsia="Arial Black" w:cs="Arial Black"/>
          <w:b/>
          <w:color w:val="auto"/>
          <w:sz w:val="24"/>
          <w:szCs w:val="24"/>
          <w:lang w:val="en-US"/>
        </w:rPr>
      </w:pPr>
      <w:r>
        <w:rPr>
          <w:rFonts w:hint="default" w:ascii="Arial Black" w:hAnsi="Arial Black" w:eastAsia="Arial Black" w:cs="Arial Black"/>
          <w:b/>
          <w:color w:val="auto"/>
          <w:sz w:val="24"/>
          <w:szCs w:val="24"/>
          <w:lang w:val="en-US"/>
        </w:rPr>
        <w:t>Level 1</w:t>
      </w:r>
    </w:p>
    <w:p w14:paraId="1C64C39C">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0"/>
          <w:szCs w:val="20"/>
          <w:lang w:val="en-US"/>
        </w:rPr>
      </w:pPr>
    </w:p>
    <w:p w14:paraId="0D2DAAD2">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21"/>
          <w:szCs w:val="21"/>
          <w:lang w:val="en-US"/>
        </w:rPr>
      </w:pPr>
      <w:r>
        <w:rPr>
          <w:rFonts w:hint="default" w:ascii="Arial Black" w:hAnsi="Arial Black" w:eastAsia="Arial Black"/>
          <w:b w:val="0"/>
          <w:bCs/>
          <w:color w:val="auto"/>
          <w:sz w:val="21"/>
          <w:szCs w:val="21"/>
          <w:lang w:val="en-US"/>
        </w:rPr>
        <w:t>1. User Management</w:t>
      </w:r>
    </w:p>
    <w:p w14:paraId="757CDED2">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18"/>
          <w:szCs w:val="18"/>
          <w:lang w:val="en-US"/>
        </w:rPr>
      </w:pPr>
      <w:r>
        <w:rPr>
          <w:rFonts w:hint="default" w:ascii="Arial Black" w:hAnsi="Arial Black" w:eastAsia="Arial Black"/>
          <w:b w:val="0"/>
          <w:bCs/>
          <w:color w:val="auto"/>
          <w:sz w:val="18"/>
          <w:szCs w:val="18"/>
          <w:lang w:val="en-US"/>
        </w:rPr>
        <w:t>Description: Manages user interactions such as registration, profile updates, and user roles.</w:t>
      </w:r>
    </w:p>
    <w:p w14:paraId="4B04121D">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18"/>
          <w:szCs w:val="18"/>
          <w:lang w:val="en-US"/>
        </w:rPr>
      </w:pPr>
      <w:r>
        <w:rPr>
          <w:rFonts w:hint="default" w:ascii="Arial Black" w:hAnsi="Arial Black" w:eastAsia="Arial Black"/>
          <w:b w:val="0"/>
          <w:bCs/>
          <w:color w:val="auto"/>
          <w:sz w:val="18"/>
          <w:szCs w:val="18"/>
          <w:lang w:val="en-US"/>
        </w:rPr>
        <w:t>Use Cases:</w:t>
      </w:r>
    </w:p>
    <w:p w14:paraId="3C49A4C4">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18"/>
          <w:szCs w:val="18"/>
          <w:lang w:val="en-US"/>
        </w:rPr>
      </w:pPr>
      <w:r>
        <w:rPr>
          <w:rFonts w:hint="default" w:ascii="Arial Black" w:hAnsi="Arial Black" w:eastAsia="Arial Black"/>
          <w:b w:val="0"/>
          <w:bCs/>
          <w:color w:val="auto"/>
          <w:sz w:val="18"/>
          <w:szCs w:val="18"/>
          <w:lang w:val="en-US"/>
        </w:rPr>
        <w:t>Register User</w:t>
      </w:r>
    </w:p>
    <w:p w14:paraId="6144FBE0">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18"/>
          <w:szCs w:val="18"/>
          <w:lang w:val="en-US"/>
        </w:rPr>
      </w:pPr>
      <w:r>
        <w:rPr>
          <w:rFonts w:hint="default" w:ascii="Arial Black" w:hAnsi="Arial Black" w:eastAsia="Arial Black"/>
          <w:b w:val="0"/>
          <w:bCs/>
          <w:color w:val="auto"/>
          <w:sz w:val="18"/>
          <w:szCs w:val="18"/>
          <w:lang w:val="en-US"/>
        </w:rPr>
        <w:t>Manage User Profile</w:t>
      </w:r>
    </w:p>
    <w:p w14:paraId="443EB520">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18"/>
          <w:szCs w:val="18"/>
          <w:lang w:val="en-US"/>
        </w:rPr>
      </w:pPr>
      <w:r>
        <w:rPr>
          <w:rFonts w:hint="default" w:ascii="Arial Black" w:hAnsi="Arial Black" w:eastAsia="Arial Black"/>
          <w:b w:val="0"/>
          <w:bCs/>
          <w:color w:val="auto"/>
          <w:sz w:val="18"/>
          <w:szCs w:val="18"/>
          <w:lang w:val="en-US"/>
        </w:rPr>
        <w:t>Validate User Credentials</w:t>
      </w:r>
    </w:p>
    <w:p w14:paraId="683B659F">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18"/>
          <w:szCs w:val="18"/>
          <w:lang w:val="en-US"/>
        </w:rPr>
      </w:pPr>
      <w:r>
        <w:rPr>
          <w:rFonts w:hint="default" w:ascii="Arial Black" w:hAnsi="Arial Black" w:eastAsia="Arial Black"/>
          <w:b w:val="0"/>
          <w:bCs/>
          <w:color w:val="auto"/>
          <w:sz w:val="18"/>
          <w:szCs w:val="18"/>
          <w:lang w:val="en-US"/>
        </w:rPr>
        <w:t>Retrieve User Data</w:t>
      </w:r>
    </w:p>
    <w:p w14:paraId="1DD0842F">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18"/>
          <w:szCs w:val="18"/>
          <w:lang w:val="en-US"/>
        </w:rPr>
      </w:pPr>
    </w:p>
    <w:p w14:paraId="58E02FEB">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21"/>
          <w:szCs w:val="21"/>
          <w:lang w:val="en-US"/>
        </w:rPr>
      </w:pPr>
      <w:r>
        <w:rPr>
          <w:rFonts w:hint="default" w:ascii="Arial Black" w:hAnsi="Arial Black" w:eastAsia="Arial Black"/>
          <w:b w:val="0"/>
          <w:bCs/>
          <w:color w:val="auto"/>
          <w:sz w:val="21"/>
          <w:szCs w:val="21"/>
          <w:lang w:val="en-US"/>
        </w:rPr>
        <w:t>2. Authentication Management</w:t>
      </w:r>
    </w:p>
    <w:p w14:paraId="63C6AB1D">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18"/>
          <w:szCs w:val="18"/>
          <w:lang w:val="en-US"/>
        </w:rPr>
      </w:pPr>
      <w:r>
        <w:rPr>
          <w:rFonts w:hint="default" w:ascii="Arial Black" w:hAnsi="Arial Black" w:eastAsia="Arial Black"/>
          <w:b w:val="0"/>
          <w:bCs/>
          <w:color w:val="auto"/>
          <w:sz w:val="18"/>
          <w:szCs w:val="18"/>
          <w:lang w:val="en-US"/>
        </w:rPr>
        <w:t>Description: Handles user authentication, login, logout, and token management.</w:t>
      </w:r>
    </w:p>
    <w:p w14:paraId="469C7DE9">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18"/>
          <w:szCs w:val="18"/>
          <w:lang w:val="en-US"/>
        </w:rPr>
      </w:pPr>
      <w:r>
        <w:rPr>
          <w:rFonts w:hint="default" w:ascii="Arial Black" w:hAnsi="Arial Black" w:eastAsia="Arial Black"/>
          <w:b w:val="0"/>
          <w:bCs/>
          <w:color w:val="auto"/>
          <w:sz w:val="18"/>
          <w:szCs w:val="18"/>
          <w:lang w:val="en-US"/>
        </w:rPr>
        <w:t>Use Cases:</w:t>
      </w:r>
    </w:p>
    <w:p w14:paraId="6731EC3F">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18"/>
          <w:szCs w:val="18"/>
          <w:lang w:val="en-US"/>
        </w:rPr>
      </w:pPr>
      <w:r>
        <w:rPr>
          <w:rFonts w:hint="default" w:ascii="Arial Black" w:hAnsi="Arial Black" w:eastAsia="Arial Black"/>
          <w:b w:val="0"/>
          <w:bCs/>
          <w:color w:val="auto"/>
          <w:sz w:val="18"/>
          <w:szCs w:val="18"/>
          <w:lang w:val="en-US"/>
        </w:rPr>
        <w:t>Manage Authentication</w:t>
      </w:r>
    </w:p>
    <w:p w14:paraId="0F6CD640">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18"/>
          <w:szCs w:val="18"/>
          <w:lang w:val="en-US"/>
        </w:rPr>
      </w:pPr>
      <w:r>
        <w:rPr>
          <w:rFonts w:hint="default" w:ascii="Arial Black" w:hAnsi="Arial Black" w:eastAsia="Arial Black"/>
          <w:b w:val="0"/>
          <w:bCs/>
          <w:color w:val="auto"/>
          <w:sz w:val="18"/>
          <w:szCs w:val="18"/>
          <w:lang w:val="en-US"/>
        </w:rPr>
        <w:t>Login User</w:t>
      </w:r>
    </w:p>
    <w:p w14:paraId="75D2541C">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18"/>
          <w:szCs w:val="18"/>
          <w:lang w:val="en-US"/>
        </w:rPr>
      </w:pPr>
      <w:r>
        <w:rPr>
          <w:rFonts w:hint="default" w:ascii="Arial Black" w:hAnsi="Arial Black" w:eastAsia="Arial Black"/>
          <w:b w:val="0"/>
          <w:bCs/>
          <w:color w:val="auto"/>
          <w:sz w:val="18"/>
          <w:szCs w:val="18"/>
          <w:lang w:val="en-US"/>
        </w:rPr>
        <w:t>Logout User</w:t>
      </w:r>
    </w:p>
    <w:p w14:paraId="20C161A9">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18"/>
          <w:szCs w:val="18"/>
          <w:lang w:val="en-US"/>
        </w:rPr>
      </w:pPr>
      <w:r>
        <w:rPr>
          <w:rFonts w:hint="default" w:ascii="Arial Black" w:hAnsi="Arial Black" w:eastAsia="Arial Black"/>
          <w:b w:val="0"/>
          <w:bCs/>
          <w:color w:val="auto"/>
          <w:sz w:val="18"/>
          <w:szCs w:val="18"/>
          <w:lang w:val="en-US"/>
        </w:rPr>
        <w:t>Reset Password</w:t>
      </w:r>
    </w:p>
    <w:p w14:paraId="31B18BF9">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18"/>
          <w:szCs w:val="18"/>
          <w:lang w:val="en-US"/>
        </w:rPr>
      </w:pPr>
    </w:p>
    <w:p w14:paraId="3926621C">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21"/>
          <w:szCs w:val="21"/>
          <w:lang w:val="en-US"/>
        </w:rPr>
      </w:pPr>
      <w:r>
        <w:rPr>
          <w:rFonts w:hint="default" w:ascii="Arial Black" w:hAnsi="Arial Black" w:eastAsia="Arial Black"/>
          <w:b w:val="0"/>
          <w:bCs/>
          <w:color w:val="auto"/>
          <w:sz w:val="21"/>
          <w:szCs w:val="21"/>
          <w:lang w:val="en-US"/>
        </w:rPr>
        <w:t>3. Data Processing</w:t>
      </w:r>
    </w:p>
    <w:p w14:paraId="2DEBD782">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18"/>
          <w:szCs w:val="18"/>
          <w:lang w:val="en-US"/>
        </w:rPr>
      </w:pPr>
      <w:r>
        <w:rPr>
          <w:rFonts w:hint="default" w:ascii="Arial Black" w:hAnsi="Arial Black" w:eastAsia="Arial Black"/>
          <w:b w:val="0"/>
          <w:bCs/>
          <w:color w:val="auto"/>
          <w:sz w:val="18"/>
          <w:szCs w:val="18"/>
          <w:lang w:val="en-US"/>
        </w:rPr>
        <w:t>Description: Processes, stores, and retrieves data for analysis and decision-making.</w:t>
      </w:r>
    </w:p>
    <w:p w14:paraId="488A009C">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18"/>
          <w:szCs w:val="18"/>
          <w:lang w:val="en-US"/>
        </w:rPr>
      </w:pPr>
      <w:r>
        <w:rPr>
          <w:rFonts w:hint="default" w:ascii="Arial Black" w:hAnsi="Arial Black" w:eastAsia="Arial Black"/>
          <w:b w:val="0"/>
          <w:bCs/>
          <w:color w:val="auto"/>
          <w:sz w:val="18"/>
          <w:szCs w:val="18"/>
          <w:lang w:val="en-US"/>
        </w:rPr>
        <w:t>Use Cases:</w:t>
      </w:r>
    </w:p>
    <w:p w14:paraId="527B6F4B">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18"/>
          <w:szCs w:val="18"/>
          <w:lang w:val="en-US"/>
        </w:rPr>
      </w:pPr>
      <w:r>
        <w:rPr>
          <w:rFonts w:hint="default" w:ascii="Arial Black" w:hAnsi="Arial Black" w:eastAsia="Arial Black"/>
          <w:b w:val="0"/>
          <w:bCs/>
          <w:color w:val="auto"/>
          <w:sz w:val="18"/>
          <w:szCs w:val="18"/>
          <w:lang w:val="en-US"/>
        </w:rPr>
        <w:t>Manage Inbody Data (Health/Body Composition)</w:t>
      </w:r>
    </w:p>
    <w:p w14:paraId="67194663">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18"/>
          <w:szCs w:val="18"/>
          <w:lang w:val="en-US"/>
        </w:rPr>
      </w:pPr>
      <w:r>
        <w:rPr>
          <w:rFonts w:hint="default" w:ascii="Arial Black" w:hAnsi="Arial Black" w:eastAsia="Arial Black"/>
          <w:b w:val="0"/>
          <w:bCs/>
          <w:color w:val="auto"/>
          <w:sz w:val="18"/>
          <w:szCs w:val="18"/>
          <w:lang w:val="en-US"/>
        </w:rPr>
        <w:t>Manage Nutrition Intake</w:t>
      </w:r>
    </w:p>
    <w:p w14:paraId="69B8C1C0">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18"/>
          <w:szCs w:val="18"/>
          <w:lang w:val="en-US"/>
        </w:rPr>
      </w:pPr>
      <w:r>
        <w:rPr>
          <w:rFonts w:hint="default" w:ascii="Arial Black" w:hAnsi="Arial Black" w:eastAsia="Arial Black"/>
          <w:b w:val="0"/>
          <w:bCs/>
          <w:color w:val="auto"/>
          <w:sz w:val="18"/>
          <w:szCs w:val="18"/>
          <w:lang w:val="en-US"/>
        </w:rPr>
        <w:t>Manage Booking</w:t>
      </w:r>
    </w:p>
    <w:p w14:paraId="2A9DD961">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18"/>
          <w:szCs w:val="18"/>
          <w:lang w:val="en-US"/>
        </w:rPr>
      </w:pPr>
      <w:r>
        <w:rPr>
          <w:rFonts w:hint="default" w:ascii="Arial Black" w:hAnsi="Arial Black" w:eastAsia="Arial Black"/>
          <w:b w:val="0"/>
          <w:bCs/>
          <w:color w:val="auto"/>
          <w:sz w:val="18"/>
          <w:szCs w:val="18"/>
          <w:lang w:val="en-US"/>
        </w:rPr>
        <w:t>Manage User Profile</w:t>
      </w:r>
    </w:p>
    <w:p w14:paraId="2A3683E0">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18"/>
          <w:szCs w:val="18"/>
          <w:lang w:val="en-US"/>
        </w:rPr>
      </w:pPr>
      <w:r>
        <w:rPr>
          <w:rFonts w:hint="default" w:ascii="Arial Black" w:hAnsi="Arial Black" w:eastAsia="Arial Black"/>
          <w:b w:val="0"/>
          <w:bCs/>
          <w:color w:val="auto"/>
          <w:sz w:val="18"/>
          <w:szCs w:val="18"/>
          <w:lang w:val="en-US"/>
        </w:rPr>
        <w:t>Manage Ratings</w:t>
      </w:r>
    </w:p>
    <w:p w14:paraId="262B94BF">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18"/>
          <w:szCs w:val="18"/>
          <w:lang w:val="en-US"/>
        </w:rPr>
      </w:pPr>
    </w:p>
    <w:p w14:paraId="0322B5EB">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21"/>
          <w:szCs w:val="21"/>
          <w:lang w:val="en-US"/>
        </w:rPr>
      </w:pPr>
      <w:r>
        <w:rPr>
          <w:rFonts w:hint="default" w:ascii="Arial Black" w:hAnsi="Arial Black" w:eastAsia="Arial Black"/>
          <w:b w:val="0"/>
          <w:bCs/>
          <w:color w:val="auto"/>
          <w:sz w:val="21"/>
          <w:szCs w:val="21"/>
          <w:lang w:val="en-US"/>
        </w:rPr>
        <w:t>4. Notification Management</w:t>
      </w:r>
    </w:p>
    <w:p w14:paraId="7F42EE4C">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18"/>
          <w:szCs w:val="18"/>
          <w:lang w:val="en-US"/>
        </w:rPr>
      </w:pPr>
      <w:r>
        <w:rPr>
          <w:rFonts w:hint="default" w:ascii="Arial Black" w:hAnsi="Arial Black" w:eastAsia="Arial Black"/>
          <w:b w:val="0"/>
          <w:bCs/>
          <w:color w:val="auto"/>
          <w:sz w:val="18"/>
          <w:szCs w:val="18"/>
          <w:lang w:val="en-US"/>
        </w:rPr>
        <w:t>Description: Sends alerts, notifications, and communication updates to users.</w:t>
      </w:r>
    </w:p>
    <w:p w14:paraId="2171E32F">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18"/>
          <w:szCs w:val="18"/>
          <w:lang w:val="en-US"/>
        </w:rPr>
      </w:pPr>
      <w:r>
        <w:rPr>
          <w:rFonts w:hint="default" w:ascii="Arial Black" w:hAnsi="Arial Black" w:eastAsia="Arial Black"/>
          <w:b w:val="0"/>
          <w:bCs/>
          <w:color w:val="auto"/>
          <w:sz w:val="18"/>
          <w:szCs w:val="18"/>
          <w:lang w:val="en-US"/>
        </w:rPr>
        <w:t>Use Cases:</w:t>
      </w:r>
    </w:p>
    <w:p w14:paraId="23816730">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18"/>
          <w:szCs w:val="18"/>
          <w:lang w:val="en-US"/>
        </w:rPr>
      </w:pPr>
      <w:r>
        <w:rPr>
          <w:rFonts w:hint="default" w:ascii="Arial Black" w:hAnsi="Arial Black" w:eastAsia="Arial Black"/>
          <w:b w:val="0"/>
          <w:bCs/>
          <w:color w:val="auto"/>
          <w:sz w:val="18"/>
          <w:szCs w:val="18"/>
          <w:lang w:val="en-US"/>
        </w:rPr>
        <w:t>Manage Notifications</w:t>
      </w:r>
    </w:p>
    <w:p w14:paraId="13289E84">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18"/>
          <w:szCs w:val="18"/>
          <w:lang w:val="en-US"/>
        </w:rPr>
      </w:pPr>
      <w:r>
        <w:rPr>
          <w:rFonts w:hint="default" w:ascii="Arial Black" w:hAnsi="Arial Black" w:eastAsia="Arial Black"/>
          <w:b w:val="0"/>
          <w:bCs/>
          <w:color w:val="auto"/>
          <w:sz w:val="18"/>
          <w:szCs w:val="18"/>
          <w:lang w:val="en-US"/>
        </w:rPr>
        <w:t>Manage Chat</w:t>
      </w:r>
    </w:p>
    <w:p w14:paraId="1236BBE9">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18"/>
          <w:szCs w:val="18"/>
          <w:lang w:val="en-US"/>
        </w:rPr>
      </w:pPr>
      <w:r>
        <w:rPr>
          <w:rFonts w:hint="default" w:ascii="Arial Black" w:hAnsi="Arial Black" w:eastAsia="Arial Black"/>
          <w:b w:val="0"/>
          <w:bCs/>
          <w:color w:val="auto"/>
          <w:sz w:val="18"/>
          <w:szCs w:val="18"/>
          <w:lang w:val="en-US"/>
        </w:rPr>
        <w:t>Send Alerts</w:t>
      </w:r>
    </w:p>
    <w:p w14:paraId="184D8B35">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18"/>
          <w:szCs w:val="18"/>
          <w:lang w:val="en-US"/>
        </w:rPr>
      </w:pPr>
      <w:r>
        <w:rPr>
          <w:rFonts w:hint="default" w:ascii="Arial Black" w:hAnsi="Arial Black" w:eastAsia="Arial Black"/>
          <w:b w:val="0"/>
          <w:bCs/>
          <w:color w:val="auto"/>
          <w:sz w:val="18"/>
          <w:szCs w:val="18"/>
          <w:lang w:val="en-US"/>
        </w:rPr>
        <w:t>Retrieve Notification History</w:t>
      </w:r>
    </w:p>
    <w:p w14:paraId="2B0825A2">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18"/>
          <w:szCs w:val="18"/>
          <w:lang w:val="en-US"/>
        </w:rPr>
      </w:pPr>
    </w:p>
    <w:p w14:paraId="7A39D2EF">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21"/>
          <w:szCs w:val="21"/>
          <w:lang w:val="en-US"/>
        </w:rPr>
      </w:pPr>
      <w:r>
        <w:rPr>
          <w:rFonts w:hint="default" w:ascii="Arial Black" w:hAnsi="Arial Black" w:eastAsia="Arial Black"/>
          <w:b w:val="0"/>
          <w:bCs/>
          <w:color w:val="auto"/>
          <w:sz w:val="21"/>
          <w:szCs w:val="21"/>
          <w:lang w:val="en-US"/>
        </w:rPr>
        <w:t>5. Payment Management</w:t>
      </w:r>
    </w:p>
    <w:p w14:paraId="16084F70">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18"/>
          <w:szCs w:val="18"/>
          <w:lang w:val="en-US"/>
        </w:rPr>
      </w:pPr>
      <w:r>
        <w:rPr>
          <w:rFonts w:hint="default" w:ascii="Arial Black" w:hAnsi="Arial Black" w:eastAsia="Arial Black"/>
          <w:b w:val="0"/>
          <w:bCs/>
          <w:color w:val="auto"/>
          <w:sz w:val="18"/>
          <w:szCs w:val="18"/>
          <w:lang w:val="en-US"/>
        </w:rPr>
        <w:t>Description: Handles payments, subscriptions, and financial transactions.</w:t>
      </w:r>
    </w:p>
    <w:p w14:paraId="3F4ADA7E">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18"/>
          <w:szCs w:val="18"/>
          <w:lang w:val="en-US"/>
        </w:rPr>
      </w:pPr>
      <w:r>
        <w:rPr>
          <w:rFonts w:hint="default" w:ascii="Arial Black" w:hAnsi="Arial Black" w:eastAsia="Arial Black"/>
          <w:b w:val="0"/>
          <w:bCs/>
          <w:color w:val="auto"/>
          <w:sz w:val="18"/>
          <w:szCs w:val="18"/>
          <w:lang w:val="en-US"/>
        </w:rPr>
        <w:t>Use Cases:</w:t>
      </w:r>
    </w:p>
    <w:p w14:paraId="649181FC">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18"/>
          <w:szCs w:val="18"/>
          <w:lang w:val="en-US"/>
        </w:rPr>
      </w:pPr>
      <w:r>
        <w:rPr>
          <w:rFonts w:hint="default" w:ascii="Arial Black" w:hAnsi="Arial Black" w:eastAsia="Arial Black"/>
          <w:b w:val="0"/>
          <w:bCs/>
          <w:color w:val="auto"/>
          <w:sz w:val="18"/>
          <w:szCs w:val="18"/>
          <w:lang w:val="en-US"/>
        </w:rPr>
        <w:t>Process Payments</w:t>
      </w:r>
    </w:p>
    <w:p w14:paraId="47A795AB">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18"/>
          <w:szCs w:val="18"/>
          <w:lang w:val="en-US"/>
        </w:rPr>
      </w:pPr>
      <w:r>
        <w:rPr>
          <w:rFonts w:hint="default" w:ascii="Arial Black" w:hAnsi="Arial Black" w:eastAsia="Arial Black"/>
          <w:b w:val="0"/>
          <w:bCs/>
          <w:color w:val="auto"/>
          <w:sz w:val="18"/>
          <w:szCs w:val="18"/>
          <w:lang w:val="en-US"/>
        </w:rPr>
        <w:t>Manage Premium Subscribers</w:t>
      </w:r>
    </w:p>
    <w:p w14:paraId="3EE0087F">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18"/>
          <w:szCs w:val="18"/>
          <w:lang w:val="en-US"/>
        </w:rPr>
      </w:pPr>
      <w:r>
        <w:rPr>
          <w:rFonts w:hint="default" w:ascii="Arial Black" w:hAnsi="Arial Black" w:eastAsia="Arial Black"/>
          <w:b w:val="0"/>
          <w:bCs/>
          <w:color w:val="auto"/>
          <w:sz w:val="18"/>
          <w:szCs w:val="18"/>
          <w:lang w:val="en-US"/>
        </w:rPr>
        <w:t>Log Transactions</w:t>
      </w:r>
    </w:p>
    <w:p w14:paraId="62369D8E">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18"/>
          <w:szCs w:val="18"/>
          <w:lang w:val="en-US"/>
        </w:rPr>
      </w:pPr>
      <w:r>
        <w:rPr>
          <w:rFonts w:hint="default" w:ascii="Arial Black" w:hAnsi="Arial Black" w:eastAsia="Arial Black"/>
          <w:b w:val="0"/>
          <w:bCs/>
          <w:color w:val="auto"/>
          <w:sz w:val="18"/>
          <w:szCs w:val="18"/>
          <w:lang w:val="en-US"/>
        </w:rPr>
        <w:t>View Subscription Details</w:t>
      </w:r>
    </w:p>
    <w:p w14:paraId="10B181F0">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18"/>
          <w:szCs w:val="18"/>
          <w:lang w:val="en-US"/>
        </w:rPr>
      </w:pPr>
    </w:p>
    <w:p w14:paraId="4D3B7F01">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18"/>
          <w:szCs w:val="18"/>
          <w:lang w:val="en-US"/>
        </w:rPr>
      </w:pPr>
    </w:p>
    <w:p w14:paraId="2A2FA2A0">
      <w:pPr>
        <w:numPr>
          <w:ilvl w:val="0"/>
          <w:numId w:val="104"/>
        </w:numPr>
        <w:pBdr>
          <w:top w:val="none" w:color="auto" w:sz="0" w:space="0"/>
          <w:left w:val="none" w:color="auto" w:sz="0" w:space="0"/>
          <w:bottom w:val="none" w:color="auto" w:sz="0" w:space="0"/>
          <w:right w:val="none" w:color="auto" w:sz="0" w:space="0"/>
          <w:between w:val="none" w:color="auto" w:sz="0" w:space="0"/>
        </w:pBdr>
        <w:spacing w:after="0" w:line="259" w:lineRule="auto"/>
        <w:ind w:left="860" w:leftChars="0" w:hanging="420" w:firstLineChars="0"/>
        <w:rPr>
          <w:rFonts w:hint="default" w:ascii="Arial Black" w:hAnsi="Arial Black" w:eastAsia="Arial Black" w:cs="Arial Black"/>
          <w:b/>
          <w:color w:val="auto"/>
          <w:sz w:val="24"/>
          <w:szCs w:val="24"/>
          <w:lang w:val="en-US"/>
        </w:rPr>
      </w:pPr>
      <w:r>
        <w:rPr>
          <w:rFonts w:hint="default" w:ascii="Arial Black" w:hAnsi="Arial Black" w:eastAsia="Arial Black" w:cs="Arial Black"/>
          <w:b/>
          <w:color w:val="auto"/>
          <w:sz w:val="24"/>
          <w:szCs w:val="24"/>
          <w:lang w:val="en-US"/>
        </w:rPr>
        <w:t>Leve 2</w:t>
      </w:r>
    </w:p>
    <w:p w14:paraId="7845EB24">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612C5CA1">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24"/>
          <w:szCs w:val="24"/>
          <w:lang w:val="en-US"/>
        </w:rPr>
      </w:pPr>
      <w:r>
        <w:rPr>
          <w:rFonts w:hint="default" w:ascii="Arial Black" w:hAnsi="Arial Black" w:eastAsia="Arial Black"/>
          <w:b w:val="0"/>
          <w:bCs/>
          <w:color w:val="auto"/>
          <w:sz w:val="24"/>
          <w:szCs w:val="24"/>
          <w:lang w:val="en-US"/>
        </w:rPr>
        <w:t>1. User Interface (UI)</w:t>
      </w:r>
    </w:p>
    <w:p w14:paraId="1FAC0E52">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22"/>
          <w:szCs w:val="22"/>
          <w:lang w:val="en-US"/>
        </w:rPr>
      </w:pPr>
      <w:r>
        <w:rPr>
          <w:rFonts w:hint="default" w:ascii="Arial Black" w:hAnsi="Arial Black" w:eastAsia="Arial Black"/>
          <w:b w:val="0"/>
          <w:bCs/>
          <w:color w:val="auto"/>
          <w:sz w:val="22"/>
          <w:szCs w:val="22"/>
          <w:lang w:val="en-US"/>
        </w:rPr>
        <w:t>Decomposed Use Cases:</w:t>
      </w:r>
    </w:p>
    <w:p w14:paraId="7A11CB1F">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22"/>
          <w:szCs w:val="22"/>
          <w:lang w:val="en-US"/>
        </w:rPr>
      </w:pPr>
      <w:r>
        <w:rPr>
          <w:rFonts w:hint="default" w:ascii="Arial Black" w:hAnsi="Arial Black" w:eastAsia="Arial Black"/>
          <w:b w:val="0"/>
          <w:bCs/>
          <w:color w:val="auto"/>
          <w:sz w:val="22"/>
          <w:szCs w:val="22"/>
          <w:lang w:val="en-US"/>
        </w:rPr>
        <w:t>Input User Data</w:t>
      </w:r>
    </w:p>
    <w:p w14:paraId="7776AE25">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22"/>
          <w:szCs w:val="22"/>
          <w:lang w:val="en-US"/>
        </w:rPr>
      </w:pPr>
      <w:r>
        <w:rPr>
          <w:rFonts w:hint="default" w:ascii="Arial Black" w:hAnsi="Arial Black" w:eastAsia="Arial Black"/>
          <w:b w:val="0"/>
          <w:bCs/>
          <w:color w:val="auto"/>
          <w:sz w:val="22"/>
          <w:szCs w:val="22"/>
          <w:lang w:val="en-US"/>
        </w:rPr>
        <w:t>Display Reports</w:t>
      </w:r>
    </w:p>
    <w:p w14:paraId="7BE863AA">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22"/>
          <w:szCs w:val="22"/>
          <w:lang w:val="en-US"/>
        </w:rPr>
      </w:pPr>
      <w:r>
        <w:rPr>
          <w:rFonts w:hint="default" w:ascii="Arial Black" w:hAnsi="Arial Black" w:eastAsia="Arial Black"/>
          <w:b w:val="0"/>
          <w:bCs/>
          <w:color w:val="auto"/>
          <w:sz w:val="22"/>
          <w:szCs w:val="22"/>
          <w:lang w:val="en-US"/>
        </w:rPr>
        <w:t>Manage User Dashboard</w:t>
      </w:r>
    </w:p>
    <w:p w14:paraId="348B3B85">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22"/>
          <w:szCs w:val="22"/>
          <w:lang w:val="en-US"/>
        </w:rPr>
      </w:pPr>
      <w:r>
        <w:rPr>
          <w:rFonts w:hint="default" w:ascii="Arial Black" w:hAnsi="Arial Black" w:eastAsia="Arial Black"/>
          <w:b w:val="0"/>
          <w:bCs/>
          <w:color w:val="auto"/>
          <w:sz w:val="22"/>
          <w:szCs w:val="22"/>
          <w:lang w:val="en-US"/>
        </w:rPr>
        <w:t>Update User Preferences</w:t>
      </w:r>
    </w:p>
    <w:p w14:paraId="1D2A18B9">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22"/>
          <w:szCs w:val="22"/>
          <w:lang w:val="en-US"/>
        </w:rPr>
      </w:pPr>
      <w:r>
        <w:rPr>
          <w:rFonts w:hint="default" w:ascii="Arial Black" w:hAnsi="Arial Black" w:eastAsia="Arial Black"/>
          <w:b w:val="0"/>
          <w:bCs/>
          <w:color w:val="auto"/>
          <w:sz w:val="22"/>
          <w:szCs w:val="22"/>
          <w:lang w:val="en-US"/>
        </w:rPr>
        <w:t>Track Social Media Activity</w:t>
      </w:r>
    </w:p>
    <w:p w14:paraId="2728A8E7">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22"/>
          <w:szCs w:val="22"/>
          <w:lang w:val="en-US"/>
        </w:rPr>
      </w:pPr>
    </w:p>
    <w:p w14:paraId="527B36B8">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24"/>
          <w:szCs w:val="24"/>
          <w:lang w:val="en-US"/>
        </w:rPr>
      </w:pPr>
      <w:r>
        <w:rPr>
          <w:rFonts w:hint="default" w:ascii="Arial Black" w:hAnsi="Arial Black" w:eastAsia="Arial Black"/>
          <w:b w:val="0"/>
          <w:bCs/>
          <w:color w:val="auto"/>
          <w:sz w:val="24"/>
          <w:szCs w:val="24"/>
          <w:lang w:val="en-US"/>
        </w:rPr>
        <w:t>2. Authentication Service</w:t>
      </w:r>
    </w:p>
    <w:p w14:paraId="2F7C5E2F">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22"/>
          <w:szCs w:val="22"/>
          <w:lang w:val="en-US"/>
        </w:rPr>
      </w:pPr>
      <w:r>
        <w:rPr>
          <w:rFonts w:hint="default" w:ascii="Arial Black" w:hAnsi="Arial Black" w:eastAsia="Arial Black"/>
          <w:b w:val="0"/>
          <w:bCs/>
          <w:color w:val="auto"/>
          <w:sz w:val="22"/>
          <w:szCs w:val="22"/>
          <w:lang w:val="en-US"/>
        </w:rPr>
        <w:t>Decomposed Use Cases:</w:t>
      </w:r>
    </w:p>
    <w:p w14:paraId="766E0CAA">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22"/>
          <w:szCs w:val="22"/>
          <w:lang w:val="en-US"/>
        </w:rPr>
      </w:pPr>
      <w:r>
        <w:rPr>
          <w:rFonts w:hint="default" w:ascii="Arial Black" w:hAnsi="Arial Black" w:eastAsia="Arial Black"/>
          <w:b w:val="0"/>
          <w:bCs/>
          <w:color w:val="auto"/>
          <w:sz w:val="22"/>
          <w:szCs w:val="22"/>
          <w:lang w:val="en-US"/>
        </w:rPr>
        <w:t>Validate User Credentials</w:t>
      </w:r>
    </w:p>
    <w:p w14:paraId="3F4774DC">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22"/>
          <w:szCs w:val="22"/>
          <w:lang w:val="en-US"/>
        </w:rPr>
      </w:pPr>
      <w:r>
        <w:rPr>
          <w:rFonts w:hint="default" w:ascii="Arial Black" w:hAnsi="Arial Black" w:eastAsia="Arial Black"/>
          <w:b w:val="0"/>
          <w:bCs/>
          <w:color w:val="auto"/>
          <w:sz w:val="22"/>
          <w:szCs w:val="22"/>
          <w:lang w:val="en-US"/>
        </w:rPr>
        <w:t>Generate Authentication Token</w:t>
      </w:r>
    </w:p>
    <w:p w14:paraId="5AE3B51B">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22"/>
          <w:szCs w:val="22"/>
          <w:lang w:val="en-US"/>
        </w:rPr>
      </w:pPr>
      <w:r>
        <w:rPr>
          <w:rFonts w:hint="default" w:ascii="Arial Black" w:hAnsi="Arial Black" w:eastAsia="Arial Black"/>
          <w:b w:val="0"/>
          <w:bCs/>
          <w:color w:val="auto"/>
          <w:sz w:val="22"/>
          <w:szCs w:val="22"/>
          <w:lang w:val="en-US"/>
        </w:rPr>
        <w:t>Reset User Password</w:t>
      </w:r>
    </w:p>
    <w:p w14:paraId="60350138">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22"/>
          <w:szCs w:val="22"/>
          <w:lang w:val="en-US"/>
        </w:rPr>
      </w:pPr>
    </w:p>
    <w:p w14:paraId="11B1657E">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24"/>
          <w:szCs w:val="24"/>
          <w:lang w:val="en-US"/>
        </w:rPr>
      </w:pPr>
      <w:r>
        <w:rPr>
          <w:rFonts w:hint="default" w:ascii="Arial Black" w:hAnsi="Arial Black" w:eastAsia="Arial Black"/>
          <w:b w:val="0"/>
          <w:bCs/>
          <w:color w:val="auto"/>
          <w:sz w:val="24"/>
          <w:szCs w:val="24"/>
          <w:lang w:val="en-US"/>
        </w:rPr>
        <w:t>3. Data Management Service</w:t>
      </w:r>
    </w:p>
    <w:p w14:paraId="6041E287">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22"/>
          <w:szCs w:val="22"/>
          <w:lang w:val="en-US"/>
        </w:rPr>
      </w:pPr>
      <w:r>
        <w:rPr>
          <w:rFonts w:hint="default" w:ascii="Arial Black" w:hAnsi="Arial Black" w:eastAsia="Arial Black"/>
          <w:b w:val="0"/>
          <w:bCs/>
          <w:color w:val="auto"/>
          <w:sz w:val="22"/>
          <w:szCs w:val="22"/>
          <w:lang w:val="en-US"/>
        </w:rPr>
        <w:t>Decomposed Use Cases:</w:t>
      </w:r>
    </w:p>
    <w:p w14:paraId="647B25AD">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22"/>
          <w:szCs w:val="22"/>
          <w:lang w:val="en-US"/>
        </w:rPr>
      </w:pPr>
      <w:r>
        <w:rPr>
          <w:rFonts w:hint="default" w:ascii="Arial Black" w:hAnsi="Arial Black" w:eastAsia="Arial Black"/>
          <w:b w:val="0"/>
          <w:bCs/>
          <w:color w:val="auto"/>
          <w:sz w:val="22"/>
          <w:szCs w:val="22"/>
          <w:lang w:val="en-US"/>
        </w:rPr>
        <w:t>Store Inbody Data</w:t>
      </w:r>
    </w:p>
    <w:p w14:paraId="6734060A">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22"/>
          <w:szCs w:val="22"/>
          <w:lang w:val="en-US"/>
        </w:rPr>
      </w:pPr>
      <w:r>
        <w:rPr>
          <w:rFonts w:hint="default" w:ascii="Arial Black" w:hAnsi="Arial Black" w:eastAsia="Arial Black"/>
          <w:b w:val="0"/>
          <w:bCs/>
          <w:color w:val="auto"/>
          <w:sz w:val="22"/>
          <w:szCs w:val="22"/>
          <w:lang w:val="en-US"/>
        </w:rPr>
        <w:t>Retrieve Nutrition Logs</w:t>
      </w:r>
    </w:p>
    <w:p w14:paraId="46241E12">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22"/>
          <w:szCs w:val="22"/>
          <w:lang w:val="en-US"/>
        </w:rPr>
      </w:pPr>
      <w:r>
        <w:rPr>
          <w:rFonts w:hint="default" w:ascii="Arial Black" w:hAnsi="Arial Black" w:eastAsia="Arial Black"/>
          <w:b w:val="0"/>
          <w:bCs/>
          <w:color w:val="auto"/>
          <w:sz w:val="22"/>
          <w:szCs w:val="22"/>
          <w:lang w:val="en-US"/>
        </w:rPr>
        <w:t>Process Booking Requests</w:t>
      </w:r>
    </w:p>
    <w:p w14:paraId="38E01882">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22"/>
          <w:szCs w:val="22"/>
          <w:lang w:val="en-US"/>
        </w:rPr>
      </w:pPr>
      <w:r>
        <w:rPr>
          <w:rFonts w:hint="default" w:ascii="Arial Black" w:hAnsi="Arial Black" w:eastAsia="Arial Black"/>
          <w:b w:val="0"/>
          <w:bCs/>
          <w:color w:val="auto"/>
          <w:sz w:val="22"/>
          <w:szCs w:val="22"/>
          <w:lang w:val="en-US"/>
        </w:rPr>
        <w:t>Update User Profile</w:t>
      </w:r>
    </w:p>
    <w:p w14:paraId="7C0C8978">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22"/>
          <w:szCs w:val="22"/>
          <w:lang w:val="en-US"/>
        </w:rPr>
      </w:pPr>
      <w:r>
        <w:rPr>
          <w:rFonts w:hint="default" w:ascii="Arial Black" w:hAnsi="Arial Black" w:eastAsia="Arial Black"/>
          <w:b w:val="0"/>
          <w:bCs/>
          <w:color w:val="auto"/>
          <w:sz w:val="22"/>
          <w:szCs w:val="22"/>
          <w:lang w:val="en-US"/>
        </w:rPr>
        <w:t>Analyze Ratings</w:t>
      </w:r>
    </w:p>
    <w:p w14:paraId="18DA7BB2">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22"/>
          <w:szCs w:val="22"/>
          <w:lang w:val="en-US"/>
        </w:rPr>
      </w:pPr>
    </w:p>
    <w:p w14:paraId="1E286B64">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24"/>
          <w:szCs w:val="24"/>
          <w:lang w:val="en-US"/>
        </w:rPr>
      </w:pPr>
      <w:r>
        <w:rPr>
          <w:rFonts w:hint="default" w:ascii="Arial Black" w:hAnsi="Arial Black" w:eastAsia="Arial Black"/>
          <w:b w:val="0"/>
          <w:bCs/>
          <w:color w:val="auto"/>
          <w:sz w:val="24"/>
          <w:szCs w:val="24"/>
          <w:lang w:val="en-US"/>
        </w:rPr>
        <w:t>4. Notification System</w:t>
      </w:r>
    </w:p>
    <w:p w14:paraId="150646BE">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22"/>
          <w:szCs w:val="22"/>
          <w:lang w:val="en-US"/>
        </w:rPr>
      </w:pPr>
      <w:r>
        <w:rPr>
          <w:rFonts w:hint="default" w:ascii="Arial Black" w:hAnsi="Arial Black" w:eastAsia="Arial Black"/>
          <w:b w:val="0"/>
          <w:bCs/>
          <w:color w:val="auto"/>
          <w:sz w:val="22"/>
          <w:szCs w:val="22"/>
          <w:lang w:val="en-US"/>
        </w:rPr>
        <w:t>Decomposed Use Cases:</w:t>
      </w:r>
    </w:p>
    <w:p w14:paraId="05C076F8">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22"/>
          <w:szCs w:val="22"/>
          <w:lang w:val="en-US"/>
        </w:rPr>
      </w:pPr>
      <w:r>
        <w:rPr>
          <w:rFonts w:hint="default" w:ascii="Arial Black" w:hAnsi="Arial Black" w:eastAsia="Arial Black"/>
          <w:b w:val="0"/>
          <w:bCs/>
          <w:color w:val="auto"/>
          <w:sz w:val="22"/>
          <w:szCs w:val="22"/>
          <w:lang w:val="en-US"/>
        </w:rPr>
        <w:t>Send Email Alerts</w:t>
      </w:r>
    </w:p>
    <w:p w14:paraId="68E22C1E">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22"/>
          <w:szCs w:val="22"/>
          <w:lang w:val="en-US"/>
        </w:rPr>
      </w:pPr>
      <w:r>
        <w:rPr>
          <w:rFonts w:hint="default" w:ascii="Arial Black" w:hAnsi="Arial Black" w:eastAsia="Arial Black"/>
          <w:b w:val="0"/>
          <w:bCs/>
          <w:color w:val="auto"/>
          <w:sz w:val="22"/>
          <w:szCs w:val="22"/>
          <w:lang w:val="en-US"/>
        </w:rPr>
        <w:t>Push Mobile Notifications</w:t>
      </w:r>
    </w:p>
    <w:p w14:paraId="4A98CA83">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22"/>
          <w:szCs w:val="22"/>
          <w:lang w:val="en-US"/>
        </w:rPr>
      </w:pPr>
      <w:r>
        <w:rPr>
          <w:rFonts w:hint="default" w:ascii="Arial Black" w:hAnsi="Arial Black" w:eastAsia="Arial Black"/>
          <w:b w:val="0"/>
          <w:bCs/>
          <w:color w:val="auto"/>
          <w:sz w:val="22"/>
          <w:szCs w:val="22"/>
          <w:lang w:val="en-US"/>
        </w:rPr>
        <w:t>Monitor Chat Logs</w:t>
      </w:r>
    </w:p>
    <w:p w14:paraId="2E41F984">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22"/>
          <w:szCs w:val="22"/>
          <w:lang w:val="en-US"/>
        </w:rPr>
      </w:pPr>
      <w:r>
        <w:rPr>
          <w:rFonts w:hint="default" w:ascii="Arial Black" w:hAnsi="Arial Black" w:eastAsia="Arial Black"/>
          <w:b w:val="0"/>
          <w:bCs/>
          <w:color w:val="auto"/>
          <w:sz w:val="22"/>
          <w:szCs w:val="22"/>
          <w:lang w:val="en-US"/>
        </w:rPr>
        <w:t>Schedule Notifications</w:t>
      </w:r>
    </w:p>
    <w:p w14:paraId="27F557D3">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22"/>
          <w:szCs w:val="22"/>
          <w:lang w:val="en-US"/>
        </w:rPr>
      </w:pPr>
    </w:p>
    <w:p w14:paraId="207669E3">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24"/>
          <w:szCs w:val="24"/>
          <w:lang w:val="en-US"/>
        </w:rPr>
      </w:pPr>
      <w:r>
        <w:rPr>
          <w:rFonts w:hint="default" w:ascii="Arial Black" w:hAnsi="Arial Black" w:eastAsia="Arial Black"/>
          <w:b w:val="0"/>
          <w:bCs/>
          <w:color w:val="auto"/>
          <w:sz w:val="24"/>
          <w:szCs w:val="24"/>
          <w:lang w:val="en-US"/>
        </w:rPr>
        <w:t>5. Payment Service</w:t>
      </w:r>
    </w:p>
    <w:p w14:paraId="2C83EE3A">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22"/>
          <w:szCs w:val="22"/>
          <w:lang w:val="en-US"/>
        </w:rPr>
      </w:pPr>
      <w:r>
        <w:rPr>
          <w:rFonts w:hint="default" w:ascii="Arial Black" w:hAnsi="Arial Black" w:eastAsia="Arial Black"/>
          <w:b w:val="0"/>
          <w:bCs/>
          <w:color w:val="auto"/>
          <w:sz w:val="22"/>
          <w:szCs w:val="22"/>
          <w:lang w:val="en-US"/>
        </w:rPr>
        <w:t>Decomposed Use Cases:</w:t>
      </w:r>
    </w:p>
    <w:p w14:paraId="2093EEDD">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22"/>
          <w:szCs w:val="22"/>
          <w:lang w:val="en-US"/>
        </w:rPr>
      </w:pPr>
      <w:r>
        <w:rPr>
          <w:rFonts w:hint="default" w:ascii="Arial Black" w:hAnsi="Arial Black" w:eastAsia="Arial Black"/>
          <w:b w:val="0"/>
          <w:bCs/>
          <w:color w:val="auto"/>
          <w:sz w:val="22"/>
          <w:szCs w:val="22"/>
          <w:lang w:val="en-US"/>
        </w:rPr>
        <w:t>Process Payment Transactions</w:t>
      </w:r>
    </w:p>
    <w:p w14:paraId="09F331B7">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22"/>
          <w:szCs w:val="22"/>
          <w:lang w:val="en-US"/>
        </w:rPr>
      </w:pPr>
      <w:r>
        <w:rPr>
          <w:rFonts w:hint="default" w:ascii="Arial Black" w:hAnsi="Arial Black" w:eastAsia="Arial Black"/>
          <w:b w:val="0"/>
          <w:bCs/>
          <w:color w:val="auto"/>
          <w:sz w:val="22"/>
          <w:szCs w:val="22"/>
          <w:lang w:val="en-US"/>
        </w:rPr>
        <w:t>Activate Premium Features</w:t>
      </w:r>
    </w:p>
    <w:p w14:paraId="0C3948C4">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22"/>
          <w:szCs w:val="22"/>
          <w:lang w:val="en-US"/>
        </w:rPr>
      </w:pPr>
      <w:r>
        <w:rPr>
          <w:rFonts w:hint="default" w:ascii="Arial Black" w:hAnsi="Arial Black" w:eastAsia="Arial Black"/>
          <w:b w:val="0"/>
          <w:bCs/>
          <w:color w:val="auto"/>
          <w:sz w:val="22"/>
          <w:szCs w:val="22"/>
          <w:lang w:val="en-US"/>
        </w:rPr>
        <w:t>Cancel Subscription</w:t>
      </w:r>
    </w:p>
    <w:p w14:paraId="517E1C12">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val="0"/>
          <w:bCs/>
          <w:color w:val="auto"/>
          <w:sz w:val="22"/>
          <w:szCs w:val="22"/>
          <w:lang w:val="en-US"/>
        </w:rPr>
      </w:pPr>
      <w:r>
        <w:rPr>
          <w:rFonts w:hint="default" w:ascii="Arial Black" w:hAnsi="Arial Black" w:eastAsia="Arial Black"/>
          <w:b w:val="0"/>
          <w:bCs/>
          <w:color w:val="auto"/>
          <w:sz w:val="22"/>
          <w:szCs w:val="22"/>
          <w:lang w:val="en-US"/>
        </w:rPr>
        <w:t>Retrieve Payment History</w:t>
      </w:r>
    </w:p>
    <w:p w14:paraId="0F57D78C">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b/>
          <w:color w:val="C00000"/>
          <w:sz w:val="24"/>
          <w:szCs w:val="24"/>
          <w:lang w:val="en-US"/>
        </w:rPr>
      </w:pPr>
    </w:p>
    <w:p w14:paraId="60DB847B">
      <w:pPr>
        <w:numPr>
          <w:ilvl w:val="0"/>
          <w:numId w:val="38"/>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ascii="Arial Black" w:hAnsi="Arial Black" w:eastAsia="Arial Black" w:cs="Arial Black"/>
          <w:b/>
          <w:color w:val="C00000"/>
          <w:sz w:val="24"/>
          <w:szCs w:val="24"/>
        </w:rPr>
      </w:pPr>
      <w:r>
        <w:rPr>
          <w:rFonts w:hint="default" w:ascii="Arial Black" w:hAnsi="Arial Black" w:eastAsia="Arial Black" w:cs="Arial Black"/>
          <w:b/>
          <w:color w:val="C00000"/>
          <w:sz w:val="24"/>
          <w:szCs w:val="24"/>
          <w:lang w:val="en-US"/>
        </w:rPr>
        <w:t>Class diagram</w:t>
      </w:r>
    </w:p>
    <w:p w14:paraId="074E2275">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4A8C41AC">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3ABA2D79">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r>
        <w:rPr>
          <w:rFonts w:hint="default" w:ascii="Arial Black" w:hAnsi="Arial Black" w:eastAsia="Arial Black" w:cs="Arial Black"/>
          <w:b/>
          <w:color w:val="C00000"/>
          <w:sz w:val="24"/>
          <w:szCs w:val="24"/>
          <w:lang w:val="en-US"/>
        </w:rPr>
        <w:drawing>
          <wp:inline distT="0" distB="0" distL="114300" distR="114300">
            <wp:extent cx="5486400" cy="4507230"/>
            <wp:effectExtent l="0" t="0" r="0" b="7620"/>
            <wp:docPr id="78" name="Picture 78" descr="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Class diagram"/>
                    <pic:cNvPicPr>
                      <a:picLocks noChangeAspect="1"/>
                    </pic:cNvPicPr>
                  </pic:nvPicPr>
                  <pic:blipFill>
                    <a:blip r:embed="rId44"/>
                    <a:stretch>
                      <a:fillRect/>
                    </a:stretch>
                  </pic:blipFill>
                  <pic:spPr>
                    <a:xfrm>
                      <a:off x="0" y="0"/>
                      <a:ext cx="5486400" cy="4507230"/>
                    </a:xfrm>
                    <a:prstGeom prst="rect">
                      <a:avLst/>
                    </a:prstGeom>
                  </pic:spPr>
                </pic:pic>
              </a:graphicData>
            </a:graphic>
          </wp:inline>
        </w:drawing>
      </w:r>
    </w:p>
    <w:p w14:paraId="1772CE56">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500257AF">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6DB85F78">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70FF55D2">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7FEEDD0F">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7925655E">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18E82001">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5A530CA4">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09A1EE7B">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6DFAFDC2">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2FBB45EF">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43DF0891">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7073BF29">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377D4913">
      <w:pPr>
        <w:numPr>
          <w:ilvl w:val="0"/>
          <w:numId w:val="38"/>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ascii="Arial Black" w:hAnsi="Arial Black" w:eastAsia="Arial Black" w:cs="Arial Black"/>
          <w:b/>
          <w:color w:val="C00000"/>
          <w:sz w:val="24"/>
          <w:szCs w:val="24"/>
        </w:rPr>
      </w:pPr>
      <w:r>
        <w:rPr>
          <w:rFonts w:hint="default" w:ascii="Arial Black" w:hAnsi="Arial Black" w:eastAsia="Arial Black" w:cs="Arial Black"/>
          <w:b/>
          <w:color w:val="C00000"/>
          <w:sz w:val="24"/>
          <w:szCs w:val="24"/>
          <w:lang w:val="en-US"/>
        </w:rPr>
        <w:t>Traceability matrix</w:t>
      </w:r>
    </w:p>
    <w:p w14:paraId="1A53A20F">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6AF0E72C">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r>
        <w:rPr>
          <w:rFonts w:hint="default" w:ascii="Arial Black" w:hAnsi="Arial Black" w:eastAsia="Arial Black" w:cs="Arial Black"/>
          <w:b/>
          <w:color w:val="C00000"/>
          <w:sz w:val="24"/>
          <w:szCs w:val="24"/>
          <w:lang w:val="en-US"/>
        </w:rPr>
        <w:drawing>
          <wp:inline distT="0" distB="0" distL="114300" distR="114300">
            <wp:extent cx="5481320" cy="2821305"/>
            <wp:effectExtent l="0" t="0" r="5080" b="17145"/>
            <wp:docPr id="65" name="Picture 65" descr="T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TM 1"/>
                    <pic:cNvPicPr>
                      <a:picLocks noChangeAspect="1"/>
                    </pic:cNvPicPr>
                  </pic:nvPicPr>
                  <pic:blipFill>
                    <a:blip r:embed="rId45"/>
                    <a:stretch>
                      <a:fillRect/>
                    </a:stretch>
                  </pic:blipFill>
                  <pic:spPr>
                    <a:xfrm>
                      <a:off x="0" y="0"/>
                      <a:ext cx="5481320" cy="2821305"/>
                    </a:xfrm>
                    <a:prstGeom prst="rect">
                      <a:avLst/>
                    </a:prstGeom>
                  </pic:spPr>
                </pic:pic>
              </a:graphicData>
            </a:graphic>
          </wp:inline>
        </w:drawing>
      </w:r>
    </w:p>
    <w:p w14:paraId="2E843139">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64D2109F">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r>
        <w:rPr>
          <w:rFonts w:hint="default" w:ascii="Arial Black" w:hAnsi="Arial Black" w:eastAsia="Arial Black" w:cs="Arial Black"/>
          <w:b/>
          <w:color w:val="C00000"/>
          <w:sz w:val="24"/>
          <w:szCs w:val="24"/>
          <w:lang w:val="en-US"/>
        </w:rPr>
        <w:drawing>
          <wp:inline distT="0" distB="0" distL="114300" distR="114300">
            <wp:extent cx="5480685" cy="4010660"/>
            <wp:effectExtent l="0" t="0" r="5715" b="8890"/>
            <wp:docPr id="66" name="Picture 66" descr="T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TM 2"/>
                    <pic:cNvPicPr>
                      <a:picLocks noChangeAspect="1"/>
                    </pic:cNvPicPr>
                  </pic:nvPicPr>
                  <pic:blipFill>
                    <a:blip r:embed="rId46"/>
                    <a:stretch>
                      <a:fillRect/>
                    </a:stretch>
                  </pic:blipFill>
                  <pic:spPr>
                    <a:xfrm>
                      <a:off x="0" y="0"/>
                      <a:ext cx="5480685" cy="4010660"/>
                    </a:xfrm>
                    <a:prstGeom prst="rect">
                      <a:avLst/>
                    </a:prstGeom>
                  </pic:spPr>
                </pic:pic>
              </a:graphicData>
            </a:graphic>
          </wp:inline>
        </w:drawing>
      </w:r>
    </w:p>
    <w:p w14:paraId="7ADAECC8">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41D30243">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30F4AADD">
      <w:pPr>
        <w:numPr>
          <w:ilvl w:val="0"/>
          <w:numId w:val="38"/>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ascii="Arial Black" w:hAnsi="Arial Black" w:eastAsia="Arial Black" w:cs="Arial Black"/>
          <w:b/>
          <w:color w:val="C00000"/>
          <w:sz w:val="24"/>
          <w:szCs w:val="24"/>
        </w:rPr>
      </w:pPr>
      <w:r>
        <w:rPr>
          <w:rFonts w:hint="default" w:ascii="Arial Black" w:hAnsi="Arial Black" w:eastAsia="Arial Black" w:cs="Arial Black"/>
          <w:b/>
          <w:color w:val="C00000"/>
          <w:sz w:val="24"/>
          <w:szCs w:val="24"/>
          <w:lang w:val="en-US"/>
        </w:rPr>
        <w:t>Sequence diagrams</w:t>
      </w:r>
    </w:p>
    <w:p w14:paraId="7D7B6861">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78B43897">
      <w:pPr>
        <w:numPr>
          <w:ilvl w:val="0"/>
          <w:numId w:val="105"/>
        </w:numPr>
        <w:pBdr>
          <w:top w:val="none" w:color="auto" w:sz="0" w:space="0"/>
          <w:left w:val="none" w:color="auto" w:sz="0" w:space="0"/>
          <w:bottom w:val="none" w:color="auto" w:sz="0" w:space="0"/>
          <w:right w:val="none" w:color="auto" w:sz="0" w:space="0"/>
          <w:between w:val="none" w:color="auto" w:sz="0" w:space="0"/>
        </w:pBdr>
        <w:tabs>
          <w:tab w:val="clear" w:pos="420"/>
        </w:tabs>
        <w:spacing w:after="0" w:line="259" w:lineRule="auto"/>
        <w:ind w:left="860" w:leftChars="0" w:hanging="420" w:firstLineChars="0"/>
        <w:rPr>
          <w:rFonts w:hint="default" w:ascii="Arial Black" w:hAnsi="Arial Black" w:eastAsia="Arial Black" w:cs="Arial Black"/>
          <w:b/>
          <w:color w:val="auto"/>
          <w:sz w:val="24"/>
          <w:szCs w:val="24"/>
          <w:lang w:val="en-US"/>
        </w:rPr>
      </w:pPr>
      <w:r>
        <w:rPr>
          <w:rFonts w:hint="default" w:ascii="Arial Black" w:hAnsi="Arial Black" w:eastAsia="Arial Black" w:cs="Arial Black"/>
          <w:b/>
          <w:color w:val="auto"/>
          <w:sz w:val="24"/>
          <w:szCs w:val="24"/>
          <w:lang w:val="en-US"/>
        </w:rPr>
        <w:t>Manage session</w:t>
      </w:r>
    </w:p>
    <w:p w14:paraId="362B9594">
      <w:pPr>
        <w:numPr>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Chars="0"/>
        <w:rPr>
          <w:rFonts w:hint="default" w:ascii="Arial Black" w:hAnsi="Arial Black" w:eastAsia="Arial Black" w:cs="Arial Black"/>
          <w:b/>
          <w:color w:val="auto"/>
          <w:sz w:val="24"/>
          <w:szCs w:val="24"/>
          <w:lang w:val="en-US"/>
        </w:rPr>
      </w:pPr>
    </w:p>
    <w:p w14:paraId="794F14ED">
      <w:pPr>
        <w:numPr>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380688D7">
      <w:pPr>
        <w:numPr>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r>
        <w:rPr>
          <w:rFonts w:hint="default" w:ascii="Arial Black" w:hAnsi="Arial Black" w:eastAsia="Arial Black" w:cs="Arial Black"/>
          <w:b/>
          <w:color w:val="auto"/>
          <w:sz w:val="24"/>
          <w:szCs w:val="24"/>
          <w:lang w:val="en-US"/>
        </w:rPr>
        <w:drawing>
          <wp:inline distT="0" distB="0" distL="114300" distR="114300">
            <wp:extent cx="5261610" cy="6732270"/>
            <wp:effectExtent l="0" t="0" r="15240" b="11430"/>
            <wp:docPr id="79" name="Picture 79" descr="Raghad s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Raghad seq"/>
                    <pic:cNvPicPr>
                      <a:picLocks noChangeAspect="1"/>
                    </pic:cNvPicPr>
                  </pic:nvPicPr>
                  <pic:blipFill>
                    <a:blip r:embed="rId47"/>
                    <a:stretch>
                      <a:fillRect/>
                    </a:stretch>
                  </pic:blipFill>
                  <pic:spPr>
                    <a:xfrm>
                      <a:off x="0" y="0"/>
                      <a:ext cx="5261610" cy="6732270"/>
                    </a:xfrm>
                    <a:prstGeom prst="rect">
                      <a:avLst/>
                    </a:prstGeom>
                  </pic:spPr>
                </pic:pic>
              </a:graphicData>
            </a:graphic>
          </wp:inline>
        </w:drawing>
      </w:r>
    </w:p>
    <w:p w14:paraId="0D730B3B">
      <w:pPr>
        <w:numPr>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3F44C938">
      <w:pPr>
        <w:numPr>
          <w:ilvl w:val="0"/>
          <w:numId w:val="105"/>
        </w:numPr>
        <w:pBdr>
          <w:top w:val="none" w:color="auto" w:sz="0" w:space="0"/>
          <w:left w:val="none" w:color="auto" w:sz="0" w:space="0"/>
          <w:bottom w:val="none" w:color="auto" w:sz="0" w:space="0"/>
          <w:right w:val="none" w:color="auto" w:sz="0" w:space="0"/>
          <w:between w:val="none" w:color="auto" w:sz="0" w:space="0"/>
        </w:pBdr>
        <w:tabs>
          <w:tab w:val="clear" w:pos="420"/>
        </w:tabs>
        <w:spacing w:after="0" w:line="259" w:lineRule="auto"/>
        <w:ind w:left="860" w:leftChars="0" w:hanging="420" w:firstLineChars="0"/>
        <w:rPr>
          <w:rFonts w:hint="default" w:ascii="Arial Black" w:hAnsi="Arial Black" w:eastAsia="Arial Black" w:cs="Arial Black"/>
          <w:b/>
          <w:color w:val="auto"/>
          <w:sz w:val="24"/>
          <w:szCs w:val="24"/>
          <w:lang w:val="en-US"/>
        </w:rPr>
      </w:pPr>
      <w:r>
        <w:rPr>
          <w:rFonts w:hint="default" w:ascii="Arial Black" w:hAnsi="Arial Black" w:eastAsia="Arial Black" w:cs="Arial Black"/>
          <w:b/>
          <w:color w:val="auto"/>
          <w:sz w:val="24"/>
          <w:szCs w:val="24"/>
          <w:lang w:val="en-US"/>
        </w:rPr>
        <w:t>Manage nutrition intake</w:t>
      </w:r>
    </w:p>
    <w:p w14:paraId="4DFA7150">
      <w:pPr>
        <w:numPr>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632057AE">
      <w:pPr>
        <w:numPr>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Chars="0"/>
        <w:rPr>
          <w:rFonts w:hint="default" w:ascii="Arial Black" w:hAnsi="Arial Black" w:eastAsia="Arial Black" w:cs="Arial Black"/>
          <w:b/>
          <w:color w:val="auto"/>
          <w:sz w:val="24"/>
          <w:szCs w:val="24"/>
          <w:lang w:val="en-US"/>
        </w:rPr>
      </w:pPr>
      <w:r>
        <w:rPr>
          <w:rFonts w:hint="default" w:ascii="Arial Black" w:hAnsi="Arial Black" w:eastAsia="Arial Black" w:cs="Arial Black"/>
          <w:b/>
          <w:color w:val="auto"/>
          <w:sz w:val="24"/>
          <w:szCs w:val="24"/>
          <w:lang w:val="en-US"/>
        </w:rPr>
        <w:drawing>
          <wp:inline distT="0" distB="0" distL="114300" distR="114300">
            <wp:extent cx="5486400" cy="4255770"/>
            <wp:effectExtent l="0" t="0" r="0" b="11430"/>
            <wp:docPr id="81" name="Picture 81" descr="Mariam s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Mariam seq"/>
                    <pic:cNvPicPr>
                      <a:picLocks noChangeAspect="1"/>
                    </pic:cNvPicPr>
                  </pic:nvPicPr>
                  <pic:blipFill>
                    <a:blip r:embed="rId48"/>
                    <a:stretch>
                      <a:fillRect/>
                    </a:stretch>
                  </pic:blipFill>
                  <pic:spPr>
                    <a:xfrm>
                      <a:off x="0" y="0"/>
                      <a:ext cx="5486400" cy="4255770"/>
                    </a:xfrm>
                    <a:prstGeom prst="rect">
                      <a:avLst/>
                    </a:prstGeom>
                  </pic:spPr>
                </pic:pic>
              </a:graphicData>
            </a:graphic>
          </wp:inline>
        </w:drawing>
      </w:r>
    </w:p>
    <w:p w14:paraId="7DDA7DDD">
      <w:pPr>
        <w:numPr>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Chars="0"/>
        <w:rPr>
          <w:rFonts w:hint="default" w:ascii="Arial Black" w:hAnsi="Arial Black" w:eastAsia="Arial Black" w:cs="Arial Black"/>
          <w:b/>
          <w:color w:val="auto"/>
          <w:sz w:val="24"/>
          <w:szCs w:val="24"/>
          <w:lang w:val="en-US"/>
        </w:rPr>
      </w:pPr>
    </w:p>
    <w:p w14:paraId="5523524B">
      <w:pPr>
        <w:numPr>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Chars="0"/>
        <w:rPr>
          <w:rFonts w:hint="default" w:ascii="Arial Black" w:hAnsi="Arial Black" w:eastAsia="Arial Black" w:cs="Arial Black"/>
          <w:b/>
          <w:color w:val="auto"/>
          <w:sz w:val="24"/>
          <w:szCs w:val="24"/>
          <w:lang w:val="en-US"/>
        </w:rPr>
      </w:pPr>
    </w:p>
    <w:p w14:paraId="68683ADD">
      <w:pPr>
        <w:numPr>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Chars="0"/>
        <w:rPr>
          <w:rFonts w:hint="default" w:ascii="Arial Black" w:hAnsi="Arial Black" w:eastAsia="Arial Black" w:cs="Arial Black"/>
          <w:b/>
          <w:color w:val="auto"/>
          <w:sz w:val="24"/>
          <w:szCs w:val="24"/>
          <w:lang w:val="en-US"/>
        </w:rPr>
      </w:pPr>
    </w:p>
    <w:p w14:paraId="69AC5297">
      <w:pPr>
        <w:numPr>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Chars="0"/>
        <w:rPr>
          <w:rFonts w:hint="default" w:ascii="Arial Black" w:hAnsi="Arial Black" w:eastAsia="Arial Black" w:cs="Arial Black"/>
          <w:b/>
          <w:color w:val="auto"/>
          <w:sz w:val="24"/>
          <w:szCs w:val="24"/>
          <w:lang w:val="en-US"/>
        </w:rPr>
      </w:pPr>
    </w:p>
    <w:p w14:paraId="450D4ABC">
      <w:pPr>
        <w:numPr>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Chars="0"/>
        <w:rPr>
          <w:rFonts w:hint="default" w:ascii="Arial Black" w:hAnsi="Arial Black" w:eastAsia="Arial Black" w:cs="Arial Black"/>
          <w:b/>
          <w:color w:val="auto"/>
          <w:sz w:val="24"/>
          <w:szCs w:val="24"/>
          <w:lang w:val="en-US"/>
        </w:rPr>
      </w:pPr>
    </w:p>
    <w:p w14:paraId="749BCD98">
      <w:pPr>
        <w:numPr>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Chars="0"/>
        <w:rPr>
          <w:rFonts w:hint="default" w:ascii="Arial Black" w:hAnsi="Arial Black" w:eastAsia="Arial Black" w:cs="Arial Black"/>
          <w:b/>
          <w:color w:val="auto"/>
          <w:sz w:val="24"/>
          <w:szCs w:val="24"/>
          <w:lang w:val="en-US"/>
        </w:rPr>
      </w:pPr>
    </w:p>
    <w:p w14:paraId="4BD7853E">
      <w:pPr>
        <w:numPr>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Chars="0"/>
        <w:rPr>
          <w:rFonts w:hint="default" w:ascii="Arial Black" w:hAnsi="Arial Black" w:eastAsia="Arial Black" w:cs="Arial Black"/>
          <w:b/>
          <w:color w:val="auto"/>
          <w:sz w:val="24"/>
          <w:szCs w:val="24"/>
          <w:lang w:val="en-US"/>
        </w:rPr>
      </w:pPr>
    </w:p>
    <w:p w14:paraId="1184D4F1">
      <w:pPr>
        <w:numPr>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Chars="0"/>
        <w:rPr>
          <w:rFonts w:hint="default" w:ascii="Arial Black" w:hAnsi="Arial Black" w:eastAsia="Arial Black" w:cs="Arial Black"/>
          <w:b/>
          <w:color w:val="auto"/>
          <w:sz w:val="24"/>
          <w:szCs w:val="24"/>
          <w:lang w:val="en-US"/>
        </w:rPr>
      </w:pPr>
    </w:p>
    <w:p w14:paraId="47FA1446">
      <w:pPr>
        <w:numPr>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Chars="0"/>
        <w:rPr>
          <w:rFonts w:hint="default" w:ascii="Arial Black" w:hAnsi="Arial Black" w:eastAsia="Arial Black" w:cs="Arial Black"/>
          <w:b/>
          <w:color w:val="auto"/>
          <w:sz w:val="24"/>
          <w:szCs w:val="24"/>
          <w:lang w:val="en-US"/>
        </w:rPr>
      </w:pPr>
    </w:p>
    <w:p w14:paraId="6A235467">
      <w:pPr>
        <w:numPr>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Chars="0"/>
        <w:rPr>
          <w:rFonts w:hint="default" w:ascii="Arial Black" w:hAnsi="Arial Black" w:eastAsia="Arial Black" w:cs="Arial Black"/>
          <w:b/>
          <w:color w:val="auto"/>
          <w:sz w:val="24"/>
          <w:szCs w:val="24"/>
          <w:lang w:val="en-US"/>
        </w:rPr>
      </w:pPr>
    </w:p>
    <w:p w14:paraId="0AF2E53B">
      <w:pPr>
        <w:numPr>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Chars="0"/>
        <w:rPr>
          <w:rFonts w:hint="default" w:ascii="Arial Black" w:hAnsi="Arial Black" w:eastAsia="Arial Black" w:cs="Arial Black"/>
          <w:b/>
          <w:color w:val="auto"/>
          <w:sz w:val="24"/>
          <w:szCs w:val="24"/>
          <w:lang w:val="en-US"/>
        </w:rPr>
      </w:pPr>
    </w:p>
    <w:p w14:paraId="0E1B08AB">
      <w:pPr>
        <w:numPr>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Chars="0"/>
        <w:rPr>
          <w:rFonts w:hint="default" w:ascii="Arial Black" w:hAnsi="Arial Black" w:eastAsia="Arial Black" w:cs="Arial Black"/>
          <w:b/>
          <w:color w:val="auto"/>
          <w:sz w:val="24"/>
          <w:szCs w:val="24"/>
          <w:lang w:val="en-US"/>
        </w:rPr>
      </w:pPr>
    </w:p>
    <w:p w14:paraId="78E4F9F5">
      <w:pPr>
        <w:numPr>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Chars="0"/>
        <w:rPr>
          <w:rFonts w:hint="default" w:ascii="Arial Black" w:hAnsi="Arial Black" w:eastAsia="Arial Black" w:cs="Arial Black"/>
          <w:b/>
          <w:color w:val="auto"/>
          <w:sz w:val="24"/>
          <w:szCs w:val="24"/>
          <w:lang w:val="en-US"/>
        </w:rPr>
      </w:pPr>
    </w:p>
    <w:p w14:paraId="19BC08B7">
      <w:pPr>
        <w:numPr>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Chars="0"/>
        <w:rPr>
          <w:rFonts w:hint="default" w:ascii="Arial Black" w:hAnsi="Arial Black" w:eastAsia="Arial Black" w:cs="Arial Black"/>
          <w:b/>
          <w:color w:val="auto"/>
          <w:sz w:val="24"/>
          <w:szCs w:val="24"/>
          <w:lang w:val="en-US"/>
        </w:rPr>
      </w:pPr>
    </w:p>
    <w:p w14:paraId="3D2A1A86">
      <w:pPr>
        <w:numPr>
          <w:numId w:val="0"/>
        </w:numPr>
        <w:pBdr>
          <w:top w:val="none" w:color="auto" w:sz="0" w:space="0"/>
          <w:left w:val="none" w:color="auto" w:sz="0" w:space="0"/>
          <w:bottom w:val="none" w:color="auto" w:sz="0" w:space="0"/>
          <w:right w:val="none" w:color="auto" w:sz="0" w:space="0"/>
          <w:between w:val="none" w:color="auto" w:sz="0" w:space="0"/>
        </w:pBdr>
        <w:spacing w:after="0" w:line="259" w:lineRule="auto"/>
        <w:ind w:leftChars="0"/>
        <w:rPr>
          <w:rFonts w:hint="default" w:ascii="Arial Black" w:hAnsi="Arial Black" w:eastAsia="Arial Black" w:cs="Arial Black"/>
          <w:b/>
          <w:color w:val="auto"/>
          <w:sz w:val="24"/>
          <w:szCs w:val="24"/>
          <w:lang w:val="en-US"/>
        </w:rPr>
      </w:pPr>
    </w:p>
    <w:p w14:paraId="5EB0C80F">
      <w:pPr>
        <w:numPr>
          <w:ilvl w:val="0"/>
          <w:numId w:val="105"/>
        </w:numPr>
        <w:pBdr>
          <w:top w:val="none" w:color="auto" w:sz="0" w:space="0"/>
          <w:left w:val="none" w:color="auto" w:sz="0" w:space="0"/>
          <w:bottom w:val="none" w:color="auto" w:sz="0" w:space="0"/>
          <w:right w:val="none" w:color="auto" w:sz="0" w:space="0"/>
          <w:between w:val="none" w:color="auto" w:sz="0" w:space="0"/>
        </w:pBdr>
        <w:tabs>
          <w:tab w:val="clear" w:pos="420"/>
        </w:tabs>
        <w:spacing w:after="0" w:line="259" w:lineRule="auto"/>
        <w:ind w:left="860" w:leftChars="0" w:hanging="420" w:firstLineChars="0"/>
        <w:rPr>
          <w:rFonts w:hint="default" w:ascii="Arial Black" w:hAnsi="Arial Black" w:eastAsia="Arial Black" w:cs="Arial Black"/>
          <w:b/>
          <w:color w:val="auto"/>
          <w:sz w:val="24"/>
          <w:szCs w:val="24"/>
          <w:lang w:val="en-US"/>
        </w:rPr>
      </w:pPr>
      <w:r>
        <w:rPr>
          <w:rFonts w:hint="default" w:ascii="Arial Black" w:hAnsi="Arial Black" w:eastAsia="Arial Black" w:cs="Arial Black"/>
          <w:b/>
          <w:color w:val="auto"/>
          <w:sz w:val="24"/>
          <w:szCs w:val="24"/>
          <w:lang w:val="en-US"/>
        </w:rPr>
        <w:t>Manage payment</w:t>
      </w:r>
    </w:p>
    <w:p w14:paraId="188F9976">
      <w:pPr>
        <w:numPr>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094CE2AF">
      <w:pPr>
        <w:numPr>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14DF15B8">
      <w:pPr>
        <w:numPr>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r>
        <w:rPr>
          <w:rFonts w:hint="default" w:ascii="Arial Black" w:hAnsi="Arial Black" w:eastAsia="Arial Black" w:cs="Arial Black"/>
          <w:b/>
          <w:color w:val="auto"/>
          <w:sz w:val="24"/>
          <w:szCs w:val="24"/>
          <w:lang w:val="en-US"/>
        </w:rPr>
        <w:drawing>
          <wp:inline distT="0" distB="0" distL="114300" distR="114300">
            <wp:extent cx="5485130" cy="5325745"/>
            <wp:effectExtent l="0" t="0" r="1270" b="8255"/>
            <wp:docPr id="82" name="Picture 82" descr="Tasneem s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Tasneem seq"/>
                    <pic:cNvPicPr>
                      <a:picLocks noChangeAspect="1"/>
                    </pic:cNvPicPr>
                  </pic:nvPicPr>
                  <pic:blipFill>
                    <a:blip r:embed="rId49"/>
                    <a:stretch>
                      <a:fillRect/>
                    </a:stretch>
                  </pic:blipFill>
                  <pic:spPr>
                    <a:xfrm>
                      <a:off x="0" y="0"/>
                      <a:ext cx="5485130" cy="5325745"/>
                    </a:xfrm>
                    <a:prstGeom prst="rect">
                      <a:avLst/>
                    </a:prstGeom>
                  </pic:spPr>
                </pic:pic>
              </a:graphicData>
            </a:graphic>
          </wp:inline>
        </w:drawing>
      </w:r>
    </w:p>
    <w:p w14:paraId="05264C47">
      <w:pPr>
        <w:numPr>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2CD990CC">
      <w:pPr>
        <w:numPr>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3FB108C7">
      <w:pPr>
        <w:numPr>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5E549294">
      <w:pPr>
        <w:numPr>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2AD39860">
      <w:pPr>
        <w:numPr>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7B1E399B">
      <w:pPr>
        <w:numPr>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7594678E">
      <w:pPr>
        <w:numPr>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099FE049">
      <w:pPr>
        <w:numPr>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7E9AC818">
      <w:pPr>
        <w:numPr>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21E385DF">
      <w:pPr>
        <w:numPr>
          <w:ilvl w:val="0"/>
          <w:numId w:val="105"/>
        </w:numPr>
        <w:pBdr>
          <w:top w:val="none" w:color="auto" w:sz="0" w:space="0"/>
          <w:left w:val="none" w:color="auto" w:sz="0" w:space="0"/>
          <w:bottom w:val="none" w:color="auto" w:sz="0" w:space="0"/>
          <w:right w:val="none" w:color="auto" w:sz="0" w:space="0"/>
          <w:between w:val="none" w:color="auto" w:sz="0" w:space="0"/>
        </w:pBdr>
        <w:tabs>
          <w:tab w:val="clear" w:pos="420"/>
        </w:tabs>
        <w:spacing w:after="0" w:line="259" w:lineRule="auto"/>
        <w:ind w:left="860" w:leftChars="0" w:hanging="420" w:firstLineChars="0"/>
        <w:rPr>
          <w:rFonts w:hint="default" w:ascii="Arial Black" w:hAnsi="Arial Black" w:eastAsia="Arial Black" w:cs="Arial Black"/>
          <w:b/>
          <w:color w:val="auto"/>
          <w:sz w:val="24"/>
          <w:szCs w:val="24"/>
          <w:lang w:val="en-US"/>
        </w:rPr>
      </w:pPr>
      <w:r>
        <w:rPr>
          <w:rFonts w:hint="default" w:ascii="Arial Black" w:hAnsi="Arial Black" w:eastAsia="Arial Black" w:cs="Arial Black"/>
          <w:b/>
          <w:color w:val="auto"/>
          <w:sz w:val="24"/>
          <w:szCs w:val="24"/>
          <w:lang w:val="en-US"/>
        </w:rPr>
        <w:t>Manage goal</w:t>
      </w:r>
    </w:p>
    <w:p w14:paraId="239ED58B">
      <w:pPr>
        <w:numPr>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1300E2FD">
      <w:pPr>
        <w:numPr>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r>
        <w:rPr>
          <w:rFonts w:hint="default" w:ascii="Arial Black" w:hAnsi="Arial Black" w:eastAsia="Arial Black" w:cs="Arial Black"/>
          <w:b/>
          <w:color w:val="auto"/>
          <w:sz w:val="24"/>
          <w:szCs w:val="24"/>
          <w:lang w:val="en-US"/>
        </w:rPr>
        <w:drawing>
          <wp:inline distT="0" distB="0" distL="114300" distR="114300">
            <wp:extent cx="5479415" cy="4608830"/>
            <wp:effectExtent l="0" t="0" r="6985" b="1270"/>
            <wp:docPr id="83" name="Picture 83" descr="Harb s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Harb seq"/>
                    <pic:cNvPicPr>
                      <a:picLocks noChangeAspect="1"/>
                    </pic:cNvPicPr>
                  </pic:nvPicPr>
                  <pic:blipFill>
                    <a:blip r:embed="rId50"/>
                    <a:stretch>
                      <a:fillRect/>
                    </a:stretch>
                  </pic:blipFill>
                  <pic:spPr>
                    <a:xfrm>
                      <a:off x="0" y="0"/>
                      <a:ext cx="5479415" cy="4608830"/>
                    </a:xfrm>
                    <a:prstGeom prst="rect">
                      <a:avLst/>
                    </a:prstGeom>
                  </pic:spPr>
                </pic:pic>
              </a:graphicData>
            </a:graphic>
          </wp:inline>
        </w:drawing>
      </w:r>
    </w:p>
    <w:p w14:paraId="69D27904">
      <w:pPr>
        <w:numPr>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596F30F1">
      <w:pPr>
        <w:numPr>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20949A41">
      <w:pPr>
        <w:numPr>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4E9785C5">
      <w:pPr>
        <w:numPr>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50F24880">
      <w:pPr>
        <w:numPr>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0E59F66E">
      <w:pPr>
        <w:numPr>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587F570E">
      <w:pPr>
        <w:numPr>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41B5C939">
      <w:pPr>
        <w:numPr>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5FD06FA2">
      <w:pPr>
        <w:numPr>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342D829D">
      <w:pPr>
        <w:numPr>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4D584CC4">
      <w:pPr>
        <w:numPr>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42D6FF44">
      <w:pPr>
        <w:numPr>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3F6F2DE9">
      <w:pPr>
        <w:numPr>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251AAB50">
      <w:pPr>
        <w:numPr>
          <w:ilvl w:val="0"/>
          <w:numId w:val="105"/>
        </w:numPr>
        <w:pBdr>
          <w:top w:val="none" w:color="auto" w:sz="0" w:space="0"/>
          <w:left w:val="none" w:color="auto" w:sz="0" w:space="0"/>
          <w:bottom w:val="none" w:color="auto" w:sz="0" w:space="0"/>
          <w:right w:val="none" w:color="auto" w:sz="0" w:space="0"/>
          <w:between w:val="none" w:color="auto" w:sz="0" w:space="0"/>
        </w:pBdr>
        <w:tabs>
          <w:tab w:val="clear" w:pos="420"/>
        </w:tabs>
        <w:spacing w:after="0" w:line="259" w:lineRule="auto"/>
        <w:ind w:left="860" w:leftChars="0" w:hanging="420" w:firstLineChars="0"/>
        <w:rPr>
          <w:rFonts w:hint="default" w:ascii="Arial Black" w:hAnsi="Arial Black" w:eastAsia="Arial Black" w:cs="Arial Black"/>
          <w:b/>
          <w:color w:val="auto"/>
          <w:sz w:val="24"/>
          <w:szCs w:val="24"/>
          <w:lang w:val="en-US"/>
        </w:rPr>
      </w:pPr>
      <w:r>
        <w:rPr>
          <w:rFonts w:hint="default" w:ascii="Arial Black" w:hAnsi="Arial Black" w:eastAsia="Arial Black" w:cs="Arial Black"/>
          <w:b/>
          <w:color w:val="auto"/>
          <w:sz w:val="24"/>
          <w:szCs w:val="24"/>
          <w:lang w:val="en-US"/>
        </w:rPr>
        <w:t>Manage premium subscribers</w:t>
      </w:r>
    </w:p>
    <w:p w14:paraId="639347FA">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5ABB71AF">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41E0BFAF">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r>
        <w:rPr>
          <w:rFonts w:hint="default" w:ascii="Arial Black" w:hAnsi="Arial Black" w:eastAsia="Arial Black" w:cs="Arial Black"/>
          <w:b/>
          <w:color w:val="C00000"/>
          <w:sz w:val="24"/>
          <w:szCs w:val="24"/>
          <w:lang w:val="en-US"/>
        </w:rPr>
        <w:drawing>
          <wp:inline distT="0" distB="0" distL="114300" distR="114300">
            <wp:extent cx="5486400" cy="4553585"/>
            <wp:effectExtent l="0" t="0" r="0" b="18415"/>
            <wp:docPr id="84" name="Picture 84" descr="Rokia s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Rokia seq"/>
                    <pic:cNvPicPr>
                      <a:picLocks noChangeAspect="1"/>
                    </pic:cNvPicPr>
                  </pic:nvPicPr>
                  <pic:blipFill>
                    <a:blip r:embed="rId51"/>
                    <a:stretch>
                      <a:fillRect/>
                    </a:stretch>
                  </pic:blipFill>
                  <pic:spPr>
                    <a:xfrm>
                      <a:off x="0" y="0"/>
                      <a:ext cx="5486400" cy="4553585"/>
                    </a:xfrm>
                    <a:prstGeom prst="rect">
                      <a:avLst/>
                    </a:prstGeom>
                  </pic:spPr>
                </pic:pic>
              </a:graphicData>
            </a:graphic>
          </wp:inline>
        </w:drawing>
      </w:r>
    </w:p>
    <w:p w14:paraId="18349294">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4CA253B0">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62A7FF26">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4DA971E3">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43F7BCF8">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753379D7">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0AD0BC20">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21169E3E">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474B0BC1">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4714373F">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6A2D9E52">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4D0C1B08">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4DCAC955">
      <w:pPr>
        <w:numPr>
          <w:ilvl w:val="0"/>
          <w:numId w:val="38"/>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Arial Black" w:hAnsi="Arial Black" w:eastAsia="Arial Black" w:cs="Arial Black"/>
          <w:b/>
          <w:color w:val="auto"/>
          <w:sz w:val="24"/>
          <w:szCs w:val="24"/>
          <w:lang w:val="en-US"/>
        </w:rPr>
      </w:pPr>
      <w:r>
        <w:rPr>
          <w:rFonts w:hint="default" w:ascii="Arial Black" w:hAnsi="Arial Black" w:eastAsia="Arial Black" w:cs="Arial Black"/>
          <w:b/>
          <w:color w:val="C00000"/>
          <w:sz w:val="24"/>
          <w:szCs w:val="24"/>
          <w:lang w:val="en-US"/>
        </w:rPr>
        <w:t>Dataflow</w:t>
      </w:r>
    </w:p>
    <w:p w14:paraId="50C1F6E7">
      <w:pPr>
        <w:numPr>
          <w:ilvl w:val="0"/>
          <w:numId w:val="0"/>
        </w:numPr>
        <w:pBdr>
          <w:top w:val="none" w:color="auto" w:sz="0" w:space="0"/>
          <w:left w:val="none" w:color="auto" w:sz="0" w:space="0"/>
          <w:bottom w:val="none" w:color="auto" w:sz="0" w:space="0"/>
          <w:right w:val="none" w:color="auto" w:sz="0" w:space="0"/>
          <w:between w:val="none" w:color="auto" w:sz="0" w:space="0"/>
        </w:pBdr>
        <w:spacing w:after="0"/>
        <w:ind w:leftChars="0"/>
        <w:rPr>
          <w:rFonts w:hint="default" w:ascii="Arial Black" w:hAnsi="Arial Black" w:eastAsia="Arial Black" w:cs="Arial Black"/>
          <w:b/>
          <w:color w:val="auto"/>
          <w:sz w:val="24"/>
          <w:szCs w:val="24"/>
          <w:lang w:val="en-US"/>
        </w:rPr>
      </w:pPr>
    </w:p>
    <w:p w14:paraId="67A7DB49">
      <w:pPr>
        <w:numPr>
          <w:ilvl w:val="0"/>
          <w:numId w:val="106"/>
        </w:numPr>
        <w:pBdr>
          <w:top w:val="none" w:color="auto" w:sz="0" w:space="0"/>
          <w:left w:val="none" w:color="auto" w:sz="0" w:space="0"/>
          <w:bottom w:val="none" w:color="auto" w:sz="0" w:space="0"/>
          <w:right w:val="none" w:color="auto" w:sz="0" w:space="0"/>
          <w:between w:val="none" w:color="auto" w:sz="0" w:space="0"/>
        </w:pBdr>
        <w:tabs>
          <w:tab w:val="clear" w:pos="425"/>
        </w:tabs>
        <w:spacing w:after="0"/>
        <w:ind w:left="640" w:leftChars="0" w:hanging="420" w:firstLineChars="0"/>
        <w:rPr>
          <w:rFonts w:hint="default" w:ascii="Arial Black" w:hAnsi="Arial Black" w:eastAsia="Arial Black" w:cs="Arial Black"/>
          <w:b/>
          <w:color w:val="auto"/>
          <w:sz w:val="24"/>
          <w:szCs w:val="24"/>
          <w:lang w:val="en-US"/>
        </w:rPr>
      </w:pPr>
      <w:r>
        <w:rPr>
          <w:rFonts w:hint="default" w:ascii="Arial Black" w:hAnsi="Arial Black" w:eastAsia="Arial Black" w:cs="Arial Black"/>
          <w:b/>
          <w:color w:val="auto"/>
          <w:sz w:val="24"/>
          <w:szCs w:val="24"/>
          <w:lang w:val="en-US"/>
        </w:rPr>
        <w:t>Level 0</w:t>
      </w:r>
    </w:p>
    <w:p w14:paraId="27B4D04C">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2B5DEFA8">
      <w:pPr>
        <w:numPr>
          <w:ilvl w:val="0"/>
          <w:numId w:val="105"/>
        </w:numPr>
        <w:pBdr>
          <w:top w:val="none" w:color="auto" w:sz="0" w:space="0"/>
          <w:left w:val="none" w:color="auto" w:sz="0" w:space="0"/>
          <w:bottom w:val="none" w:color="auto" w:sz="0" w:space="0"/>
          <w:right w:val="none" w:color="auto" w:sz="0" w:space="0"/>
          <w:between w:val="none" w:color="auto" w:sz="0" w:space="0"/>
        </w:pBdr>
        <w:tabs>
          <w:tab w:val="clear" w:pos="420"/>
        </w:tabs>
        <w:spacing w:after="0" w:line="259" w:lineRule="auto"/>
        <w:ind w:left="860" w:leftChars="0" w:hanging="420" w:firstLineChars="0"/>
        <w:rPr>
          <w:rFonts w:hint="default" w:ascii="Arial Black" w:hAnsi="Arial Black" w:eastAsia="Arial Black" w:cs="Arial Black"/>
          <w:b/>
          <w:color w:val="auto"/>
          <w:sz w:val="24"/>
          <w:szCs w:val="24"/>
          <w:lang w:val="en-US"/>
        </w:rPr>
      </w:pPr>
      <w:r>
        <w:rPr>
          <w:rFonts w:hint="default" w:ascii="Arial Black" w:hAnsi="Arial Black" w:eastAsia="Arial Black" w:cs="Arial Black"/>
          <w:b/>
          <w:color w:val="auto"/>
          <w:sz w:val="24"/>
          <w:szCs w:val="24"/>
          <w:lang w:val="en-US"/>
        </w:rPr>
        <w:t>Manage session</w:t>
      </w:r>
    </w:p>
    <w:p w14:paraId="44D36465">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5DE6607F">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0724FAC3">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r>
        <w:rPr>
          <w:rFonts w:hint="default" w:ascii="Arial Black" w:hAnsi="Arial Black" w:eastAsia="Arial Black" w:cs="Arial Black"/>
          <w:b/>
          <w:color w:val="auto"/>
          <w:sz w:val="24"/>
          <w:szCs w:val="24"/>
          <w:lang w:val="en-US"/>
        </w:rPr>
        <w:drawing>
          <wp:inline distT="0" distB="0" distL="114300" distR="114300">
            <wp:extent cx="5478780" cy="4417060"/>
            <wp:effectExtent l="0" t="0" r="7620" b="2540"/>
            <wp:docPr id="85" name="Picture 85" descr="Raghad L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descr="Raghad L0"/>
                    <pic:cNvPicPr>
                      <a:picLocks noChangeAspect="1"/>
                    </pic:cNvPicPr>
                  </pic:nvPicPr>
                  <pic:blipFill>
                    <a:blip r:embed="rId52"/>
                    <a:stretch>
                      <a:fillRect/>
                    </a:stretch>
                  </pic:blipFill>
                  <pic:spPr>
                    <a:xfrm>
                      <a:off x="0" y="0"/>
                      <a:ext cx="5478780" cy="4417060"/>
                    </a:xfrm>
                    <a:prstGeom prst="rect">
                      <a:avLst/>
                    </a:prstGeom>
                  </pic:spPr>
                </pic:pic>
              </a:graphicData>
            </a:graphic>
          </wp:inline>
        </w:drawing>
      </w:r>
    </w:p>
    <w:p w14:paraId="1BE62CB9">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7E81A132">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6C30C271">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10432BAD">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5293B812">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563CEBC2">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63CE606C">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0DB41901">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66D99CEB">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73754DAB">
      <w:pPr>
        <w:numPr>
          <w:ilvl w:val="0"/>
          <w:numId w:val="105"/>
        </w:numPr>
        <w:pBdr>
          <w:top w:val="none" w:color="auto" w:sz="0" w:space="0"/>
          <w:left w:val="none" w:color="auto" w:sz="0" w:space="0"/>
          <w:bottom w:val="none" w:color="auto" w:sz="0" w:space="0"/>
          <w:right w:val="none" w:color="auto" w:sz="0" w:space="0"/>
          <w:between w:val="none" w:color="auto" w:sz="0" w:space="0"/>
        </w:pBdr>
        <w:tabs>
          <w:tab w:val="clear" w:pos="420"/>
        </w:tabs>
        <w:spacing w:after="0" w:line="259" w:lineRule="auto"/>
        <w:ind w:left="860" w:leftChars="0" w:hanging="420" w:firstLineChars="0"/>
        <w:rPr>
          <w:rFonts w:hint="default" w:ascii="Arial Black" w:hAnsi="Arial Black" w:eastAsia="Arial Black" w:cs="Arial Black"/>
          <w:b/>
          <w:color w:val="auto"/>
          <w:sz w:val="24"/>
          <w:szCs w:val="24"/>
          <w:lang w:val="en-US"/>
        </w:rPr>
      </w:pPr>
      <w:r>
        <w:rPr>
          <w:rFonts w:hint="default" w:ascii="Arial Black" w:hAnsi="Arial Black" w:eastAsia="Arial Black" w:cs="Arial Black"/>
          <w:b/>
          <w:color w:val="auto"/>
          <w:sz w:val="24"/>
          <w:szCs w:val="24"/>
          <w:lang w:val="en-US"/>
        </w:rPr>
        <w:t>Manage nutrition intake</w:t>
      </w:r>
    </w:p>
    <w:p w14:paraId="0659BFE6">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616E1ED9">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r>
        <w:rPr>
          <w:rFonts w:hint="default" w:ascii="Arial Black" w:hAnsi="Arial Black" w:eastAsia="Arial Black" w:cs="Arial Black"/>
          <w:b/>
          <w:color w:val="auto"/>
          <w:sz w:val="24"/>
          <w:szCs w:val="24"/>
          <w:lang w:val="en-US"/>
        </w:rPr>
        <w:drawing>
          <wp:inline distT="0" distB="0" distL="114300" distR="114300">
            <wp:extent cx="5479415" cy="3768090"/>
            <wp:effectExtent l="0" t="0" r="6985" b="3810"/>
            <wp:docPr id="86" name="Picture 86" descr="Mariam L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Mariam L0"/>
                    <pic:cNvPicPr>
                      <a:picLocks noChangeAspect="1"/>
                    </pic:cNvPicPr>
                  </pic:nvPicPr>
                  <pic:blipFill>
                    <a:blip r:embed="rId53"/>
                    <a:stretch>
                      <a:fillRect/>
                    </a:stretch>
                  </pic:blipFill>
                  <pic:spPr>
                    <a:xfrm>
                      <a:off x="0" y="0"/>
                      <a:ext cx="5479415" cy="3768090"/>
                    </a:xfrm>
                    <a:prstGeom prst="rect">
                      <a:avLst/>
                    </a:prstGeom>
                  </pic:spPr>
                </pic:pic>
              </a:graphicData>
            </a:graphic>
          </wp:inline>
        </w:drawing>
      </w:r>
    </w:p>
    <w:p w14:paraId="03D633FA">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0421D212">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43C5F2D8">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0DE79DB3">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5B7F7186">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24736C0F">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1EFF9793">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630E6DA7">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1CFB94E3">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33E4BFD8">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6A6EB2D1">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540D7C07">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123038B8">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3AB573FE">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6D78E076">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365612B3">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656A9548">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396E3FF3">
      <w:pPr>
        <w:numPr>
          <w:ilvl w:val="0"/>
          <w:numId w:val="105"/>
        </w:numPr>
        <w:pBdr>
          <w:top w:val="none" w:color="auto" w:sz="0" w:space="0"/>
          <w:left w:val="none" w:color="auto" w:sz="0" w:space="0"/>
          <w:bottom w:val="none" w:color="auto" w:sz="0" w:space="0"/>
          <w:right w:val="none" w:color="auto" w:sz="0" w:space="0"/>
          <w:between w:val="none" w:color="auto" w:sz="0" w:space="0"/>
        </w:pBdr>
        <w:tabs>
          <w:tab w:val="clear" w:pos="420"/>
        </w:tabs>
        <w:spacing w:after="0" w:line="259" w:lineRule="auto"/>
        <w:ind w:left="860" w:leftChars="0" w:hanging="420" w:firstLineChars="0"/>
        <w:rPr>
          <w:rFonts w:hint="default" w:ascii="Arial Black" w:hAnsi="Arial Black" w:eastAsia="Arial Black" w:cs="Arial Black"/>
          <w:b/>
          <w:color w:val="auto"/>
          <w:sz w:val="24"/>
          <w:szCs w:val="24"/>
          <w:lang w:val="en-US"/>
        </w:rPr>
      </w:pPr>
      <w:r>
        <w:rPr>
          <w:rFonts w:hint="default" w:ascii="Arial Black" w:hAnsi="Arial Black" w:eastAsia="Arial Black" w:cs="Arial Black"/>
          <w:b/>
          <w:color w:val="auto"/>
          <w:sz w:val="24"/>
          <w:szCs w:val="24"/>
          <w:lang w:val="en-US"/>
        </w:rPr>
        <w:t>Manage payment</w:t>
      </w:r>
    </w:p>
    <w:p w14:paraId="0BB3BC28">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029A3E00">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14201E00">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r>
        <w:rPr>
          <w:rFonts w:hint="default" w:ascii="Arial Black" w:hAnsi="Arial Black" w:eastAsia="Arial Black" w:cs="Arial Black"/>
          <w:b/>
          <w:color w:val="auto"/>
          <w:sz w:val="24"/>
          <w:szCs w:val="24"/>
          <w:lang w:val="en-US"/>
        </w:rPr>
        <w:drawing>
          <wp:inline distT="0" distB="0" distL="114300" distR="114300">
            <wp:extent cx="5483860" cy="3273425"/>
            <wp:effectExtent l="0" t="0" r="2540" b="3175"/>
            <wp:docPr id="87" name="Picture 87" descr="tasneem L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tasneem L0"/>
                    <pic:cNvPicPr>
                      <a:picLocks noChangeAspect="1"/>
                    </pic:cNvPicPr>
                  </pic:nvPicPr>
                  <pic:blipFill>
                    <a:blip r:embed="rId54"/>
                    <a:stretch>
                      <a:fillRect/>
                    </a:stretch>
                  </pic:blipFill>
                  <pic:spPr>
                    <a:xfrm>
                      <a:off x="0" y="0"/>
                      <a:ext cx="5483860" cy="3273425"/>
                    </a:xfrm>
                    <a:prstGeom prst="rect">
                      <a:avLst/>
                    </a:prstGeom>
                  </pic:spPr>
                </pic:pic>
              </a:graphicData>
            </a:graphic>
          </wp:inline>
        </w:drawing>
      </w:r>
    </w:p>
    <w:p w14:paraId="0226214D">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473C6E84">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3C88647A">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20729338">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1389D447">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3E8B21CC">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7141421A">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7F9B25C6">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721EA5CA">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4BC09A7F">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1648203E">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31972A26">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4C052E09">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72960CE0">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424CC40F">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60D80056">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4F71530F">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289ED26C">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54ACC099">
      <w:pPr>
        <w:numPr>
          <w:ilvl w:val="0"/>
          <w:numId w:val="105"/>
        </w:numPr>
        <w:pBdr>
          <w:top w:val="none" w:color="auto" w:sz="0" w:space="0"/>
          <w:left w:val="none" w:color="auto" w:sz="0" w:space="0"/>
          <w:bottom w:val="none" w:color="auto" w:sz="0" w:space="0"/>
          <w:right w:val="none" w:color="auto" w:sz="0" w:space="0"/>
          <w:between w:val="none" w:color="auto" w:sz="0" w:space="0"/>
        </w:pBdr>
        <w:tabs>
          <w:tab w:val="clear" w:pos="420"/>
        </w:tabs>
        <w:spacing w:after="0" w:line="259" w:lineRule="auto"/>
        <w:ind w:left="860" w:leftChars="0" w:hanging="420" w:firstLineChars="0"/>
        <w:rPr>
          <w:rFonts w:hint="default" w:ascii="Arial Black" w:hAnsi="Arial Black" w:eastAsia="Arial Black" w:cs="Arial Black"/>
          <w:b/>
          <w:color w:val="auto"/>
          <w:sz w:val="24"/>
          <w:szCs w:val="24"/>
          <w:lang w:val="en-US"/>
        </w:rPr>
      </w:pPr>
      <w:r>
        <w:rPr>
          <w:rFonts w:hint="default" w:ascii="Arial Black" w:hAnsi="Arial Black" w:eastAsia="Arial Black" w:cs="Arial Black"/>
          <w:b/>
          <w:color w:val="auto"/>
          <w:sz w:val="24"/>
          <w:szCs w:val="24"/>
          <w:lang w:val="en-US"/>
        </w:rPr>
        <w:t>Manage goal</w:t>
      </w:r>
    </w:p>
    <w:p w14:paraId="7EE4E7EA">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1976010C">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620C57E8">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r>
        <w:rPr>
          <w:rFonts w:hint="default" w:ascii="Arial Black" w:hAnsi="Arial Black" w:eastAsia="Arial Black" w:cs="Arial Black"/>
          <w:b/>
          <w:color w:val="auto"/>
          <w:sz w:val="24"/>
          <w:szCs w:val="24"/>
          <w:lang w:val="en-US"/>
        </w:rPr>
        <w:drawing>
          <wp:inline distT="0" distB="0" distL="114300" distR="114300">
            <wp:extent cx="5485765" cy="5521325"/>
            <wp:effectExtent l="0" t="0" r="635" b="3175"/>
            <wp:docPr id="88" name="Picture 88" descr="Harb L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Harb L0"/>
                    <pic:cNvPicPr>
                      <a:picLocks noChangeAspect="1"/>
                    </pic:cNvPicPr>
                  </pic:nvPicPr>
                  <pic:blipFill>
                    <a:blip r:embed="rId55"/>
                    <a:stretch>
                      <a:fillRect/>
                    </a:stretch>
                  </pic:blipFill>
                  <pic:spPr>
                    <a:xfrm>
                      <a:off x="0" y="0"/>
                      <a:ext cx="5485765" cy="5521325"/>
                    </a:xfrm>
                    <a:prstGeom prst="rect">
                      <a:avLst/>
                    </a:prstGeom>
                  </pic:spPr>
                </pic:pic>
              </a:graphicData>
            </a:graphic>
          </wp:inline>
        </w:drawing>
      </w:r>
    </w:p>
    <w:p w14:paraId="515F152D">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1175A1F0">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33993FF5">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2CBD4B5D">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7ACA1C57">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1B0F71F1">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6DE59EBD">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30209580">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4C4E200E">
      <w:pPr>
        <w:numPr>
          <w:ilvl w:val="0"/>
          <w:numId w:val="105"/>
        </w:numPr>
        <w:pBdr>
          <w:top w:val="none" w:color="auto" w:sz="0" w:space="0"/>
          <w:left w:val="none" w:color="auto" w:sz="0" w:space="0"/>
          <w:bottom w:val="none" w:color="auto" w:sz="0" w:space="0"/>
          <w:right w:val="none" w:color="auto" w:sz="0" w:space="0"/>
          <w:between w:val="none" w:color="auto" w:sz="0" w:space="0"/>
        </w:pBdr>
        <w:tabs>
          <w:tab w:val="clear" w:pos="420"/>
        </w:tabs>
        <w:spacing w:after="0" w:line="259" w:lineRule="auto"/>
        <w:ind w:left="860" w:leftChars="0" w:hanging="420" w:firstLineChars="0"/>
        <w:rPr>
          <w:rFonts w:hint="default" w:ascii="Arial Black" w:hAnsi="Arial Black" w:eastAsia="Arial Black" w:cs="Arial Black"/>
          <w:b/>
          <w:color w:val="auto"/>
          <w:sz w:val="24"/>
          <w:szCs w:val="24"/>
          <w:lang w:val="en-US"/>
        </w:rPr>
      </w:pPr>
      <w:r>
        <w:rPr>
          <w:rFonts w:hint="default" w:ascii="Arial Black" w:hAnsi="Arial Black" w:eastAsia="Arial Black" w:cs="Arial Black"/>
          <w:b/>
          <w:color w:val="auto"/>
          <w:sz w:val="24"/>
          <w:szCs w:val="24"/>
          <w:lang w:val="en-US"/>
        </w:rPr>
        <w:t>Manage premium subscribers</w:t>
      </w:r>
    </w:p>
    <w:p w14:paraId="7708EBB0">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22B4820B">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r>
        <w:rPr>
          <w:rFonts w:hint="default" w:ascii="Arial Black" w:hAnsi="Arial Black" w:eastAsia="Arial Black" w:cs="Arial Black"/>
          <w:b/>
          <w:color w:val="C00000"/>
          <w:sz w:val="24"/>
          <w:szCs w:val="24"/>
          <w:lang w:val="en-US"/>
        </w:rPr>
        <w:drawing>
          <wp:inline distT="0" distB="0" distL="114300" distR="114300">
            <wp:extent cx="5483860" cy="4378325"/>
            <wp:effectExtent l="0" t="0" r="2540" b="3175"/>
            <wp:docPr id="89" name="Picture 89" descr="Rokia L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Rokia L0"/>
                    <pic:cNvPicPr>
                      <a:picLocks noChangeAspect="1"/>
                    </pic:cNvPicPr>
                  </pic:nvPicPr>
                  <pic:blipFill>
                    <a:blip r:embed="rId56"/>
                    <a:stretch>
                      <a:fillRect/>
                    </a:stretch>
                  </pic:blipFill>
                  <pic:spPr>
                    <a:xfrm>
                      <a:off x="0" y="0"/>
                      <a:ext cx="5483860" cy="4378325"/>
                    </a:xfrm>
                    <a:prstGeom prst="rect">
                      <a:avLst/>
                    </a:prstGeom>
                  </pic:spPr>
                </pic:pic>
              </a:graphicData>
            </a:graphic>
          </wp:inline>
        </w:drawing>
      </w:r>
    </w:p>
    <w:p w14:paraId="2AF3E859">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16B0D84C">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75C24E06">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78E890CD">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1CADA2E3">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1D9CF43D">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6FBB5CFA">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56FC056D">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41431675">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7503E1D7">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0B64CDDD">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6757CA55">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2D94429F">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2C61A34C">
      <w:pPr>
        <w:numPr>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7211C5CC">
      <w:pPr>
        <w:numPr>
          <w:ilvl w:val="0"/>
          <w:numId w:val="106"/>
        </w:numPr>
        <w:pBdr>
          <w:top w:val="none" w:color="auto" w:sz="0" w:space="0"/>
          <w:left w:val="none" w:color="auto" w:sz="0" w:space="0"/>
          <w:bottom w:val="none" w:color="auto" w:sz="0" w:space="0"/>
          <w:right w:val="none" w:color="auto" w:sz="0" w:space="0"/>
          <w:between w:val="none" w:color="auto" w:sz="0" w:space="0"/>
        </w:pBdr>
        <w:tabs>
          <w:tab w:val="clear" w:pos="425"/>
        </w:tabs>
        <w:spacing w:after="0"/>
        <w:ind w:left="640" w:leftChars="0" w:hanging="420" w:firstLineChars="0"/>
        <w:rPr>
          <w:rFonts w:hint="default" w:ascii="Arial Black" w:hAnsi="Arial Black" w:eastAsia="Arial Black" w:cs="Arial Black"/>
          <w:b/>
          <w:color w:val="auto"/>
          <w:sz w:val="24"/>
          <w:szCs w:val="24"/>
          <w:lang w:val="en-US"/>
        </w:rPr>
      </w:pPr>
      <w:r>
        <w:rPr>
          <w:rFonts w:hint="default" w:ascii="Arial Black" w:hAnsi="Arial Black" w:eastAsia="Arial Black" w:cs="Arial Black"/>
          <w:b/>
          <w:color w:val="auto"/>
          <w:sz w:val="24"/>
          <w:szCs w:val="24"/>
          <w:lang w:val="en-US"/>
        </w:rPr>
        <w:t>Level 1</w:t>
      </w:r>
    </w:p>
    <w:p w14:paraId="2A1878FB">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79DF33F5">
      <w:pPr>
        <w:numPr>
          <w:ilvl w:val="0"/>
          <w:numId w:val="105"/>
        </w:numPr>
        <w:pBdr>
          <w:top w:val="none" w:color="auto" w:sz="0" w:space="0"/>
          <w:left w:val="none" w:color="auto" w:sz="0" w:space="0"/>
          <w:bottom w:val="none" w:color="auto" w:sz="0" w:space="0"/>
          <w:right w:val="none" w:color="auto" w:sz="0" w:space="0"/>
          <w:between w:val="none" w:color="auto" w:sz="0" w:space="0"/>
        </w:pBdr>
        <w:tabs>
          <w:tab w:val="clear" w:pos="420"/>
        </w:tabs>
        <w:spacing w:after="0" w:line="259" w:lineRule="auto"/>
        <w:ind w:left="860" w:leftChars="0" w:hanging="420" w:firstLineChars="0"/>
        <w:rPr>
          <w:rFonts w:hint="default" w:ascii="Arial Black" w:hAnsi="Arial Black" w:eastAsia="Arial Black" w:cs="Arial Black"/>
          <w:b/>
          <w:color w:val="auto"/>
          <w:sz w:val="24"/>
          <w:szCs w:val="24"/>
          <w:lang w:val="en-US"/>
        </w:rPr>
      </w:pPr>
      <w:r>
        <w:rPr>
          <w:rFonts w:hint="default" w:ascii="Arial Black" w:hAnsi="Arial Black" w:eastAsia="Arial Black" w:cs="Arial Black"/>
          <w:b/>
          <w:color w:val="auto"/>
          <w:sz w:val="24"/>
          <w:szCs w:val="24"/>
          <w:lang w:val="en-US"/>
        </w:rPr>
        <w:t>Manage session</w:t>
      </w:r>
    </w:p>
    <w:p w14:paraId="7B85F90F">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0355593B">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r>
        <w:rPr>
          <w:rFonts w:hint="default" w:ascii="Arial Black" w:hAnsi="Arial Black" w:eastAsia="Arial Black" w:cs="Arial Black"/>
          <w:b/>
          <w:color w:val="auto"/>
          <w:sz w:val="24"/>
          <w:szCs w:val="24"/>
          <w:lang w:val="en-US"/>
        </w:rPr>
        <w:drawing>
          <wp:inline distT="0" distB="0" distL="114300" distR="114300">
            <wp:extent cx="5486400" cy="4762500"/>
            <wp:effectExtent l="0" t="0" r="0" b="0"/>
            <wp:docPr id="90" name="Picture 90" descr="Ragahd 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Ragahd L1"/>
                    <pic:cNvPicPr>
                      <a:picLocks noChangeAspect="1"/>
                    </pic:cNvPicPr>
                  </pic:nvPicPr>
                  <pic:blipFill>
                    <a:blip r:embed="rId57"/>
                    <a:stretch>
                      <a:fillRect/>
                    </a:stretch>
                  </pic:blipFill>
                  <pic:spPr>
                    <a:xfrm>
                      <a:off x="0" y="0"/>
                      <a:ext cx="5486400" cy="4762500"/>
                    </a:xfrm>
                    <a:prstGeom prst="rect">
                      <a:avLst/>
                    </a:prstGeom>
                  </pic:spPr>
                </pic:pic>
              </a:graphicData>
            </a:graphic>
          </wp:inline>
        </w:drawing>
      </w:r>
    </w:p>
    <w:p w14:paraId="470A630A">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124117BD">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1D7B8DDD">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69135ED0">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6F70896F">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0B9B6EF1">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2D5A46B2">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18B82732">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55993939">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21008580">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76AE6C12">
      <w:pPr>
        <w:numPr>
          <w:ilvl w:val="0"/>
          <w:numId w:val="105"/>
        </w:numPr>
        <w:pBdr>
          <w:top w:val="none" w:color="auto" w:sz="0" w:space="0"/>
          <w:left w:val="none" w:color="auto" w:sz="0" w:space="0"/>
          <w:bottom w:val="none" w:color="auto" w:sz="0" w:space="0"/>
          <w:right w:val="none" w:color="auto" w:sz="0" w:space="0"/>
          <w:between w:val="none" w:color="auto" w:sz="0" w:space="0"/>
        </w:pBdr>
        <w:tabs>
          <w:tab w:val="clear" w:pos="420"/>
        </w:tabs>
        <w:spacing w:after="0" w:line="259" w:lineRule="auto"/>
        <w:ind w:left="860" w:leftChars="0" w:hanging="420" w:firstLineChars="0"/>
        <w:rPr>
          <w:rFonts w:hint="default" w:ascii="Arial Black" w:hAnsi="Arial Black" w:eastAsia="Arial Black" w:cs="Arial Black"/>
          <w:b/>
          <w:color w:val="auto"/>
          <w:sz w:val="24"/>
          <w:szCs w:val="24"/>
          <w:lang w:val="en-US"/>
        </w:rPr>
      </w:pPr>
      <w:r>
        <w:rPr>
          <w:rFonts w:hint="default" w:ascii="Arial Black" w:hAnsi="Arial Black" w:eastAsia="Arial Black" w:cs="Arial Black"/>
          <w:b/>
          <w:color w:val="auto"/>
          <w:sz w:val="24"/>
          <w:szCs w:val="24"/>
          <w:lang w:val="en-US"/>
        </w:rPr>
        <w:t>Manage nutrition intake</w:t>
      </w:r>
    </w:p>
    <w:p w14:paraId="625D7FF6">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1467F2D9">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r>
        <w:rPr>
          <w:rFonts w:hint="default" w:ascii="Arial Black" w:hAnsi="Arial Black" w:eastAsia="Arial Black" w:cs="Arial Black"/>
          <w:b/>
          <w:color w:val="auto"/>
          <w:sz w:val="24"/>
          <w:szCs w:val="24"/>
          <w:lang w:val="en-US"/>
        </w:rPr>
        <w:drawing>
          <wp:inline distT="0" distB="0" distL="114300" distR="114300">
            <wp:extent cx="5486400" cy="5376545"/>
            <wp:effectExtent l="0" t="0" r="0" b="14605"/>
            <wp:docPr id="91" name="Picture 91" descr="Mariam 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Mariam L1"/>
                    <pic:cNvPicPr>
                      <a:picLocks noChangeAspect="1"/>
                    </pic:cNvPicPr>
                  </pic:nvPicPr>
                  <pic:blipFill>
                    <a:blip r:embed="rId58"/>
                    <a:stretch>
                      <a:fillRect/>
                    </a:stretch>
                  </pic:blipFill>
                  <pic:spPr>
                    <a:xfrm>
                      <a:off x="0" y="0"/>
                      <a:ext cx="5486400" cy="5376545"/>
                    </a:xfrm>
                    <a:prstGeom prst="rect">
                      <a:avLst/>
                    </a:prstGeom>
                  </pic:spPr>
                </pic:pic>
              </a:graphicData>
            </a:graphic>
          </wp:inline>
        </w:drawing>
      </w:r>
    </w:p>
    <w:p w14:paraId="2BB7FF35">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00156A5D">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6B92FB4A">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73CCC003">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47B08372">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5EED9D62">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61E7893D">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44136D6C">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6B165803">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0F51A32E">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20702805">
      <w:pPr>
        <w:numPr>
          <w:ilvl w:val="0"/>
          <w:numId w:val="105"/>
        </w:numPr>
        <w:pBdr>
          <w:top w:val="none" w:color="auto" w:sz="0" w:space="0"/>
          <w:left w:val="none" w:color="auto" w:sz="0" w:space="0"/>
          <w:bottom w:val="none" w:color="auto" w:sz="0" w:space="0"/>
          <w:right w:val="none" w:color="auto" w:sz="0" w:space="0"/>
          <w:between w:val="none" w:color="auto" w:sz="0" w:space="0"/>
        </w:pBdr>
        <w:tabs>
          <w:tab w:val="clear" w:pos="420"/>
        </w:tabs>
        <w:spacing w:after="0" w:line="259" w:lineRule="auto"/>
        <w:ind w:left="860" w:leftChars="0" w:hanging="420" w:firstLineChars="0"/>
        <w:rPr>
          <w:rFonts w:hint="default" w:ascii="Arial Black" w:hAnsi="Arial Black" w:eastAsia="Arial Black" w:cs="Arial Black"/>
          <w:b/>
          <w:color w:val="auto"/>
          <w:sz w:val="24"/>
          <w:szCs w:val="24"/>
          <w:lang w:val="en-US"/>
        </w:rPr>
      </w:pPr>
      <w:r>
        <w:rPr>
          <w:rFonts w:hint="default" w:ascii="Arial Black" w:hAnsi="Arial Black" w:eastAsia="Arial Black" w:cs="Arial Black"/>
          <w:b/>
          <w:color w:val="auto"/>
          <w:sz w:val="24"/>
          <w:szCs w:val="24"/>
          <w:lang w:val="en-US"/>
        </w:rPr>
        <w:t>Manage payment</w:t>
      </w:r>
    </w:p>
    <w:p w14:paraId="62E926F6">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475399F7">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r>
        <w:rPr>
          <w:rFonts w:hint="default" w:ascii="Arial Black" w:hAnsi="Arial Black" w:eastAsia="Arial Black" w:cs="Arial Black"/>
          <w:b/>
          <w:color w:val="auto"/>
          <w:sz w:val="24"/>
          <w:szCs w:val="24"/>
          <w:lang w:val="en-US"/>
        </w:rPr>
        <w:drawing>
          <wp:inline distT="0" distB="0" distL="114300" distR="114300">
            <wp:extent cx="5482590" cy="4551680"/>
            <wp:effectExtent l="0" t="0" r="3810" b="1270"/>
            <wp:docPr id="92" name="Picture 92" descr="Tasneem 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descr="Tasneem L1"/>
                    <pic:cNvPicPr>
                      <a:picLocks noChangeAspect="1"/>
                    </pic:cNvPicPr>
                  </pic:nvPicPr>
                  <pic:blipFill>
                    <a:blip r:embed="rId59"/>
                    <a:stretch>
                      <a:fillRect/>
                    </a:stretch>
                  </pic:blipFill>
                  <pic:spPr>
                    <a:xfrm>
                      <a:off x="0" y="0"/>
                      <a:ext cx="5482590" cy="4551680"/>
                    </a:xfrm>
                    <a:prstGeom prst="rect">
                      <a:avLst/>
                    </a:prstGeom>
                  </pic:spPr>
                </pic:pic>
              </a:graphicData>
            </a:graphic>
          </wp:inline>
        </w:drawing>
      </w:r>
    </w:p>
    <w:p w14:paraId="25AAEB8C">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26C94A30">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55D87409">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5970B14D">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57F5EC73">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6ABD651B">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636EE50F">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7D1D4A62">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4B1D6B99">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1D0F8804">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620DB1A7">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4AE787FD">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2ADD7A41">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0C36C687">
      <w:pPr>
        <w:numPr>
          <w:ilvl w:val="0"/>
          <w:numId w:val="105"/>
        </w:numPr>
        <w:pBdr>
          <w:top w:val="none" w:color="auto" w:sz="0" w:space="0"/>
          <w:left w:val="none" w:color="auto" w:sz="0" w:space="0"/>
          <w:bottom w:val="none" w:color="auto" w:sz="0" w:space="0"/>
          <w:right w:val="none" w:color="auto" w:sz="0" w:space="0"/>
          <w:between w:val="none" w:color="auto" w:sz="0" w:space="0"/>
        </w:pBdr>
        <w:tabs>
          <w:tab w:val="clear" w:pos="420"/>
        </w:tabs>
        <w:spacing w:after="0" w:line="259" w:lineRule="auto"/>
        <w:ind w:left="860" w:leftChars="0" w:hanging="420" w:firstLineChars="0"/>
        <w:rPr>
          <w:rFonts w:hint="default" w:ascii="Arial Black" w:hAnsi="Arial Black" w:eastAsia="Arial Black" w:cs="Arial Black"/>
          <w:b/>
          <w:color w:val="auto"/>
          <w:sz w:val="24"/>
          <w:szCs w:val="24"/>
          <w:lang w:val="en-US"/>
        </w:rPr>
      </w:pPr>
      <w:r>
        <w:rPr>
          <w:rFonts w:hint="default" w:ascii="Arial Black" w:hAnsi="Arial Black" w:eastAsia="Arial Black" w:cs="Arial Black"/>
          <w:b/>
          <w:color w:val="auto"/>
          <w:sz w:val="24"/>
          <w:szCs w:val="24"/>
          <w:lang w:val="en-US"/>
        </w:rPr>
        <w:t>Manage goal</w:t>
      </w:r>
    </w:p>
    <w:p w14:paraId="2DABED55">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30EB097E">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r>
        <w:rPr>
          <w:rFonts w:hint="default" w:ascii="Arial Black" w:hAnsi="Arial Black" w:eastAsia="Arial Black" w:cs="Arial Black"/>
          <w:b/>
          <w:color w:val="auto"/>
          <w:sz w:val="24"/>
          <w:szCs w:val="24"/>
          <w:lang w:val="en-US"/>
        </w:rPr>
        <w:drawing>
          <wp:inline distT="0" distB="0" distL="114300" distR="114300">
            <wp:extent cx="5483860" cy="4618990"/>
            <wp:effectExtent l="0" t="0" r="2540" b="10160"/>
            <wp:docPr id="93" name="Picture 93" descr="Harb 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Harb L1"/>
                    <pic:cNvPicPr>
                      <a:picLocks noChangeAspect="1"/>
                    </pic:cNvPicPr>
                  </pic:nvPicPr>
                  <pic:blipFill>
                    <a:blip r:embed="rId60"/>
                    <a:stretch>
                      <a:fillRect/>
                    </a:stretch>
                  </pic:blipFill>
                  <pic:spPr>
                    <a:xfrm>
                      <a:off x="0" y="0"/>
                      <a:ext cx="5483860" cy="4618990"/>
                    </a:xfrm>
                    <a:prstGeom prst="rect">
                      <a:avLst/>
                    </a:prstGeom>
                  </pic:spPr>
                </pic:pic>
              </a:graphicData>
            </a:graphic>
          </wp:inline>
        </w:drawing>
      </w:r>
    </w:p>
    <w:p w14:paraId="38222EE2">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7632CD31">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70729B32">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722D9FE2">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6ADBB677">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7AB12BC2">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2D9C3B53">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3D18E375">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76EC38A3">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265AF81C">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7B37E54F">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746560FC">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11826416">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72BA6818">
      <w:pPr>
        <w:numPr>
          <w:ilvl w:val="0"/>
          <w:numId w:val="105"/>
        </w:numPr>
        <w:pBdr>
          <w:top w:val="none" w:color="auto" w:sz="0" w:space="0"/>
          <w:left w:val="none" w:color="auto" w:sz="0" w:space="0"/>
          <w:bottom w:val="none" w:color="auto" w:sz="0" w:space="0"/>
          <w:right w:val="none" w:color="auto" w:sz="0" w:space="0"/>
          <w:between w:val="none" w:color="auto" w:sz="0" w:space="0"/>
        </w:pBdr>
        <w:tabs>
          <w:tab w:val="clear" w:pos="420"/>
        </w:tabs>
        <w:spacing w:after="0" w:line="259" w:lineRule="auto"/>
        <w:ind w:left="860" w:leftChars="0" w:hanging="420" w:firstLineChars="0"/>
        <w:rPr>
          <w:rFonts w:hint="default" w:ascii="Arial Black" w:hAnsi="Arial Black" w:eastAsia="Arial Black" w:cs="Arial Black"/>
          <w:b/>
          <w:color w:val="auto"/>
          <w:sz w:val="24"/>
          <w:szCs w:val="24"/>
          <w:lang w:val="en-US"/>
        </w:rPr>
      </w:pPr>
      <w:r>
        <w:rPr>
          <w:rFonts w:hint="default" w:ascii="Arial Black" w:hAnsi="Arial Black" w:eastAsia="Arial Black" w:cs="Arial Black"/>
          <w:b/>
          <w:color w:val="auto"/>
          <w:sz w:val="24"/>
          <w:szCs w:val="24"/>
          <w:lang w:val="en-US"/>
        </w:rPr>
        <w:t>Manage premium subscribers</w:t>
      </w:r>
    </w:p>
    <w:p w14:paraId="602F3F53">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603DB6BD">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77393F1C">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r>
        <w:rPr>
          <w:rFonts w:hint="default" w:ascii="Arial Black" w:hAnsi="Arial Black" w:eastAsia="Arial Black" w:cs="Arial Black"/>
          <w:b/>
          <w:color w:val="C00000"/>
          <w:sz w:val="24"/>
          <w:szCs w:val="24"/>
          <w:lang w:val="en-US"/>
        </w:rPr>
        <w:drawing>
          <wp:inline distT="0" distB="0" distL="114300" distR="114300">
            <wp:extent cx="5484495" cy="5969635"/>
            <wp:effectExtent l="0" t="0" r="1905" b="12065"/>
            <wp:docPr id="94" name="Picture 94" descr="Rokia 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Rokia L1"/>
                    <pic:cNvPicPr>
                      <a:picLocks noChangeAspect="1"/>
                    </pic:cNvPicPr>
                  </pic:nvPicPr>
                  <pic:blipFill>
                    <a:blip r:embed="rId61"/>
                    <a:stretch>
                      <a:fillRect/>
                    </a:stretch>
                  </pic:blipFill>
                  <pic:spPr>
                    <a:xfrm>
                      <a:off x="0" y="0"/>
                      <a:ext cx="5484495" cy="5969635"/>
                    </a:xfrm>
                    <a:prstGeom prst="rect">
                      <a:avLst/>
                    </a:prstGeom>
                  </pic:spPr>
                </pic:pic>
              </a:graphicData>
            </a:graphic>
          </wp:inline>
        </w:drawing>
      </w:r>
    </w:p>
    <w:p w14:paraId="60A89A5A">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08793744">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6819B001">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286C8B8B">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5091FF07">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386F957E">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729698AA">
      <w:pPr>
        <w:numPr>
          <w:ilvl w:val="0"/>
          <w:numId w:val="106"/>
        </w:numPr>
        <w:pBdr>
          <w:top w:val="none" w:color="auto" w:sz="0" w:space="0"/>
          <w:left w:val="none" w:color="auto" w:sz="0" w:space="0"/>
          <w:bottom w:val="none" w:color="auto" w:sz="0" w:space="0"/>
          <w:right w:val="none" w:color="auto" w:sz="0" w:space="0"/>
          <w:between w:val="none" w:color="auto" w:sz="0" w:space="0"/>
        </w:pBdr>
        <w:tabs>
          <w:tab w:val="clear" w:pos="425"/>
        </w:tabs>
        <w:spacing w:after="0"/>
        <w:ind w:left="640" w:leftChars="0" w:hanging="420" w:firstLineChars="0"/>
        <w:rPr>
          <w:rFonts w:hint="default" w:ascii="Arial Black" w:hAnsi="Arial Black" w:eastAsia="Arial Black" w:cs="Arial Black"/>
          <w:b/>
          <w:color w:val="auto"/>
          <w:sz w:val="24"/>
          <w:szCs w:val="24"/>
          <w:lang w:val="en-US"/>
        </w:rPr>
      </w:pPr>
      <w:r>
        <w:rPr>
          <w:rFonts w:hint="default" w:ascii="Arial Black" w:hAnsi="Arial Black" w:eastAsia="Arial Black" w:cs="Arial Black"/>
          <w:b/>
          <w:color w:val="auto"/>
          <w:sz w:val="24"/>
          <w:szCs w:val="24"/>
          <w:lang w:val="en-US"/>
        </w:rPr>
        <w:t>Level 2</w:t>
      </w:r>
    </w:p>
    <w:p w14:paraId="26D79C7A">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63057A14">
      <w:pPr>
        <w:numPr>
          <w:ilvl w:val="0"/>
          <w:numId w:val="105"/>
        </w:numPr>
        <w:pBdr>
          <w:top w:val="none" w:color="auto" w:sz="0" w:space="0"/>
          <w:left w:val="none" w:color="auto" w:sz="0" w:space="0"/>
          <w:bottom w:val="none" w:color="auto" w:sz="0" w:space="0"/>
          <w:right w:val="none" w:color="auto" w:sz="0" w:space="0"/>
          <w:between w:val="none" w:color="auto" w:sz="0" w:space="0"/>
        </w:pBdr>
        <w:tabs>
          <w:tab w:val="clear" w:pos="420"/>
        </w:tabs>
        <w:spacing w:after="0" w:line="259" w:lineRule="auto"/>
        <w:ind w:left="860" w:leftChars="0" w:hanging="420" w:firstLineChars="0"/>
        <w:rPr>
          <w:rFonts w:hint="default" w:ascii="Arial Black" w:hAnsi="Arial Black" w:eastAsia="Arial Black" w:cs="Arial Black"/>
          <w:b/>
          <w:color w:val="auto"/>
          <w:sz w:val="24"/>
          <w:szCs w:val="24"/>
          <w:lang w:val="en-US"/>
        </w:rPr>
      </w:pPr>
      <w:r>
        <w:rPr>
          <w:rFonts w:hint="default" w:ascii="Arial Black" w:hAnsi="Arial Black" w:eastAsia="Arial Black" w:cs="Arial Black"/>
          <w:b/>
          <w:color w:val="auto"/>
          <w:sz w:val="24"/>
          <w:szCs w:val="24"/>
          <w:lang w:val="en-US"/>
        </w:rPr>
        <w:t>Manage session</w:t>
      </w:r>
    </w:p>
    <w:p w14:paraId="3FCDCDA6">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72922434">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r>
        <w:rPr>
          <w:rFonts w:hint="default" w:ascii="Arial Black" w:hAnsi="Arial Black" w:eastAsia="Arial Black" w:cs="Arial Black"/>
          <w:b/>
          <w:color w:val="auto"/>
          <w:sz w:val="24"/>
          <w:szCs w:val="24"/>
          <w:lang w:val="en-US"/>
        </w:rPr>
        <w:drawing>
          <wp:inline distT="0" distB="0" distL="114300" distR="114300">
            <wp:extent cx="5480050" cy="5424805"/>
            <wp:effectExtent l="0" t="0" r="6350" b="4445"/>
            <wp:docPr id="95" name="Picture 95" descr="Ragahd 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descr="Ragahd L2"/>
                    <pic:cNvPicPr>
                      <a:picLocks noChangeAspect="1"/>
                    </pic:cNvPicPr>
                  </pic:nvPicPr>
                  <pic:blipFill>
                    <a:blip r:embed="rId62"/>
                    <a:stretch>
                      <a:fillRect/>
                    </a:stretch>
                  </pic:blipFill>
                  <pic:spPr>
                    <a:xfrm>
                      <a:off x="0" y="0"/>
                      <a:ext cx="5480050" cy="5424805"/>
                    </a:xfrm>
                    <a:prstGeom prst="rect">
                      <a:avLst/>
                    </a:prstGeom>
                  </pic:spPr>
                </pic:pic>
              </a:graphicData>
            </a:graphic>
          </wp:inline>
        </w:drawing>
      </w:r>
    </w:p>
    <w:p w14:paraId="541E2F9E">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479DEB82">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2F07E92F">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41D62981">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104B28C7">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753CF4DF">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53B7CEE4">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526FBA78">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5F0347E6">
      <w:pPr>
        <w:numPr>
          <w:ilvl w:val="0"/>
          <w:numId w:val="105"/>
        </w:numPr>
        <w:pBdr>
          <w:top w:val="none" w:color="auto" w:sz="0" w:space="0"/>
          <w:left w:val="none" w:color="auto" w:sz="0" w:space="0"/>
          <w:bottom w:val="none" w:color="auto" w:sz="0" w:space="0"/>
          <w:right w:val="none" w:color="auto" w:sz="0" w:space="0"/>
          <w:between w:val="none" w:color="auto" w:sz="0" w:space="0"/>
        </w:pBdr>
        <w:tabs>
          <w:tab w:val="clear" w:pos="420"/>
        </w:tabs>
        <w:spacing w:after="0" w:line="259" w:lineRule="auto"/>
        <w:ind w:left="860" w:leftChars="0" w:hanging="420" w:firstLineChars="0"/>
        <w:rPr>
          <w:rFonts w:hint="default" w:ascii="Arial Black" w:hAnsi="Arial Black" w:eastAsia="Arial Black" w:cs="Arial Black"/>
          <w:b/>
          <w:color w:val="auto"/>
          <w:sz w:val="24"/>
          <w:szCs w:val="24"/>
          <w:lang w:val="en-US"/>
        </w:rPr>
      </w:pPr>
      <w:r>
        <w:rPr>
          <w:rFonts w:hint="default" w:ascii="Arial Black" w:hAnsi="Arial Black" w:eastAsia="Arial Black" w:cs="Arial Black"/>
          <w:b/>
          <w:color w:val="auto"/>
          <w:sz w:val="24"/>
          <w:szCs w:val="24"/>
          <w:lang w:val="en-US"/>
        </w:rPr>
        <w:t>Manage payment</w:t>
      </w:r>
    </w:p>
    <w:p w14:paraId="3D533A8B">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1B4DC0E5">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r>
        <w:rPr>
          <w:rFonts w:hint="default" w:ascii="Arial Black" w:hAnsi="Arial Black" w:eastAsia="Arial Black" w:cs="Arial Black"/>
          <w:b/>
          <w:color w:val="auto"/>
          <w:sz w:val="24"/>
          <w:szCs w:val="24"/>
          <w:lang w:val="en-US"/>
        </w:rPr>
        <w:drawing>
          <wp:inline distT="0" distB="0" distL="114300" distR="114300">
            <wp:extent cx="5476875" cy="5255895"/>
            <wp:effectExtent l="0" t="0" r="9525" b="1905"/>
            <wp:docPr id="96" name="Picture 96" descr="Harb 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Harb L2"/>
                    <pic:cNvPicPr>
                      <a:picLocks noChangeAspect="1"/>
                    </pic:cNvPicPr>
                  </pic:nvPicPr>
                  <pic:blipFill>
                    <a:blip r:embed="rId63"/>
                    <a:stretch>
                      <a:fillRect/>
                    </a:stretch>
                  </pic:blipFill>
                  <pic:spPr>
                    <a:xfrm>
                      <a:off x="0" y="0"/>
                      <a:ext cx="5476875" cy="5255895"/>
                    </a:xfrm>
                    <a:prstGeom prst="rect">
                      <a:avLst/>
                    </a:prstGeom>
                  </pic:spPr>
                </pic:pic>
              </a:graphicData>
            </a:graphic>
          </wp:inline>
        </w:drawing>
      </w:r>
    </w:p>
    <w:p w14:paraId="39713C34">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6CA21471">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66B5C7E5">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4718412D">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72D5C940">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227A8FD6">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798A0EBC">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09E02A12">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5DF32275">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4354C21D">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2266495A">
      <w:pPr>
        <w:numPr>
          <w:ilvl w:val="0"/>
          <w:numId w:val="105"/>
        </w:numPr>
        <w:pBdr>
          <w:top w:val="none" w:color="auto" w:sz="0" w:space="0"/>
          <w:left w:val="none" w:color="auto" w:sz="0" w:space="0"/>
          <w:bottom w:val="none" w:color="auto" w:sz="0" w:space="0"/>
          <w:right w:val="none" w:color="auto" w:sz="0" w:space="0"/>
          <w:between w:val="none" w:color="auto" w:sz="0" w:space="0"/>
        </w:pBdr>
        <w:tabs>
          <w:tab w:val="clear" w:pos="420"/>
        </w:tabs>
        <w:spacing w:after="0" w:line="259" w:lineRule="auto"/>
        <w:ind w:left="860" w:leftChars="0" w:hanging="420" w:firstLineChars="0"/>
        <w:rPr>
          <w:rFonts w:hint="default" w:ascii="Arial Black" w:hAnsi="Arial Black" w:eastAsia="Arial Black" w:cs="Arial Black"/>
          <w:b/>
          <w:color w:val="auto"/>
          <w:sz w:val="24"/>
          <w:szCs w:val="24"/>
          <w:lang w:val="en-US"/>
        </w:rPr>
      </w:pPr>
      <w:r>
        <w:rPr>
          <w:rFonts w:hint="default" w:ascii="Arial Black" w:hAnsi="Arial Black" w:eastAsia="Arial Black" w:cs="Arial Black"/>
          <w:b/>
          <w:color w:val="auto"/>
          <w:sz w:val="24"/>
          <w:szCs w:val="24"/>
          <w:lang w:val="en-US"/>
        </w:rPr>
        <w:t>Manage goal</w:t>
      </w:r>
    </w:p>
    <w:p w14:paraId="49BEDA1F">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7FC4C051">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38E6DD9E">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r>
        <w:rPr>
          <w:rFonts w:hint="default" w:ascii="Arial Black" w:hAnsi="Arial Black" w:eastAsia="Arial Black" w:cs="Arial Black"/>
          <w:b/>
          <w:color w:val="auto"/>
          <w:sz w:val="24"/>
          <w:szCs w:val="24"/>
          <w:lang w:val="en-US"/>
        </w:rPr>
        <w:drawing>
          <wp:inline distT="0" distB="0" distL="114300" distR="114300">
            <wp:extent cx="5476875" cy="6127115"/>
            <wp:effectExtent l="0" t="0" r="9525" b="6985"/>
            <wp:docPr id="97" name="Picture 97" descr="Harb 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Harb L2"/>
                    <pic:cNvPicPr>
                      <a:picLocks noChangeAspect="1"/>
                    </pic:cNvPicPr>
                  </pic:nvPicPr>
                  <pic:blipFill>
                    <a:blip r:embed="rId63"/>
                    <a:stretch>
                      <a:fillRect/>
                    </a:stretch>
                  </pic:blipFill>
                  <pic:spPr>
                    <a:xfrm>
                      <a:off x="0" y="0"/>
                      <a:ext cx="5476875" cy="6127115"/>
                    </a:xfrm>
                    <a:prstGeom prst="rect">
                      <a:avLst/>
                    </a:prstGeom>
                  </pic:spPr>
                </pic:pic>
              </a:graphicData>
            </a:graphic>
          </wp:inline>
        </w:drawing>
      </w:r>
    </w:p>
    <w:p w14:paraId="5771C668">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2E2540C4">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384BBC38">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68D21D93">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77767F1B">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042BC9C7">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auto"/>
          <w:sz w:val="24"/>
          <w:szCs w:val="24"/>
          <w:lang w:val="en-US"/>
        </w:rPr>
      </w:pPr>
    </w:p>
    <w:p w14:paraId="001CF210">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78BC6FF4">
      <w:pPr>
        <w:numPr>
          <w:ilvl w:val="0"/>
          <w:numId w:val="38"/>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ascii="Arial Black" w:hAnsi="Arial Black" w:eastAsia="Arial Black" w:cs="Arial Black"/>
          <w:b/>
          <w:color w:val="C00000"/>
          <w:sz w:val="24"/>
          <w:szCs w:val="24"/>
        </w:rPr>
      </w:pPr>
      <w:r>
        <w:rPr>
          <w:rFonts w:hint="default" w:ascii="Arial Black" w:hAnsi="Arial Black" w:eastAsia="Arial Black" w:cs="Arial Black"/>
          <w:b/>
          <w:color w:val="C00000"/>
          <w:sz w:val="24"/>
          <w:szCs w:val="24"/>
          <w:lang w:val="en-US"/>
        </w:rPr>
        <w:t>Use case estimation using Fibonacci method and corresponding Gantt chart</w:t>
      </w:r>
    </w:p>
    <w:p w14:paraId="680432FC">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195C78FC">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r>
        <w:rPr>
          <w:rFonts w:hint="default" w:ascii="Arial Black" w:hAnsi="Arial Black" w:eastAsia="Arial Black" w:cs="Arial Black"/>
          <w:b/>
          <w:color w:val="C00000"/>
          <w:sz w:val="24"/>
          <w:szCs w:val="24"/>
          <w:lang w:val="en-US"/>
        </w:rPr>
        <w:drawing>
          <wp:inline distT="0" distB="0" distL="114300" distR="114300">
            <wp:extent cx="5482590" cy="3270885"/>
            <wp:effectExtent l="0" t="0" r="3810" b="5715"/>
            <wp:docPr id="76" name="Picture 76" descr="IMG-20241231-WA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IMG-20241231-WA0001"/>
                    <pic:cNvPicPr>
                      <a:picLocks noChangeAspect="1"/>
                    </pic:cNvPicPr>
                  </pic:nvPicPr>
                  <pic:blipFill>
                    <a:blip r:embed="rId64"/>
                    <a:stretch>
                      <a:fillRect/>
                    </a:stretch>
                  </pic:blipFill>
                  <pic:spPr>
                    <a:xfrm>
                      <a:off x="0" y="0"/>
                      <a:ext cx="5482590" cy="3270885"/>
                    </a:xfrm>
                    <a:prstGeom prst="rect">
                      <a:avLst/>
                    </a:prstGeom>
                  </pic:spPr>
                </pic:pic>
              </a:graphicData>
            </a:graphic>
          </wp:inline>
        </w:drawing>
      </w:r>
      <w:r>
        <w:rPr>
          <w:rFonts w:hint="default" w:ascii="Arial Black" w:hAnsi="Arial Black" w:eastAsia="Arial Black" w:cs="Arial Black"/>
          <w:b/>
          <w:color w:val="C00000"/>
          <w:sz w:val="24"/>
          <w:szCs w:val="24"/>
          <w:lang w:val="en-US"/>
        </w:rPr>
        <w:drawing>
          <wp:inline distT="0" distB="0" distL="114300" distR="114300">
            <wp:extent cx="5482590" cy="3270885"/>
            <wp:effectExtent l="0" t="0" r="3810" b="5715"/>
            <wp:docPr id="75" name="Picture 75" descr="IMG-20250102-WA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IMG-20250102-WA0001"/>
                    <pic:cNvPicPr>
                      <a:picLocks noChangeAspect="1"/>
                    </pic:cNvPicPr>
                  </pic:nvPicPr>
                  <pic:blipFill>
                    <a:blip r:embed="rId65"/>
                    <a:stretch>
                      <a:fillRect/>
                    </a:stretch>
                  </pic:blipFill>
                  <pic:spPr>
                    <a:xfrm>
                      <a:off x="0" y="0"/>
                      <a:ext cx="5482590" cy="3270885"/>
                    </a:xfrm>
                    <a:prstGeom prst="rect">
                      <a:avLst/>
                    </a:prstGeom>
                  </pic:spPr>
                </pic:pic>
              </a:graphicData>
            </a:graphic>
          </wp:inline>
        </w:drawing>
      </w:r>
      <w:r>
        <w:rPr>
          <w:rFonts w:hint="default" w:ascii="Arial Black" w:hAnsi="Arial Black" w:eastAsia="Arial Black" w:cs="Arial Black"/>
          <w:b/>
          <w:color w:val="C00000"/>
          <w:sz w:val="24"/>
          <w:szCs w:val="24"/>
          <w:lang w:val="en-US"/>
        </w:rPr>
        <w:drawing>
          <wp:inline distT="0" distB="0" distL="114300" distR="114300">
            <wp:extent cx="5485765" cy="3641725"/>
            <wp:effectExtent l="0" t="0" r="635" b="15875"/>
            <wp:docPr id="74" name="Picture 74" descr="IMG-20250102-WA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IMG-20250102-WA0002"/>
                    <pic:cNvPicPr>
                      <a:picLocks noChangeAspect="1"/>
                    </pic:cNvPicPr>
                  </pic:nvPicPr>
                  <pic:blipFill>
                    <a:blip r:embed="rId66"/>
                    <a:stretch>
                      <a:fillRect/>
                    </a:stretch>
                  </pic:blipFill>
                  <pic:spPr>
                    <a:xfrm>
                      <a:off x="0" y="0"/>
                      <a:ext cx="5485765" cy="3641725"/>
                    </a:xfrm>
                    <a:prstGeom prst="rect">
                      <a:avLst/>
                    </a:prstGeom>
                  </pic:spPr>
                </pic:pic>
              </a:graphicData>
            </a:graphic>
          </wp:inline>
        </w:drawing>
      </w:r>
      <w:r>
        <w:rPr>
          <w:rFonts w:hint="default" w:ascii="Arial Black" w:hAnsi="Arial Black" w:eastAsia="Arial Black" w:cs="Arial Black"/>
          <w:b/>
          <w:color w:val="C00000"/>
          <w:sz w:val="24"/>
          <w:szCs w:val="24"/>
          <w:lang w:val="en-US"/>
        </w:rPr>
        <w:drawing>
          <wp:inline distT="0" distB="0" distL="114300" distR="114300">
            <wp:extent cx="5482590" cy="3270885"/>
            <wp:effectExtent l="0" t="0" r="3810" b="5715"/>
            <wp:docPr id="73" name="Picture 73" descr="IMG-20250102-WA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IMG-20250102-WA0003"/>
                    <pic:cNvPicPr>
                      <a:picLocks noChangeAspect="1"/>
                    </pic:cNvPicPr>
                  </pic:nvPicPr>
                  <pic:blipFill>
                    <a:blip r:embed="rId67"/>
                    <a:stretch>
                      <a:fillRect/>
                    </a:stretch>
                  </pic:blipFill>
                  <pic:spPr>
                    <a:xfrm>
                      <a:off x="0" y="0"/>
                      <a:ext cx="5482590" cy="3270885"/>
                    </a:xfrm>
                    <a:prstGeom prst="rect">
                      <a:avLst/>
                    </a:prstGeom>
                  </pic:spPr>
                </pic:pic>
              </a:graphicData>
            </a:graphic>
          </wp:inline>
        </w:drawing>
      </w:r>
      <w:r>
        <w:rPr>
          <w:rFonts w:hint="default" w:ascii="Arial Black" w:hAnsi="Arial Black" w:eastAsia="Arial Black" w:cs="Arial Black"/>
          <w:b/>
          <w:color w:val="C00000"/>
          <w:sz w:val="24"/>
          <w:szCs w:val="24"/>
          <w:lang w:val="en-US"/>
        </w:rPr>
        <w:drawing>
          <wp:inline distT="0" distB="0" distL="114300" distR="114300">
            <wp:extent cx="5476875" cy="687705"/>
            <wp:effectExtent l="0" t="0" r="9525" b="17145"/>
            <wp:docPr id="72" name="Picture 72" descr="IMG-20250102-WA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IMG-20250102-WA0004"/>
                    <pic:cNvPicPr>
                      <a:picLocks noChangeAspect="1"/>
                    </pic:cNvPicPr>
                  </pic:nvPicPr>
                  <pic:blipFill>
                    <a:blip r:embed="rId68"/>
                    <a:stretch>
                      <a:fillRect/>
                    </a:stretch>
                  </pic:blipFill>
                  <pic:spPr>
                    <a:xfrm>
                      <a:off x="0" y="0"/>
                      <a:ext cx="5476875" cy="687705"/>
                    </a:xfrm>
                    <a:prstGeom prst="rect">
                      <a:avLst/>
                    </a:prstGeom>
                  </pic:spPr>
                </pic:pic>
              </a:graphicData>
            </a:graphic>
          </wp:inline>
        </w:drawing>
      </w:r>
      <w:r>
        <w:rPr>
          <w:rFonts w:hint="default" w:ascii="Arial Black" w:hAnsi="Arial Black" w:eastAsia="Arial Black" w:cs="Arial Black"/>
          <w:b/>
          <w:color w:val="C00000"/>
          <w:sz w:val="24"/>
          <w:szCs w:val="24"/>
          <w:lang w:val="en-US"/>
        </w:rPr>
        <w:drawing>
          <wp:inline distT="0" distB="0" distL="114300" distR="114300">
            <wp:extent cx="5482590" cy="3270885"/>
            <wp:effectExtent l="0" t="0" r="3810" b="5715"/>
            <wp:docPr id="71" name="Picture 71" descr="IMG-20250102-WA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IMG-20250102-WA0005"/>
                    <pic:cNvPicPr>
                      <a:picLocks noChangeAspect="1"/>
                    </pic:cNvPicPr>
                  </pic:nvPicPr>
                  <pic:blipFill>
                    <a:blip r:embed="rId69"/>
                    <a:stretch>
                      <a:fillRect/>
                    </a:stretch>
                  </pic:blipFill>
                  <pic:spPr>
                    <a:xfrm>
                      <a:off x="0" y="0"/>
                      <a:ext cx="5482590" cy="3270885"/>
                    </a:xfrm>
                    <a:prstGeom prst="rect">
                      <a:avLst/>
                    </a:prstGeom>
                  </pic:spPr>
                </pic:pic>
              </a:graphicData>
            </a:graphic>
          </wp:inline>
        </w:drawing>
      </w:r>
      <w:r>
        <w:rPr>
          <w:rFonts w:hint="default" w:ascii="Arial Black" w:hAnsi="Arial Black" w:eastAsia="Arial Black" w:cs="Arial Black"/>
          <w:b/>
          <w:color w:val="C00000"/>
          <w:sz w:val="24"/>
          <w:szCs w:val="24"/>
          <w:lang w:val="en-US"/>
        </w:rPr>
        <w:drawing>
          <wp:inline distT="0" distB="0" distL="114300" distR="114300">
            <wp:extent cx="5481320" cy="1537970"/>
            <wp:effectExtent l="0" t="0" r="5080" b="5080"/>
            <wp:docPr id="70" name="Picture 70" descr="IMG-20250102-WA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IMG-20250102-WA0006"/>
                    <pic:cNvPicPr>
                      <a:picLocks noChangeAspect="1"/>
                    </pic:cNvPicPr>
                  </pic:nvPicPr>
                  <pic:blipFill>
                    <a:blip r:embed="rId70"/>
                    <a:stretch>
                      <a:fillRect/>
                    </a:stretch>
                  </pic:blipFill>
                  <pic:spPr>
                    <a:xfrm>
                      <a:off x="0" y="0"/>
                      <a:ext cx="5481320" cy="1537970"/>
                    </a:xfrm>
                    <a:prstGeom prst="rect">
                      <a:avLst/>
                    </a:prstGeom>
                  </pic:spPr>
                </pic:pic>
              </a:graphicData>
            </a:graphic>
          </wp:inline>
        </w:drawing>
      </w:r>
      <w:r>
        <w:rPr>
          <w:rFonts w:hint="default" w:ascii="Arial Black" w:hAnsi="Arial Black" w:eastAsia="Arial Black" w:cs="Arial Black"/>
          <w:b/>
          <w:color w:val="C00000"/>
          <w:sz w:val="24"/>
          <w:szCs w:val="24"/>
          <w:lang w:val="en-US"/>
        </w:rPr>
        <w:drawing>
          <wp:inline distT="0" distB="0" distL="114300" distR="114300">
            <wp:extent cx="5481320" cy="3115310"/>
            <wp:effectExtent l="0" t="0" r="5080" b="8890"/>
            <wp:docPr id="69" name="Picture 69" descr="IMG-20250102-WA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IMG-20250102-WA0007"/>
                    <pic:cNvPicPr>
                      <a:picLocks noChangeAspect="1"/>
                    </pic:cNvPicPr>
                  </pic:nvPicPr>
                  <pic:blipFill>
                    <a:blip r:embed="rId71"/>
                    <a:stretch>
                      <a:fillRect/>
                    </a:stretch>
                  </pic:blipFill>
                  <pic:spPr>
                    <a:xfrm>
                      <a:off x="0" y="0"/>
                      <a:ext cx="5481320" cy="3115310"/>
                    </a:xfrm>
                    <a:prstGeom prst="rect">
                      <a:avLst/>
                    </a:prstGeom>
                  </pic:spPr>
                </pic:pic>
              </a:graphicData>
            </a:graphic>
          </wp:inline>
        </w:drawing>
      </w:r>
      <w:r>
        <w:rPr>
          <w:rFonts w:hint="default" w:ascii="Arial Black" w:hAnsi="Arial Black" w:eastAsia="Arial Black" w:cs="Arial Black"/>
          <w:b/>
          <w:color w:val="C00000"/>
          <w:sz w:val="24"/>
          <w:szCs w:val="24"/>
          <w:lang w:val="en-US"/>
        </w:rPr>
        <w:drawing>
          <wp:inline distT="0" distB="0" distL="114300" distR="114300">
            <wp:extent cx="5483860" cy="1719580"/>
            <wp:effectExtent l="0" t="0" r="2540" b="13970"/>
            <wp:docPr id="68" name="Picture 68" descr="IMG-20250102-WA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IMG-20250102-WA0008"/>
                    <pic:cNvPicPr>
                      <a:picLocks noChangeAspect="1"/>
                    </pic:cNvPicPr>
                  </pic:nvPicPr>
                  <pic:blipFill>
                    <a:blip r:embed="rId72"/>
                    <a:stretch>
                      <a:fillRect/>
                    </a:stretch>
                  </pic:blipFill>
                  <pic:spPr>
                    <a:xfrm>
                      <a:off x="0" y="0"/>
                      <a:ext cx="5483860" cy="1719580"/>
                    </a:xfrm>
                    <a:prstGeom prst="rect">
                      <a:avLst/>
                    </a:prstGeom>
                  </pic:spPr>
                </pic:pic>
              </a:graphicData>
            </a:graphic>
          </wp:inline>
        </w:drawing>
      </w:r>
      <w:r>
        <w:rPr>
          <w:rFonts w:hint="default" w:ascii="Arial Black" w:hAnsi="Arial Black" w:eastAsia="Arial Black" w:cs="Arial Black"/>
          <w:b/>
          <w:color w:val="C00000"/>
          <w:sz w:val="24"/>
          <w:szCs w:val="24"/>
          <w:lang w:val="en-US"/>
        </w:rPr>
        <w:drawing>
          <wp:inline distT="0" distB="0" distL="114300" distR="114300">
            <wp:extent cx="5481320" cy="4491355"/>
            <wp:effectExtent l="0" t="0" r="5080" b="4445"/>
            <wp:docPr id="67" name="Picture 67" descr="IMG-20250102-WA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IMG-20250102-WA0009"/>
                    <pic:cNvPicPr>
                      <a:picLocks noChangeAspect="1"/>
                    </pic:cNvPicPr>
                  </pic:nvPicPr>
                  <pic:blipFill>
                    <a:blip r:embed="rId73"/>
                    <a:stretch>
                      <a:fillRect/>
                    </a:stretch>
                  </pic:blipFill>
                  <pic:spPr>
                    <a:xfrm>
                      <a:off x="0" y="0"/>
                      <a:ext cx="5481320" cy="4491355"/>
                    </a:xfrm>
                    <a:prstGeom prst="rect">
                      <a:avLst/>
                    </a:prstGeom>
                  </pic:spPr>
                </pic:pic>
              </a:graphicData>
            </a:graphic>
          </wp:inline>
        </w:drawing>
      </w:r>
    </w:p>
    <w:p w14:paraId="206B4092">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6C2B7ECA">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1C92155C">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03BAEE97">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1BE6402B">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2C863DC9">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67CB3F97">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5C425748">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color w:val="C00000"/>
          <w:sz w:val="24"/>
          <w:szCs w:val="24"/>
          <w:lang w:val="en-US"/>
        </w:rPr>
      </w:pPr>
    </w:p>
    <w:p w14:paraId="42A1CDD2">
      <w:pPr>
        <w:numPr>
          <w:ilvl w:val="0"/>
          <w:numId w:val="38"/>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ascii="Arial Black" w:hAnsi="Arial Black" w:eastAsia="Arial Black" w:cs="Arial Black"/>
          <w:b/>
          <w:color w:val="C00000"/>
          <w:sz w:val="40"/>
          <w:szCs w:val="40"/>
        </w:rPr>
      </w:pPr>
      <w:r>
        <w:rPr>
          <w:rFonts w:hint="default" w:ascii="Arial Black" w:hAnsi="Arial Black" w:eastAsia="Arial Black" w:cs="Arial Black"/>
          <w:b/>
          <w:color w:val="C00000"/>
          <w:sz w:val="40"/>
          <w:szCs w:val="40"/>
          <w:lang w:val="en-US"/>
        </w:rPr>
        <w:t>Test plan</w:t>
      </w:r>
    </w:p>
    <w:p w14:paraId="237A3108">
      <w:pPr>
        <w:numPr>
          <w:numId w:val="0"/>
        </w:numPr>
        <w:pBdr>
          <w:top w:val="none" w:color="auto" w:sz="0" w:space="0"/>
          <w:left w:val="none" w:color="auto" w:sz="0" w:space="0"/>
          <w:bottom w:val="none" w:color="auto" w:sz="0" w:space="0"/>
          <w:right w:val="none" w:color="auto" w:sz="0" w:space="0"/>
          <w:between w:val="none" w:color="auto" w:sz="0" w:space="0"/>
        </w:pBdr>
        <w:spacing w:after="0"/>
        <w:ind w:leftChars="0"/>
        <w:rPr>
          <w:rFonts w:ascii="Arial Black" w:hAnsi="Arial Black" w:eastAsia="Arial Black" w:cs="Arial Black"/>
          <w:b/>
          <w:color w:val="C00000"/>
          <w:sz w:val="40"/>
          <w:szCs w:val="40"/>
        </w:rPr>
      </w:pPr>
    </w:p>
    <w:p w14:paraId="2576F9AC">
      <w:pPr>
        <w:numPr>
          <w:numId w:val="0"/>
        </w:numPr>
        <w:pBdr>
          <w:top w:val="none" w:color="auto" w:sz="0" w:space="0"/>
          <w:left w:val="none" w:color="auto" w:sz="0" w:space="0"/>
          <w:bottom w:val="none" w:color="auto" w:sz="0" w:space="0"/>
          <w:right w:val="none" w:color="auto" w:sz="0" w:space="0"/>
          <w:between w:val="none" w:color="auto" w:sz="0" w:space="0"/>
        </w:pBdr>
        <w:spacing w:after="0"/>
        <w:ind w:leftChars="0"/>
        <w:rPr>
          <w:rFonts w:hint="default" w:ascii="Calibri" w:hAnsi="Calibri" w:eastAsia="Arial Black" w:cs="Calibri"/>
          <w:b w:val="0"/>
          <w:bCs/>
          <w:color w:val="auto"/>
          <w:sz w:val="40"/>
          <w:szCs w:val="40"/>
          <w:lang w:val="en-US"/>
        </w:rPr>
      </w:pPr>
      <w:r>
        <w:rPr>
          <w:rFonts w:hint="default" w:ascii="Calibri" w:hAnsi="Calibri" w:eastAsia="Arial Black" w:cs="Calibri"/>
          <w:b w:val="0"/>
          <w:bCs/>
          <w:color w:val="auto"/>
          <w:sz w:val="40"/>
          <w:szCs w:val="40"/>
          <w:lang w:val="en-US"/>
        </w:rPr>
        <w:t>Order of our use cases</w:t>
      </w:r>
    </w:p>
    <w:p w14:paraId="6B68CEBB">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val="0"/>
          <w:bCs/>
          <w:sz w:val="24"/>
          <w:szCs w:val="24"/>
          <w:lang w:val="en-US"/>
        </w:rPr>
      </w:pPr>
    </w:p>
    <w:p w14:paraId="6FC81962">
      <w:pPr>
        <w:numPr>
          <w:ilvl w:val="0"/>
          <w:numId w:val="107"/>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Manage authentication </w:t>
      </w:r>
    </w:p>
    <w:p w14:paraId="26BCA840">
      <w:pPr>
        <w:numPr>
          <w:ilvl w:val="0"/>
          <w:numId w:val="107"/>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Manage profile </w:t>
      </w:r>
    </w:p>
    <w:p w14:paraId="3077D8A5">
      <w:pPr>
        <w:numPr>
          <w:ilvl w:val="0"/>
          <w:numId w:val="107"/>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Manage subscribers </w:t>
      </w:r>
    </w:p>
    <w:p w14:paraId="11ABA7CB">
      <w:pPr>
        <w:numPr>
          <w:ilvl w:val="0"/>
          <w:numId w:val="107"/>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Specialized Subscriber Management </w:t>
      </w:r>
    </w:p>
    <w:p w14:paraId="09B3461C">
      <w:pPr>
        <w:numPr>
          <w:ilvl w:val="0"/>
          <w:numId w:val="107"/>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Manage premium subscribers </w:t>
      </w:r>
    </w:p>
    <w:p w14:paraId="4EF8BF0E">
      <w:pPr>
        <w:numPr>
          <w:ilvl w:val="0"/>
          <w:numId w:val="107"/>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Manage coach subscribers </w:t>
      </w:r>
    </w:p>
    <w:p w14:paraId="6B33A798">
      <w:pPr>
        <w:numPr>
          <w:ilvl w:val="0"/>
          <w:numId w:val="107"/>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Manage doctor subscribers </w:t>
      </w:r>
    </w:p>
    <w:p w14:paraId="447BA7E8">
      <w:pPr>
        <w:numPr>
          <w:ilvl w:val="0"/>
          <w:numId w:val="107"/>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Manage booking </w:t>
      </w:r>
    </w:p>
    <w:p w14:paraId="677DB441">
      <w:pPr>
        <w:numPr>
          <w:ilvl w:val="0"/>
          <w:numId w:val="107"/>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Manage sessions </w:t>
      </w:r>
    </w:p>
    <w:p w14:paraId="6C7D8363">
      <w:pPr>
        <w:numPr>
          <w:ilvl w:val="0"/>
          <w:numId w:val="107"/>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Manage chat </w:t>
      </w:r>
    </w:p>
    <w:p w14:paraId="3D102389">
      <w:pPr>
        <w:numPr>
          <w:ilvl w:val="0"/>
          <w:numId w:val="107"/>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Content and Engagement </w:t>
      </w:r>
    </w:p>
    <w:p w14:paraId="6A4BA558">
      <w:pPr>
        <w:numPr>
          <w:ilvl w:val="0"/>
          <w:numId w:val="107"/>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Manage social media content </w:t>
      </w:r>
    </w:p>
    <w:p w14:paraId="0B6CAA78">
      <w:pPr>
        <w:numPr>
          <w:ilvl w:val="0"/>
          <w:numId w:val="107"/>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Manage notification </w:t>
      </w:r>
    </w:p>
    <w:p w14:paraId="5EE48780">
      <w:pPr>
        <w:numPr>
          <w:ilvl w:val="0"/>
          <w:numId w:val="107"/>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Manage user interaction </w:t>
      </w:r>
    </w:p>
    <w:p w14:paraId="7BAA930F">
      <w:pPr>
        <w:numPr>
          <w:ilvl w:val="0"/>
          <w:numId w:val="107"/>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Manage goal </w:t>
      </w:r>
    </w:p>
    <w:p w14:paraId="058D5275">
      <w:pPr>
        <w:numPr>
          <w:ilvl w:val="0"/>
          <w:numId w:val="107"/>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Manage progress </w:t>
      </w:r>
    </w:p>
    <w:p w14:paraId="3A0C9AFE">
      <w:pPr>
        <w:numPr>
          <w:ilvl w:val="0"/>
          <w:numId w:val="107"/>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Manage Inbody </w:t>
      </w:r>
    </w:p>
    <w:p w14:paraId="0CBFB64D">
      <w:pPr>
        <w:numPr>
          <w:ilvl w:val="0"/>
          <w:numId w:val="107"/>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Feedback and Recommendations </w:t>
      </w:r>
    </w:p>
    <w:p w14:paraId="10D58404">
      <w:pPr>
        <w:numPr>
          <w:ilvl w:val="0"/>
          <w:numId w:val="107"/>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Manage review </w:t>
      </w:r>
    </w:p>
    <w:p w14:paraId="6DBDC7FF">
      <w:pPr>
        <w:numPr>
          <w:ilvl w:val="0"/>
          <w:numId w:val="107"/>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Manage rating </w:t>
      </w:r>
    </w:p>
    <w:p w14:paraId="41FFCEC5">
      <w:pPr>
        <w:numPr>
          <w:ilvl w:val="0"/>
          <w:numId w:val="107"/>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Manage recommendation </w:t>
      </w:r>
    </w:p>
    <w:p w14:paraId="530DFE42">
      <w:pPr>
        <w:numPr>
          <w:ilvl w:val="0"/>
          <w:numId w:val="107"/>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Manage nutrition intake </w:t>
      </w:r>
    </w:p>
    <w:p w14:paraId="1FAA6A45">
      <w:pPr>
        <w:numPr>
          <w:ilvl w:val="0"/>
          <w:numId w:val="107"/>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Manage payment </w:t>
      </w:r>
    </w:p>
    <w:p w14:paraId="7FDA909A">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Arial Black" w:cs="Calibri"/>
          <w:b w:val="0"/>
          <w:bCs/>
          <w:sz w:val="24"/>
          <w:szCs w:val="24"/>
          <w:lang w:val="en-US"/>
        </w:rPr>
      </w:pPr>
    </w:p>
    <w:p w14:paraId="247D1D79">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Arial Black" w:cs="Calibri"/>
          <w:b w:val="0"/>
          <w:bCs/>
          <w:sz w:val="24"/>
          <w:szCs w:val="24"/>
          <w:lang w:val="en-US"/>
        </w:rPr>
      </w:pPr>
    </w:p>
    <w:p w14:paraId="26F30059">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Arial Black" w:cs="Calibri"/>
          <w:b w:val="0"/>
          <w:bCs/>
          <w:sz w:val="24"/>
          <w:szCs w:val="24"/>
          <w:lang w:val="en-US"/>
        </w:rPr>
      </w:pPr>
    </w:p>
    <w:p w14:paraId="57E2F0A0">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Arial Black" w:cs="Calibri"/>
          <w:b w:val="0"/>
          <w:bCs/>
          <w:sz w:val="24"/>
          <w:szCs w:val="24"/>
          <w:lang w:val="en-US"/>
        </w:rPr>
      </w:pPr>
    </w:p>
    <w:p w14:paraId="003B198B">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Arial Black" w:cs="Calibri"/>
          <w:b w:val="0"/>
          <w:bCs/>
          <w:sz w:val="24"/>
          <w:szCs w:val="24"/>
          <w:lang w:val="en-US"/>
        </w:rPr>
      </w:pPr>
    </w:p>
    <w:p w14:paraId="5AF1E896">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Arial Black" w:cs="Calibri"/>
          <w:b w:val="0"/>
          <w:bCs/>
          <w:sz w:val="24"/>
          <w:szCs w:val="24"/>
          <w:lang w:val="en-US"/>
        </w:rPr>
      </w:pPr>
    </w:p>
    <w:p w14:paraId="676E8255">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Arial Black" w:cs="Calibri"/>
          <w:b w:val="0"/>
          <w:bCs/>
          <w:sz w:val="24"/>
          <w:szCs w:val="24"/>
          <w:lang w:val="en-US"/>
        </w:rPr>
      </w:pPr>
    </w:p>
    <w:p w14:paraId="775BF687">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Arial Black" w:cs="Calibri"/>
          <w:b w:val="0"/>
          <w:bCs/>
          <w:sz w:val="24"/>
          <w:szCs w:val="24"/>
          <w:lang w:val="en-US"/>
        </w:rPr>
      </w:pPr>
    </w:p>
    <w:p w14:paraId="501F4E9B">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Arial Black" w:cs="Calibri"/>
          <w:b w:val="0"/>
          <w:bCs/>
          <w:sz w:val="24"/>
          <w:szCs w:val="24"/>
          <w:lang w:val="en-US"/>
        </w:rPr>
      </w:pPr>
    </w:p>
    <w:p w14:paraId="2EE860C8">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Arial Black" w:cs="Calibri"/>
          <w:b w:val="0"/>
          <w:bCs/>
          <w:sz w:val="24"/>
          <w:szCs w:val="24"/>
          <w:lang w:val="en-US"/>
        </w:rPr>
      </w:pPr>
    </w:p>
    <w:p w14:paraId="02604ACC">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Arial Black" w:cs="Calibri"/>
          <w:b w:val="0"/>
          <w:bCs/>
          <w:sz w:val="24"/>
          <w:szCs w:val="24"/>
          <w:lang w:val="en-US"/>
        </w:rPr>
      </w:pPr>
    </w:p>
    <w:p w14:paraId="324DA7C6">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Arial Black" w:cs="Calibri"/>
          <w:b/>
          <w:bCs w:val="0"/>
          <w:sz w:val="40"/>
          <w:szCs w:val="40"/>
          <w:lang w:val="en-US"/>
        </w:rPr>
      </w:pPr>
      <w:r>
        <w:rPr>
          <w:rFonts w:hint="default" w:ascii="Calibri" w:hAnsi="Calibri" w:eastAsia="Arial Black" w:cs="Calibri"/>
          <w:b/>
          <w:bCs w:val="0"/>
          <w:sz w:val="40"/>
          <w:szCs w:val="40"/>
          <w:lang w:val="en-US"/>
        </w:rPr>
        <w:t>Test plan</w:t>
      </w:r>
    </w:p>
    <w:p w14:paraId="69A56B8E">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Arial Black" w:cs="Calibri"/>
          <w:b w:val="0"/>
          <w:bCs/>
          <w:sz w:val="24"/>
          <w:szCs w:val="24"/>
          <w:lang w:val="en-US"/>
        </w:rPr>
      </w:pPr>
    </w:p>
    <w:p w14:paraId="7DE5E45D">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Unit test (Manage authentication) </w:t>
      </w:r>
    </w:p>
    <w:p w14:paraId="2CC132AB">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Regression test (Manage authentication) </w:t>
      </w:r>
    </w:p>
    <w:p w14:paraId="046FC0B7">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Unit test (Manage profile) </w:t>
      </w:r>
    </w:p>
    <w:p w14:paraId="1F5FA6C1">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Regression test (Manage profile) </w:t>
      </w:r>
    </w:p>
    <w:p w14:paraId="7A0110CD">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Integration test (Manage authentication, Manage profile) </w:t>
      </w:r>
    </w:p>
    <w:p w14:paraId="5C3214C1">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Regression test (Manage authentication, Manage profile) </w:t>
      </w:r>
    </w:p>
    <w:p w14:paraId="3C7F0B4E">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Unit test (Manage subscribers)</w:t>
      </w:r>
    </w:p>
    <w:p w14:paraId="584C9F6E">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Regression test (Manage subscribers) </w:t>
      </w:r>
    </w:p>
    <w:p w14:paraId="697FF01A">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Integration test (Manage authentication, Manage profile, Manage subscribers) </w:t>
      </w:r>
    </w:p>
    <w:p w14:paraId="174EED06">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Regression test (Manage authentication, Manage profile, Manage subscribers) </w:t>
      </w:r>
    </w:p>
    <w:p w14:paraId="2449D0A8">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Unit test (Manage booking) </w:t>
      </w:r>
    </w:p>
    <w:p w14:paraId="1DE07708">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Regression test (Manage booking) </w:t>
      </w:r>
    </w:p>
    <w:p w14:paraId="27E71C0E">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Integration test (Manage authentication, Manage profile, Manage booking) </w:t>
      </w:r>
    </w:p>
    <w:p w14:paraId="0349C69C">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Regression test (Manage authentication, Manage profile, Manage booking) </w:t>
      </w:r>
    </w:p>
    <w:p w14:paraId="6F6DAF50">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Unit test (Manage sessions) </w:t>
      </w:r>
    </w:p>
    <w:p w14:paraId="115093D1">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Regression test (Manage sessions) </w:t>
      </w:r>
    </w:p>
    <w:p w14:paraId="7CD94AB4">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Integration test (Manage booking, Manage sessions) </w:t>
      </w:r>
    </w:p>
    <w:p w14:paraId="6E3603D2">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Regression test (Manage booking, Manage sessions) </w:t>
      </w:r>
    </w:p>
    <w:p w14:paraId="23C34A1A">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Unit test (Manage social media content) </w:t>
      </w:r>
    </w:p>
    <w:p w14:paraId="07851473">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Regression test (Manage social media content) </w:t>
      </w:r>
    </w:p>
    <w:p w14:paraId="3809AAAF">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Unit test (Manage notification) </w:t>
      </w:r>
    </w:p>
    <w:p w14:paraId="7D412BBF">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Regression test (Manage notification) </w:t>
      </w:r>
    </w:p>
    <w:p w14:paraId="63972EE9">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Integration test (Manage social media content, Manage notification) </w:t>
      </w:r>
    </w:p>
    <w:p w14:paraId="1C1D465D">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Regression test (Manage social media content, Manage notification) </w:t>
      </w:r>
    </w:p>
    <w:p w14:paraId="52E53A6E">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Unit test (Manage goal) </w:t>
      </w:r>
    </w:p>
    <w:p w14:paraId="724F3CC4">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Regression test (Manage goal) </w:t>
      </w:r>
    </w:p>
    <w:p w14:paraId="77F06A14">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Unit test (Manage progress) </w:t>
      </w:r>
    </w:p>
    <w:p w14:paraId="3C000462">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Regression test (Manage progress) </w:t>
      </w:r>
    </w:p>
    <w:p w14:paraId="3C00E131">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Integration test (Manage goal, Manage progress) </w:t>
      </w:r>
    </w:p>
    <w:p w14:paraId="4CE51DCC">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Regression test (Manage goal, Manage progress) </w:t>
      </w:r>
    </w:p>
    <w:p w14:paraId="573274A9">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Unit test (Manage inbody) </w:t>
      </w:r>
    </w:p>
    <w:p w14:paraId="78305DAA">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Regression test (Manage inbody) </w:t>
      </w:r>
    </w:p>
    <w:p w14:paraId="651518E9">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Integration test (Manage goal, Manage progress, Manage inbody) </w:t>
      </w:r>
    </w:p>
    <w:p w14:paraId="78501126">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Regression test (Manage goal, Manage progress, Manage inbody) </w:t>
      </w:r>
    </w:p>
    <w:p w14:paraId="47F9929B">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Unit test (Manage review) </w:t>
      </w:r>
    </w:p>
    <w:p w14:paraId="3B455D59">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Regression test (Manage review) </w:t>
      </w:r>
    </w:p>
    <w:p w14:paraId="12B9EE99">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Unit test (Manage rating) </w:t>
      </w:r>
    </w:p>
    <w:p w14:paraId="2FA81107">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Regression test (Manage rating) </w:t>
      </w:r>
    </w:p>
    <w:p w14:paraId="62CBD549">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Integration test (Manage review, Manage rating) </w:t>
      </w:r>
    </w:p>
    <w:p w14:paraId="7B97EC14">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Regression test (Manage review, Manage rating) </w:t>
      </w:r>
    </w:p>
    <w:p w14:paraId="7A06E11C">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Unit test (Manage recommendation) </w:t>
      </w:r>
    </w:p>
    <w:p w14:paraId="52A848CF">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Regression test (Manage recommendation) </w:t>
      </w:r>
    </w:p>
    <w:p w14:paraId="40A5DBDC">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Integration test (Manage review, Manage rating, Manage recommendation) </w:t>
      </w:r>
    </w:p>
    <w:p w14:paraId="6DA7AC6D">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Regression test (Manage review, Manage rating, Manage recommendation) </w:t>
      </w:r>
    </w:p>
    <w:p w14:paraId="39CEC821">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Unit test (Manage nutrition intake) </w:t>
      </w:r>
    </w:p>
    <w:p w14:paraId="5ED49A5D">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Regression test (Manage nutrition intake) </w:t>
      </w:r>
    </w:p>
    <w:p w14:paraId="2397F7A8">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Unit test (Manage payment) </w:t>
      </w:r>
    </w:p>
    <w:p w14:paraId="0BC35B10">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Regression test (Manage payment) </w:t>
      </w:r>
    </w:p>
    <w:p w14:paraId="43D315F3">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Integration test (Manage nutrition intake, Manage payment) </w:t>
      </w:r>
    </w:p>
    <w:p w14:paraId="4886EC33">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Regression test (Manage nutrition intake, Manage payment) </w:t>
      </w:r>
    </w:p>
    <w:p w14:paraId="56CDCFB2">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Unit test (Manage chat) </w:t>
      </w:r>
    </w:p>
    <w:p w14:paraId="2AC8CF11">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Regression test (Manage chat) </w:t>
      </w:r>
    </w:p>
    <w:p w14:paraId="13E2B18F">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Integration test (Manage payment, Manage chat) </w:t>
      </w:r>
    </w:p>
    <w:p w14:paraId="4DCEEE3D">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Regression test (Manage payment, Manage chat) </w:t>
      </w:r>
    </w:p>
    <w:p w14:paraId="3D85605B">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Unit test (Manage coach subscribers) </w:t>
      </w:r>
    </w:p>
    <w:p w14:paraId="02197902">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Regression test (Manage coach subscribers) </w:t>
      </w:r>
    </w:p>
    <w:p w14:paraId="08F8CC64">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Unit test (Manage doctor subscribers) </w:t>
      </w:r>
    </w:p>
    <w:p w14:paraId="55556503">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Regression test (Manage doctor subscribers) </w:t>
      </w:r>
    </w:p>
    <w:p w14:paraId="436D49C5">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Unit test (Manage premium subscribers) </w:t>
      </w:r>
    </w:p>
    <w:p w14:paraId="788C2305">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Regression test (Manage premium subscribers) </w:t>
      </w:r>
    </w:p>
    <w:p w14:paraId="5A7992DD">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Integration test (Manage subscribers, Manage coach subscribers, Manage doctor subscribers, Manage premium subscribers) </w:t>
      </w:r>
    </w:p>
    <w:p w14:paraId="2489C6D1">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Regression test (Manage subscribers, Manage coach subscribers, Manage doctor subscribers, Manage premium subscribers) </w:t>
      </w:r>
    </w:p>
    <w:p w14:paraId="48574F45">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Unit test (Manage user interaction) </w:t>
      </w:r>
    </w:p>
    <w:p w14:paraId="3BED8656">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Regression test (Manage user interaction) </w:t>
      </w:r>
    </w:p>
    <w:p w14:paraId="48B093FC">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Integration test (Manage social media content, Manage notification, Manage user interaction) </w:t>
      </w:r>
    </w:p>
    <w:p w14:paraId="3A6CBB3F">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Regression test (Manage social media content, Manage notification, Manage user interaction) </w:t>
      </w:r>
    </w:p>
    <w:p w14:paraId="417E7E5E">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System testing (All use cases) </w:t>
      </w:r>
    </w:p>
    <w:p w14:paraId="7B965AAA">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Configuration testing (All use cases) </w:t>
      </w:r>
    </w:p>
    <w:p w14:paraId="101C3870">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Installation testing (All use cases) </w:t>
      </w:r>
    </w:p>
    <w:p w14:paraId="648679DC">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Usability testing (All use cases) </w:t>
      </w:r>
    </w:p>
    <w:p w14:paraId="3AEB747F">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Security testing (All use cases) </w:t>
      </w:r>
    </w:p>
    <w:p w14:paraId="1722F744">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Stress testing (All use cases) </w:t>
      </w:r>
    </w:p>
    <w:p w14:paraId="6F4FEA67">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Stability testing (All use cases) </w:t>
      </w:r>
    </w:p>
    <w:p w14:paraId="7A54B2AD">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Alpha testing (All use cases) </w:t>
      </w:r>
    </w:p>
    <w:p w14:paraId="5583BB29">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Beta testing (All use cases) </w:t>
      </w:r>
    </w:p>
    <w:p w14:paraId="338D00A8">
      <w:pPr>
        <w:numPr>
          <w:ilvl w:val="0"/>
          <w:numId w:val="108"/>
        </w:numPr>
        <w:pBdr>
          <w:top w:val="none" w:color="auto" w:sz="0" w:space="0"/>
          <w:left w:val="none" w:color="auto" w:sz="0" w:space="0"/>
          <w:bottom w:val="none" w:color="auto" w:sz="0" w:space="0"/>
          <w:right w:val="none" w:color="auto" w:sz="0" w:space="0"/>
          <w:between w:val="none" w:color="auto" w:sz="0" w:space="0"/>
        </w:pBdr>
        <w:spacing w:after="0" w:line="259" w:lineRule="auto"/>
        <w:ind w:left="360" w:leftChars="0" w:hanging="360" w:firstLineChars="0"/>
        <w:rPr>
          <w:rFonts w:hint="default" w:ascii="Calibri" w:hAnsi="Calibri" w:eastAsia="Arial Black" w:cs="Calibri"/>
          <w:b w:val="0"/>
          <w:bCs/>
          <w:sz w:val="28"/>
          <w:szCs w:val="28"/>
          <w:lang w:val="en-US"/>
        </w:rPr>
      </w:pPr>
      <w:r>
        <w:rPr>
          <w:rFonts w:hint="default" w:ascii="Calibri" w:hAnsi="Calibri" w:eastAsia="Arial Black" w:cs="Calibri"/>
          <w:b w:val="0"/>
          <w:bCs/>
          <w:sz w:val="28"/>
          <w:szCs w:val="28"/>
          <w:lang w:val="en-US"/>
        </w:rPr>
        <w:t xml:space="preserve">Acceptance testing (All use cases) </w:t>
      </w:r>
    </w:p>
    <w:p w14:paraId="4D8EF882">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Arial Black" w:cs="Calibri"/>
          <w:b w:val="0"/>
          <w:bCs/>
          <w:sz w:val="24"/>
          <w:szCs w:val="24"/>
          <w:lang w:val="en-US"/>
        </w:rPr>
      </w:pPr>
    </w:p>
    <w:p w14:paraId="19803ADA">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Arial Black" w:cs="Calibri"/>
          <w:b w:val="0"/>
          <w:bCs/>
          <w:sz w:val="24"/>
          <w:szCs w:val="24"/>
          <w:lang w:val="en-US"/>
        </w:rPr>
      </w:pPr>
    </w:p>
    <w:p w14:paraId="0590423C">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Arial Black" w:cs="Calibri"/>
          <w:b w:val="0"/>
          <w:bCs/>
          <w:sz w:val="24"/>
          <w:szCs w:val="24"/>
          <w:lang w:val="en-US"/>
        </w:rPr>
      </w:pPr>
    </w:p>
    <w:p w14:paraId="366BA0CA">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Arial Black" w:cs="Calibri"/>
          <w:b w:val="0"/>
          <w:bCs/>
          <w:sz w:val="24"/>
          <w:szCs w:val="24"/>
          <w:lang w:val="en-US"/>
        </w:rPr>
      </w:pPr>
    </w:p>
    <w:p w14:paraId="5A8F4820">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val="0"/>
          <w:bCs/>
          <w:sz w:val="24"/>
          <w:szCs w:val="24"/>
          <w:lang w:val="en-US"/>
        </w:rPr>
      </w:pPr>
    </w:p>
    <w:p w14:paraId="07A05D38">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val="0"/>
          <w:bCs/>
          <w:sz w:val="24"/>
          <w:szCs w:val="24"/>
          <w:lang w:val="en-US"/>
        </w:rPr>
      </w:pPr>
    </w:p>
    <w:p w14:paraId="7756571A">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val="0"/>
          <w:bCs/>
          <w:sz w:val="24"/>
          <w:szCs w:val="24"/>
          <w:lang w:val="en-US"/>
        </w:rPr>
      </w:pPr>
    </w:p>
    <w:p w14:paraId="4D2E4E99">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val="0"/>
          <w:bCs/>
          <w:sz w:val="24"/>
          <w:szCs w:val="24"/>
          <w:lang w:val="en-US"/>
        </w:rPr>
      </w:pPr>
    </w:p>
    <w:p w14:paraId="1E230963">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sz w:val="24"/>
          <w:szCs w:val="24"/>
          <w:lang w:val="en-US"/>
        </w:rPr>
      </w:pPr>
    </w:p>
    <w:p w14:paraId="15FFF3AA">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sz w:val="24"/>
          <w:szCs w:val="24"/>
          <w:lang w:val="en-US"/>
        </w:rPr>
      </w:pPr>
    </w:p>
    <w:p w14:paraId="7B19E12B">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sz w:val="24"/>
          <w:szCs w:val="24"/>
          <w:lang w:val="en-US"/>
        </w:rPr>
      </w:pPr>
    </w:p>
    <w:p w14:paraId="59D33424">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sz w:val="24"/>
          <w:szCs w:val="24"/>
          <w:lang w:val="en-US"/>
        </w:rPr>
      </w:pPr>
    </w:p>
    <w:p w14:paraId="05266E7F">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sz w:val="24"/>
          <w:szCs w:val="24"/>
          <w:lang w:val="en-US"/>
        </w:rPr>
      </w:pPr>
    </w:p>
    <w:p w14:paraId="53267943">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Arial Black" w:hAnsi="Arial Black" w:eastAsia="Arial Black" w:cs="Arial Black"/>
          <w:b/>
          <w:sz w:val="24"/>
          <w:szCs w:val="24"/>
          <w:lang w:val="en-US"/>
        </w:rPr>
      </w:pPr>
    </w:p>
    <w:p w14:paraId="69FE223B">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b/>
          <w:bCs/>
          <w:i w:val="0"/>
          <w:iCs w:val="0"/>
          <w:caps w:val="0"/>
          <w:color w:val="auto"/>
          <w:spacing w:val="0"/>
          <w:sz w:val="40"/>
          <w:szCs w:val="40"/>
          <w:bdr w:val="none" w:color="auto" w:sz="0" w:space="0"/>
          <w:shd w:val="clear" w:fill="FFFFFF"/>
          <w:vertAlign w:val="baseline"/>
          <w:lang w:val="en-US"/>
        </w:rPr>
      </w:pPr>
      <w:r>
        <w:rPr>
          <w:rFonts w:hint="default" w:ascii="Calibri" w:hAnsi="Calibri" w:eastAsia="sans-serif" w:cs="Calibri"/>
          <w:b/>
          <w:bCs/>
          <w:i w:val="0"/>
          <w:iCs w:val="0"/>
          <w:caps w:val="0"/>
          <w:color w:val="auto"/>
          <w:spacing w:val="0"/>
          <w:sz w:val="40"/>
          <w:szCs w:val="40"/>
          <w:bdr w:val="none" w:color="auto" w:sz="0" w:space="0"/>
          <w:shd w:val="clear" w:fill="FFFFFF"/>
          <w:vertAlign w:val="baseline"/>
          <w:lang w:val="en-US"/>
        </w:rPr>
        <w:t>Explanation</w:t>
      </w:r>
    </w:p>
    <w:p w14:paraId="5650331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cs="Calibri"/>
          <w:b w:val="0"/>
          <w:bCs w:val="0"/>
          <w:i w:val="0"/>
          <w:iCs w:val="0"/>
          <w:color w:val="0F4761"/>
          <w:lang w:val="en-US"/>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1. Unit test (Manage authentication)</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22E8FC77">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This test checks the individual functionality of the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authentication</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feature. It ensures that the authentication process, including login, registration, and validation, works as expected. </w:t>
      </w:r>
    </w:p>
    <w:p w14:paraId="1EFBF248">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2. Regression test (Manage authentication)</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25F303C7">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This test ensures that changes or updates made to the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authentication</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feature don't break any previously working functionalities in the system, such as login, registration, and password recovery. </w:t>
      </w:r>
    </w:p>
    <w:p w14:paraId="492EA0D7">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3. Unit test (Manage profile)</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15B9372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Tests the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profile</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feature in isolation, validating that users can correctly update, view, and manage their profiles, such as name, email, and preferences. </w:t>
      </w:r>
    </w:p>
    <w:p w14:paraId="5D36D99A">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4. Regression test (Manage profile)</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0F85C239">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Verifies that updates or changes made to the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profile</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feature do not negatively impact the rest of the system or any previously working functions, such as user data management. </w:t>
      </w:r>
    </w:p>
    <w:p w14:paraId="1D42D46D">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5. Integration test (Manage authentication, Manage profile)</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78300121">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Tests the integration between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authentication</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and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profile</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features. For example, after successful login, users should be able to navigate to their profiles and view/edit their information. </w:t>
      </w:r>
    </w:p>
    <w:p w14:paraId="79F1C6FE">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6. Regression test (Manage authentication, Manage profile)</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40178BC4">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Ensures that no unintended side effects occur in either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authentication</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or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profile</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when modifications are made, and that the integration between the two features continues to work smoothly. </w:t>
      </w:r>
    </w:p>
    <w:p w14:paraId="7515FD22">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textAlignment w:val="baseline"/>
        <w:rPr>
          <w:rFonts w:hint="default" w:ascii="Calibri" w:hAnsi="Calibri" w:cs="Calibri"/>
          <w:b w:val="0"/>
          <w:bCs w:val="0"/>
          <w:i w:val="0"/>
          <w:iCs w:val="0"/>
          <w:color w:val="auto"/>
          <w:lang w:val="en-US"/>
        </w:rPr>
      </w:pP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w:t>
      </w:r>
    </w:p>
    <w:p w14:paraId="42CDADAE">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7. Unit test (Manage subscribers)</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174E3581">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Tests the functionality of managing subscribers (e.g., adding, removing, and viewing subscriber data), ensuring each action works as expected. </w:t>
      </w:r>
    </w:p>
    <w:p w14:paraId="061123C4">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8. Regression test (Manage subscribers)</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78EEABF8">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Ensures that changes made to the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subscribers</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feature do not interfere with other parts of the system, especially the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authentication</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and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profile</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features. </w:t>
      </w:r>
    </w:p>
    <w:p w14:paraId="327833FD">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9. Integration test (Manage authentication, Manage profile, Manage subscribers)</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36B13857">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Tests the combined functionality of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authentication</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profile</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and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subscribers</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It ensures that users can log in, access their profiles, and manage their subscriptions seamlessly. </w:t>
      </w:r>
    </w:p>
    <w:p w14:paraId="532DE178">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10. Regression test (Manage authentication, Manage profile, Manage subscribers)</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431E96A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Verifies that updates to any of the features do not affect the overall flow between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authentication</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profile</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and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subscribers</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ensuring all features work together properly. </w:t>
      </w:r>
    </w:p>
    <w:p w14:paraId="005C48D1">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textAlignment w:val="baseline"/>
        <w:rPr>
          <w:rFonts w:hint="default" w:ascii="Calibri" w:hAnsi="Calibri" w:cs="Calibri"/>
          <w:b w:val="0"/>
          <w:bCs w:val="0"/>
          <w:i w:val="0"/>
          <w:iCs w:val="0"/>
          <w:color w:val="auto"/>
          <w:lang w:val="en-US"/>
        </w:rPr>
      </w:pP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w:t>
      </w:r>
    </w:p>
    <w:p w14:paraId="433EFB8A">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11. Unit test (Manage booking)</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2E4E4708">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cs="Calibri"/>
          <w:b w:val="0"/>
          <w:bCs w:val="0"/>
          <w:i w:val="0"/>
          <w:iCs w:val="0"/>
          <w:color w:val="auto"/>
          <w:lang w:val="en-US"/>
        </w:rPr>
      </w:pP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Tests the individual functionality of the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booking</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feature, ensuring users can book, modify, and cancel reservations without issues. </w:t>
      </w:r>
    </w:p>
    <w:p w14:paraId="7BF99F90">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Chars="0" w:right="0" w:rightChars="0"/>
        <w:jc w:val="left"/>
        <w:textAlignment w:val="baseline"/>
        <w:rPr>
          <w:rFonts w:hint="default" w:ascii="Calibri" w:hAnsi="Calibri" w:eastAsia="sans-serif" w:cs="Calibri"/>
          <w:sz w:val="32"/>
          <w:szCs w:val="32"/>
        </w:rPr>
      </w:pPr>
    </w:p>
    <w:p w14:paraId="46AF64A0">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12. Regression test (Manage booking)</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6A50565C">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Ensures that no changes to the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booking</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feature break its functionality, or any of its integrations with other features like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profile</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and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subscribers</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w:t>
      </w:r>
    </w:p>
    <w:p w14:paraId="275B7F6E">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13. Integration test (Manage authentication, Manage profile, Manage booking)</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37D67422">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Tests how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authentication</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profile</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and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booking</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work together. For example, after logging in and viewing their profile, users should be able to book reservations. </w:t>
      </w:r>
    </w:p>
    <w:p w14:paraId="3FE505A2">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14. Regression test (Manage authentication, Manage profile, Manage booking)</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20535F80">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cs="Calibri"/>
          <w:b w:val="0"/>
          <w:bCs w:val="0"/>
          <w:i w:val="0"/>
          <w:iCs w:val="0"/>
          <w:color w:val="auto"/>
          <w:lang w:val="en-US"/>
        </w:rPr>
      </w:pP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Checks that any changes made to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booking</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don't interfere with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authentication</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and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profile</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ensuring smooth functionality across all features. </w:t>
      </w:r>
    </w:p>
    <w:p w14:paraId="67EFEE21">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textAlignment w:val="baseline"/>
        <w:rPr>
          <w:rFonts w:hint="default" w:ascii="Calibri" w:hAnsi="Calibri" w:cs="Calibri"/>
          <w:b w:val="0"/>
          <w:bCs w:val="0"/>
          <w:i w:val="0"/>
          <w:iCs w:val="0"/>
          <w:color w:val="auto"/>
          <w:lang w:val="en-US"/>
        </w:rPr>
      </w:pPr>
    </w:p>
    <w:p w14:paraId="030ECF82">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15. Unit test (Manage sessions)</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44DD6AF1">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Tests the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sessions</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feature to ensure that users can start, manage, and end sessions without issues. </w:t>
      </w:r>
    </w:p>
    <w:p w14:paraId="66796261">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16. Regression test (Manage sessions)</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25A14EA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Ensures that changes to the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sessions</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feature do not break the existing functionality of the system, particularly in relation to other features like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booking</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w:t>
      </w:r>
    </w:p>
    <w:p w14:paraId="48485968">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17. Integration test (Manage booking, Manage sessions)</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13766097">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Tests the integration between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booking</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and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sessions</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For instance, once a user books a session, they should be able to manage it and track its status. </w:t>
      </w:r>
    </w:p>
    <w:p w14:paraId="38BC50D6">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18. Regression test (Manage booking, Manage sessions)</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28E8EBE7">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cs="Calibri"/>
          <w:b w:val="0"/>
          <w:bCs w:val="0"/>
          <w:i w:val="0"/>
          <w:iCs w:val="0"/>
          <w:color w:val="auto"/>
          <w:lang w:val="en-US"/>
        </w:rPr>
      </w:pP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Verifies that modifications to either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booking</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or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sessions</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don't disrupt their interaction or the user experience. </w:t>
      </w:r>
    </w:p>
    <w:p w14:paraId="363D419A">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19. Unit test (Manage social media content)</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36F2AEDA">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Tests the functionality of the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social media content</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feature, ensuring users can post, edit, and delete content without issues. </w:t>
      </w:r>
    </w:p>
    <w:p w14:paraId="7071E1D8">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20. Regression test (Manage social media content)</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07AA9877">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cs="Calibri"/>
          <w:b w:val="0"/>
          <w:bCs w:val="0"/>
          <w:i w:val="0"/>
          <w:iCs w:val="0"/>
          <w:color w:val="auto"/>
          <w:lang w:val="en-US"/>
        </w:rPr>
      </w:pP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Ensures that updates to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social media content</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do not affect other features, including profile management or authentication. </w:t>
      </w:r>
    </w:p>
    <w:p w14:paraId="0F27BA35">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21. Unit test (Manage notification)</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235CDF76">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Tests the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notification</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feature to verify that notifications are triggered and received correctly by users. </w:t>
      </w:r>
    </w:p>
    <w:p w14:paraId="61FF7E3B">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22. Regression test (Manage notification)</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7CA0F29D">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Ensures that any changes made to the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notification</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feature do not disrupt the overall system's notification delivery, including integration with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profile</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and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booking</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w:t>
      </w:r>
    </w:p>
    <w:p w14:paraId="6DF4B2B7">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23. Integration test (Manage social media content, Manage notification)</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6772139F">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Tests how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social media content</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and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notification</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work together. For instance, posting new content on social media might trigger a notification. </w:t>
      </w:r>
    </w:p>
    <w:p w14:paraId="0C7E107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24. Regression test (Manage social media content, Manage notification)</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6A9C0112">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pP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Ensures that modifications to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social media content</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or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notification</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do not negatively affect the integration between the two features. </w:t>
      </w:r>
    </w:p>
    <w:p w14:paraId="477D3B34">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25. Unit test (Manage goal)</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6A145D24">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Verifies the functionality of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goal</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allowing users to set, update, and track their personal goals (e.g., fitness goals). </w:t>
      </w:r>
    </w:p>
    <w:p w14:paraId="7FB0870A">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26. Regression test (Manage goal)</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1DC9B8D6">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Ensures that changes made to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goal</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do not affect other features or the user’s ability to track their goals. </w:t>
      </w:r>
    </w:p>
    <w:p w14:paraId="700FDFFE">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27. Unit test (Manage progress)</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423EE8F2">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Tests the functionality of the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progress</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feature, ensuring users can track and view their progress toward their goals. </w:t>
      </w:r>
    </w:p>
    <w:p w14:paraId="45ECCE9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28. Regression test (Manage progress)</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0677591E">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Verifies that updates to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progress</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do not interfere with other features like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goal</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or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sessions</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w:t>
      </w:r>
    </w:p>
    <w:p w14:paraId="73E902BE">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29. Integration test (Manage goal, Manage progress)</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4938D156">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Tests the combined functionality of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goal</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and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progress</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For instance, as users update their progress, their goals should automatically reflect those changes. </w:t>
      </w:r>
    </w:p>
    <w:p w14:paraId="2483C17D">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30. Regression test (Manage goal, Manage progress)</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386D3DA6">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cs="Calibri"/>
          <w:b w:val="0"/>
          <w:bCs w:val="0"/>
          <w:i w:val="0"/>
          <w:iCs w:val="0"/>
          <w:color w:val="auto"/>
          <w:lang w:val="en-US"/>
        </w:rPr>
      </w:pP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Ensures that any changes to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goal</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or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progress</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do not affect their integration or disrupt the overall functionality of the app.</w:t>
      </w:r>
    </w:p>
    <w:p w14:paraId="6DDFEFDB">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31. Unit test (Manage inbody)</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505CD0BB">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Tests the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inbody</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feature, which may track metrics like weight, body fat percentage, and muscle mass. </w:t>
      </w:r>
    </w:p>
    <w:p w14:paraId="0D0C6A7B">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32. Regression test (Manage inbody)</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778FEE5C">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Ensures that changes to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inbody</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do not affect its interaction with other features, such as goal tracking or progress. </w:t>
      </w:r>
    </w:p>
    <w:p w14:paraId="3E8383D6">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33. Integration test (Manage goal, Manage progress, Manage inbody)</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2F4AAE18">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Tests the integration between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goal</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progress</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and </w:t>
      </w: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Manage inbody</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xml:space="preserve"> to ensure metrics and goals are tracked and updated correctly. </w:t>
      </w:r>
    </w:p>
    <w:p w14:paraId="7BA7480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34. Regression test (Manage goal, Manage progress, Manage inbody)</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1A072866">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32"/>
          <w:szCs w:val="32"/>
        </w:rPr>
      </w:pPr>
      <w:r>
        <w:rPr>
          <w:rFonts w:hint="default" w:ascii="Calibri" w:hAnsi="Calibri" w:eastAsia="sans-serif" w:cs="Calibri"/>
          <w:b/>
          <w:bCs/>
          <w:i w:val="0"/>
          <w:iCs w:val="0"/>
          <w:caps w:val="0"/>
          <w:color w:val="auto"/>
          <w:spacing w:val="0"/>
          <w:sz w:val="32"/>
          <w:szCs w:val="32"/>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32"/>
          <w:szCs w:val="32"/>
          <w:bdr w:val="none" w:color="auto" w:sz="0" w:space="0"/>
          <w:shd w:val="clear" w:fill="FFFFFF"/>
          <w:vertAlign w:val="baseline"/>
          <w:lang w:val="en-US"/>
        </w:rPr>
        <w:t>: Verifies that updates made to any of these features do not break their interaction, ensuring that all related data is handled properly. </w:t>
      </w:r>
    </w:p>
    <w:p w14:paraId="2E4F7C45">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35. Unit test (Manage review)</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3979DFB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This test verifies the functionality of the </w:t>
      </w: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Manage review</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feature, ensuring users can write, submit, and view reviews for services or products without issues. </w:t>
      </w:r>
    </w:p>
    <w:p w14:paraId="5ADB9ABF">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36. Regression test (Manage review)</w:t>
      </w:r>
    </w:p>
    <w:p w14:paraId="71B1A760">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Ensures that any updates or changes made to the </w:t>
      </w: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Manage review</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feature do not negatively impact the system's existing functionality or other related features like </w:t>
      </w: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Manage rating</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w:t>
      </w:r>
    </w:p>
    <w:p w14:paraId="573EABE5">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37. Unit test (Manage rating)</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79571360">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Tests the </w:t>
      </w: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Manage rating</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feature, ensuring users can rate services, products, or experiences accurately and that the ratings are correctly saved and displayed. </w:t>
      </w:r>
    </w:p>
    <w:p w14:paraId="5BE83FDE">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38. Regression test (Manage rating)</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1B1E009F">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Ensures that modifications to the </w:t>
      </w: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Manage rating</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feature do not cause any issues in the application or affect other features like </w:t>
      </w: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Manage review</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or </w:t>
      </w: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Manage goal</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w:t>
      </w:r>
    </w:p>
    <w:p w14:paraId="5D53F4A1">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39. Integration test (Manage review, Manage rating)</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2BD74091">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Verifies the combined functionality of </w:t>
      </w: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Manage review</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and </w:t>
      </w: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Manage rating</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For example, when a user submits a review, they should be able to rate the service, and both the review and rating should be saved properly. </w:t>
      </w:r>
    </w:p>
    <w:p w14:paraId="035F64E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40. Regression test (Manage review, Manage rating)</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0DC1EA5A">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cs="Calibri"/>
          <w:b w:val="0"/>
          <w:bCs w:val="0"/>
          <w:i w:val="0"/>
          <w:iCs w:val="0"/>
          <w:color w:val="auto"/>
          <w:lang w:val="en-US"/>
        </w:rPr>
      </w:pP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Ensures that any changes made to either </w:t>
      </w: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Manage review</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or </w:t>
      </w: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Manage rating</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do not interfere with the interaction between them or cause issues with other features. </w:t>
      </w:r>
    </w:p>
    <w:p w14:paraId="19B77D80">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41. Unit test (Manage recommendation)</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262EEA4B">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Tests the </w:t>
      </w: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Manage recommendation</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feature, ensuring users can receive and view product or service recommendations based on their preferences or behavior. </w:t>
      </w:r>
    </w:p>
    <w:p w14:paraId="305FBDBD">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42. Regression test (Manage recommendation)</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1372BE60">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Ensures that updates to the </w:t>
      </w: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Manage recommendation</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feature do not break its functionality or interfere with other features, such as </w:t>
      </w: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Manage rating</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or </w:t>
      </w: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Manage social media content</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w:t>
      </w:r>
    </w:p>
    <w:p w14:paraId="5442B54E">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43. Integration test (Manage review, Manage rating, Manage recommendation)</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70A656E0">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Verifies that </w:t>
      </w: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Manage review</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w:t>
      </w: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Manage rating</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and </w:t>
      </w: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Manage recommendation</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work together. For example, user reviews and ratings should influence the recommendations they receive. </w:t>
      </w:r>
    </w:p>
    <w:p w14:paraId="6945BE3D">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44. Regression test (Manage review, Manage rating, Manage recommendation)</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01B3BFA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cs="Calibri"/>
          <w:b w:val="0"/>
          <w:bCs w:val="0"/>
          <w:i w:val="0"/>
          <w:iCs w:val="0"/>
          <w:color w:val="auto"/>
          <w:lang w:val="en-US"/>
        </w:rPr>
      </w:pP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Ensures that changes to </w:t>
      </w: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Manage review</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w:t>
      </w: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Manage rating</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or </w:t>
      </w: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Manage recommendation</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do not cause issues with their interaction or with other features. </w:t>
      </w:r>
    </w:p>
    <w:p w14:paraId="31FA76F8">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45. Unit test (Manage nutrition intake)</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378D1D48">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Verifies the </w:t>
      </w: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Manage nutrition intake</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feature, ensuring users can log and track their daily food intake, calorie consumption, and other dietary data accurately. </w:t>
      </w:r>
    </w:p>
    <w:p w14:paraId="06515F6B">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46. Regression test (Manage nutrition intake)</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75EF8330">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Ensures that updates to the </w:t>
      </w: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Manage nutrition intake</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feature do not disrupt the overall functionality or integration with other features like </w:t>
      </w: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Manage goal</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or </w:t>
      </w: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Manage progress</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w:t>
      </w:r>
    </w:p>
    <w:p w14:paraId="148C2D7F">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47. Unit test (Manage payment)</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4BEAA369">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Tests the </w:t>
      </w: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Manage payment</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feature to ensure that users can make, view, and process payments correctly, including integration with payment gateways. </w:t>
      </w:r>
    </w:p>
    <w:p w14:paraId="7A09A914">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48. Regression test (Manage payment)</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160F2184">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Ensures that modifications to </w:t>
      </w: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Manage payment</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do not break the functionality of the payment processing system or affect the user experience. </w:t>
      </w:r>
    </w:p>
    <w:p w14:paraId="6B27A58E">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49. Integration test (Manage nutrition intake, Manage payment)</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0CCD5090">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Tests how </w:t>
      </w: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Manage nutrition intake</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and </w:t>
      </w: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Manage payment</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interact. For example, users may need to pay for premium nutrition tracking services. </w:t>
      </w:r>
    </w:p>
    <w:p w14:paraId="0840F69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50. Regression test (Manage nutrition intake, Manage payment)</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01BE783B">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cs="Calibri"/>
          <w:b w:val="0"/>
          <w:bCs w:val="0"/>
          <w:i w:val="0"/>
          <w:iCs w:val="0"/>
          <w:color w:val="auto"/>
          <w:lang w:val="en-US"/>
        </w:rPr>
      </w:pP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Ensures that any updates made to either </w:t>
      </w: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Manage nutrition intake</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or </w:t>
      </w: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Manage payment</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do not cause problems in their integration. </w:t>
      </w:r>
    </w:p>
    <w:p w14:paraId="1E18DAC1">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51. Unit test (Manage chat)</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59B74166">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Verifies the </w:t>
      </w: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Manage chat</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feature, ensuring users can send, receive, and view messages within the app. </w:t>
      </w:r>
    </w:p>
    <w:p w14:paraId="42FA04EF">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52. Regression test (Manage chat)</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5478A6A4">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Ensures that changes to </w:t>
      </w: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Manage chat</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do not interfere with other features, especially those that involve communication or social interaction. </w:t>
      </w:r>
    </w:p>
    <w:p w14:paraId="2843903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53. Integration test (Manage payment, Manage chat)</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72D7AFF7">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Tests the combined functionality of </w:t>
      </w: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Manage payment</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and </w:t>
      </w: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Manage chat</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ensuring that users can chat with service providers and make payments seamlessly during interactions. </w:t>
      </w:r>
    </w:p>
    <w:p w14:paraId="15AD8B61">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54. Regression test (Manage payment, Manage chat)</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553776E7">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cs="Calibri"/>
          <w:b w:val="0"/>
          <w:bCs w:val="0"/>
          <w:i w:val="0"/>
          <w:iCs w:val="0"/>
          <w:color w:val="auto"/>
          <w:lang w:val="en-US"/>
        </w:rPr>
      </w:pP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Ensures that changes to either </w:t>
      </w: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Manage payment</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or </w:t>
      </w: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Manage chat</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do not affect their integration or break the overall flow of the system. </w:t>
      </w:r>
    </w:p>
    <w:p w14:paraId="62932238">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55. Unit test (Manage coach subscribers)</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0C66F8E8">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Tests the functionality of </w:t>
      </w: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Manage coach subscribers</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ensuring that coaches can manage and view their subscribers. </w:t>
      </w:r>
    </w:p>
    <w:p w14:paraId="28F7771D">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56. Regression test (Manage coach subscribers)</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615CACCF">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Ensures that changes to </w:t>
      </w: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Manage coach subscribers</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do not break the functionality or cause issues with related features. </w:t>
      </w:r>
    </w:p>
    <w:p w14:paraId="6560669B">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57. Unit test (Manage doctor subscribers)</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475F2D44">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Verifies the </w:t>
      </w: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Manage doctor subscribers</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feature, allowing doctors to manage and view their subscribers.</w:t>
      </w:r>
    </w:p>
    <w:p w14:paraId="23F4943B">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58. Regression test (Manage doctor subscribers)</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222F44DE">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Ensures that updates to </w:t>
      </w: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Manage doctor subscribers</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do not affect its functionality or interfere with other features like </w:t>
      </w: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Manage profile</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or </w:t>
      </w: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Manage subscribers</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w:t>
      </w:r>
    </w:p>
    <w:p w14:paraId="3EA634EB">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59. Unit test (Manage premium subscribers)</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29220A51">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Verifies the </w:t>
      </w: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Manage premium subscribers</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feature, ensuring that premium users can access special features and that their subscription status is correctly managed.</w:t>
      </w:r>
    </w:p>
    <w:p w14:paraId="2D6B29D2">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60. Regression test (Manage premium subscribers)</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4A2D7500">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Ensures that updates to </w:t>
      </w: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Manage premium subscribers</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do not break premium subscription functionality or interfere with user access to premium features. </w:t>
      </w:r>
    </w:p>
    <w:p w14:paraId="434A2F0C">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61. Integration test (Manage subscribers, Manage coach subscribers, Manage doctor subscribers, Manage premium subscribers)</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36BE7B88">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Tests the combined functionality of </w:t>
      </w: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Manage subscribers</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w:t>
      </w: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Manage coach subscribers</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w:t>
      </w: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Manage doctor subscribers</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and </w:t>
      </w: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Manage premium subscribers</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ensuring that all subscription types are managed correctly. </w:t>
      </w:r>
    </w:p>
    <w:p w14:paraId="049C4A5B">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62. Regression test (Manage subscribers, Manage coach subscribers, Manage doctor subscribers, Manage premium subscribers)</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19A76990">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cs="Calibri"/>
          <w:b w:val="0"/>
          <w:bCs w:val="0"/>
          <w:i w:val="0"/>
          <w:iCs w:val="0"/>
          <w:color w:val="auto"/>
          <w:lang w:val="en-US"/>
        </w:rPr>
      </w:pP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Ensures that updates made to any of the subscription management features do not cause issues with how users are managed across different subscription categories. </w:t>
      </w:r>
    </w:p>
    <w:p w14:paraId="2AA79CE8">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63. Unit test (Manage user interaction)</w:t>
      </w:r>
    </w:p>
    <w:p w14:paraId="4AA3E2E1">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Tests the </w:t>
      </w: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Manage user interaction</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feature, verifying that users can interact with the app’s various components and features as intended. </w:t>
      </w:r>
    </w:p>
    <w:p w14:paraId="14964ACC">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64. Regression test (Manage user interaction)</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124E884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Ensures that updates to </w:t>
      </w: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Manage user interaction</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do not interfere with user experience or cause issues in the system. </w:t>
      </w:r>
    </w:p>
    <w:p w14:paraId="319A844A">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65. Integration test (Manage social media content, Manage notification, Manage user interaction)</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6F9C5911">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Tests how </w:t>
      </w: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Manage social media content</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w:t>
      </w: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Manage notification</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and </w:t>
      </w: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Manage user interaction</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xml:space="preserve"> work together, ensuring users receive notifications about social media posts and interact with them effectively. </w:t>
      </w:r>
    </w:p>
    <w:p w14:paraId="6BDD0720">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66. Regression test (Manage social media content, Manage notification, Manage user interaction)</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7FC31934">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cs="Calibri"/>
          <w:b w:val="0"/>
          <w:bCs w:val="0"/>
          <w:i w:val="0"/>
          <w:iCs w:val="0"/>
          <w:color w:val="auto"/>
          <w:lang w:val="en-US"/>
        </w:rPr>
      </w:pP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Ensures that changes made to these features do not break their interaction and that notifications and user interactions work seamlessly across all components. </w:t>
      </w:r>
    </w:p>
    <w:p w14:paraId="615D7619">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67. System Testing (All use cases)</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517E72FE">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Tests the entire system to ensure all components and features work together as expected and that the system meets the specified requirements. </w:t>
      </w:r>
    </w:p>
    <w:p w14:paraId="5D2E4829">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68. Configuration Testing (All use cases)</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4F6C05BA">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Ensures that the application works in different system environments, configurations, and setups, confirming that it functions properly across various hardware and software configurations.</w:t>
      </w:r>
    </w:p>
    <w:p w14:paraId="6D37C5E5">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69. Installation Testing (All use cases)</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18CA2CCC">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Verifies that the installation process works smoothly and that the system installs correctly on all supported platforms. </w:t>
      </w:r>
    </w:p>
    <w:p w14:paraId="3632A7A1">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70. Usability Testing (All use cases)</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507E6A57">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Evaluates the ease of use and user-friendliness of the application, ensuring that users can navigate and interact with the app intuitively. </w:t>
      </w:r>
    </w:p>
    <w:p w14:paraId="38B613D8">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71. Security Testing (All use cases)</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52C0F28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Ensures that the system is secure, protecting user data, authentication, and payment information from potential vulnerabilities and threats. </w:t>
      </w:r>
    </w:p>
    <w:p w14:paraId="57A648A2">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72. Stress Testing (All use cases)</w:t>
      </w:r>
    </w:p>
    <w:p w14:paraId="5518F005">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Tests how the system handles high levels of stress, such as large numbers of users or heavy data processing, to ensure it remains functional under load. </w:t>
      </w:r>
    </w:p>
    <w:p w14:paraId="78FDB20D">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73. Stability Testing (All use cases)</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3255A8E0">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Verifies that the system remains stable over time and under prolonged use, ensuring that it does not crash or experience significant performance issues. </w:t>
      </w:r>
    </w:p>
    <w:p w14:paraId="3F55BA4C">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74. Alpha Testing (All use cases)</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61435870">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An early testing phase where the system is tested by the internal development team to identify major bugs and issues before releasing to external testers. </w:t>
      </w:r>
    </w:p>
    <w:p w14:paraId="1885FF77">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75. Beta Testing (All use cases)</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0834E688">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Involves releasing the application to a group of external users (beta testers) to test the system in real-world environments and identify any remaining bugs or issues. </w:t>
      </w:r>
    </w:p>
    <w:p w14:paraId="324E918B">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81" w:beforeAutospacing="0" w:after="281"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0F4761"/>
          <w:spacing w:val="0"/>
          <w:sz w:val="28"/>
          <w:szCs w:val="28"/>
          <w:bdr w:val="none" w:color="auto" w:sz="0" w:space="0"/>
          <w:shd w:val="clear" w:fill="FFFFFF"/>
          <w:vertAlign w:val="baseline"/>
          <w:lang w:val="en-US"/>
        </w:rPr>
        <w:t>76. Acceptance Testing (All use cases)</w:t>
      </w:r>
      <w:r>
        <w:rPr>
          <w:rFonts w:hint="default" w:ascii="Calibri" w:hAnsi="Calibri" w:eastAsia="sans-serif" w:cs="Calibri"/>
          <w:b w:val="0"/>
          <w:bCs w:val="0"/>
          <w:i w:val="0"/>
          <w:iCs w:val="0"/>
          <w:caps w:val="0"/>
          <w:color w:val="0F4761"/>
          <w:spacing w:val="0"/>
          <w:sz w:val="28"/>
          <w:szCs w:val="28"/>
          <w:bdr w:val="none" w:color="auto" w:sz="0" w:space="0"/>
          <w:shd w:val="clear" w:fill="FFFFFF"/>
          <w:vertAlign w:val="baseline"/>
          <w:lang w:val="en-US"/>
        </w:rPr>
        <w:t> </w:t>
      </w:r>
    </w:p>
    <w:p w14:paraId="63FE8E1E">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ans-serif" w:cs="Calibri"/>
          <w:sz w:val="24"/>
          <w:szCs w:val="24"/>
        </w:rPr>
      </w:pPr>
      <w:r>
        <w:rPr>
          <w:rFonts w:hint="default" w:ascii="Calibri" w:hAnsi="Calibri" w:eastAsia="sans-serif" w:cs="Calibri"/>
          <w:b/>
          <w:bCs/>
          <w:i w:val="0"/>
          <w:iCs w:val="0"/>
          <w:caps w:val="0"/>
          <w:color w:val="auto"/>
          <w:spacing w:val="0"/>
          <w:sz w:val="24"/>
          <w:szCs w:val="24"/>
          <w:bdr w:val="none" w:color="auto" w:sz="0" w:space="0"/>
          <w:shd w:val="clear" w:fill="FFFFFF"/>
          <w:vertAlign w:val="baseline"/>
          <w:lang w:val="en-US"/>
        </w:rPr>
        <w:t>Explanation</w:t>
      </w:r>
      <w:r>
        <w:rPr>
          <w:rFonts w:hint="default" w:ascii="Calibri" w:hAnsi="Calibri" w:eastAsia="sans-serif" w:cs="Calibri"/>
          <w:b w:val="0"/>
          <w:bCs w:val="0"/>
          <w:i w:val="0"/>
          <w:iCs w:val="0"/>
          <w:caps w:val="0"/>
          <w:color w:val="auto"/>
          <w:spacing w:val="0"/>
          <w:sz w:val="24"/>
          <w:szCs w:val="24"/>
          <w:bdr w:val="none" w:color="auto" w:sz="0" w:space="0"/>
          <w:shd w:val="clear" w:fill="FFFFFF"/>
          <w:vertAlign w:val="baseline"/>
          <w:lang w:val="en-US"/>
        </w:rPr>
        <w:t>: A final phase of testing to ensure that the system meets the business requirements and is ready for release to the end-users. It confirms that the app is fit for purpose and works as intended. </w:t>
      </w:r>
    </w:p>
    <w:p w14:paraId="6CCE11D8">
      <w:pPr>
        <w:numPr>
          <w:ilvl w:val="0"/>
          <w:numId w:val="0"/>
        </w:numPr>
        <w:pBdr>
          <w:top w:val="none" w:color="auto" w:sz="0" w:space="0"/>
          <w:left w:val="none" w:color="auto" w:sz="0" w:space="0"/>
          <w:bottom w:val="none" w:color="auto" w:sz="0" w:space="0"/>
          <w:right w:val="none" w:color="auto" w:sz="0" w:space="0"/>
          <w:between w:val="none" w:color="auto" w:sz="0" w:space="0"/>
        </w:pBdr>
        <w:spacing w:after="0"/>
        <w:ind w:leftChars="0"/>
        <w:rPr>
          <w:rFonts w:ascii="Arial Black" w:hAnsi="Arial Black" w:eastAsia="Arial Black" w:cs="Arial Black"/>
          <w:b/>
          <w:sz w:val="24"/>
          <w:szCs w:val="24"/>
        </w:rPr>
      </w:pPr>
    </w:p>
    <w:p w14:paraId="378A3895">
      <w:pPr>
        <w:numPr>
          <w:ilvl w:val="0"/>
          <w:numId w:val="0"/>
        </w:numPr>
        <w:pBdr>
          <w:top w:val="none" w:color="auto" w:sz="0" w:space="0"/>
          <w:left w:val="none" w:color="auto" w:sz="0" w:space="0"/>
          <w:bottom w:val="none" w:color="auto" w:sz="0" w:space="0"/>
          <w:right w:val="none" w:color="auto" w:sz="0" w:space="0"/>
          <w:between w:val="none" w:color="auto" w:sz="0" w:space="0"/>
        </w:pBdr>
        <w:spacing w:after="0"/>
        <w:ind w:leftChars="0"/>
        <w:rPr>
          <w:rFonts w:hint="default" w:ascii="Arial Black" w:hAnsi="Arial Black" w:eastAsia="Arial Black" w:cs="Arial Black"/>
          <w:b/>
          <w:sz w:val="24"/>
          <w:szCs w:val="24"/>
          <w:lang w:val="en-US"/>
        </w:rPr>
      </w:pPr>
      <w:r>
        <w:rPr>
          <w:rFonts w:hint="default" w:ascii="Arial Black" w:hAnsi="Arial Black" w:eastAsia="Arial Black" w:cs="Arial Black"/>
          <w:b/>
          <w:sz w:val="24"/>
          <w:szCs w:val="24"/>
          <w:lang w:val="en-US"/>
        </w:rPr>
        <w:t>Another test plan (some changes)</w:t>
      </w:r>
    </w:p>
    <w:p w14:paraId="1DF0AD4A">
      <w:pPr>
        <w:numPr>
          <w:ilvl w:val="0"/>
          <w:numId w:val="0"/>
        </w:numPr>
        <w:pBdr>
          <w:top w:val="none" w:color="auto" w:sz="0" w:space="0"/>
          <w:left w:val="none" w:color="auto" w:sz="0" w:space="0"/>
          <w:bottom w:val="none" w:color="auto" w:sz="0" w:space="0"/>
          <w:right w:val="none" w:color="auto" w:sz="0" w:space="0"/>
          <w:between w:val="none" w:color="auto" w:sz="0" w:space="0"/>
        </w:pBdr>
        <w:spacing w:after="0"/>
        <w:ind w:leftChars="0"/>
        <w:rPr>
          <w:rFonts w:hint="default" w:ascii="Arial Black" w:hAnsi="Arial Black" w:eastAsia="Arial Black" w:cs="Arial Black"/>
          <w:b/>
          <w:sz w:val="24"/>
          <w:szCs w:val="24"/>
          <w:lang w:val="en-US"/>
        </w:rPr>
      </w:pPr>
    </w:p>
    <w:p w14:paraId="29D76416">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Unit test (Manage authentication) </w:t>
      </w:r>
    </w:p>
    <w:p w14:paraId="4F13A4DA">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Regression test (Manage authentication) </w:t>
      </w:r>
    </w:p>
    <w:p w14:paraId="5C052C8D">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Unit test (Manage profile) </w:t>
      </w:r>
    </w:p>
    <w:p w14:paraId="4F5C6992">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Regression test (Manage authentication, Manage profile) </w:t>
      </w:r>
    </w:p>
    <w:p w14:paraId="2759B00F">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Integration test (Manage authentication, Manage profile) </w:t>
      </w:r>
    </w:p>
    <w:p w14:paraId="6C5A9513">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Regression test (Manage authentication, Manage profile) </w:t>
      </w:r>
    </w:p>
    <w:p w14:paraId="1EBC0729">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Unit test (Manage subscribers) </w:t>
      </w:r>
    </w:p>
    <w:p w14:paraId="4EF78770">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Regression test (Manage authentication, Manage profile, Manage subscribers) </w:t>
      </w:r>
    </w:p>
    <w:p w14:paraId="23920075">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Integration test (Manage authentication, Manage profile, Manage subscribers) </w:t>
      </w:r>
    </w:p>
    <w:p w14:paraId="1C2E1659">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Regression test (Manage authentication, Manage profile, Manage subscribers) </w:t>
      </w:r>
    </w:p>
    <w:p w14:paraId="292D9771">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Unit test (Manage booking) </w:t>
      </w:r>
    </w:p>
    <w:p w14:paraId="1C55FCF8">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Regression test (Manage authentication, Manage profile, Manage subscribers, Manage booking)</w:t>
      </w:r>
    </w:p>
    <w:p w14:paraId="0958CEA8">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Integration test (Manage authentication, Manage profile, Manage subscribers, Manage booking) </w:t>
      </w:r>
    </w:p>
    <w:p w14:paraId="1E9FBFD6">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Regression test (Manage authentication, Manage profile, Manage subscribers, Manage booking) </w:t>
      </w:r>
    </w:p>
    <w:p w14:paraId="7F63BC6E">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Unit test (Manage sessions) </w:t>
      </w:r>
    </w:p>
    <w:p w14:paraId="46F0222B">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Regression test (Manage authentication, Manage profile, Manage subscribers, Manage booking, Manage sessions) </w:t>
      </w:r>
    </w:p>
    <w:p w14:paraId="1C95F39B">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Integration test (Manage authentication, Manage profile, Manage subscribers, Manage booking, Manage sessions) </w:t>
      </w:r>
    </w:p>
    <w:p w14:paraId="2F94F7EF">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Regression test (Manage authentication, Manage profile, Manage subscribers, Manage booking, Manage sessions) </w:t>
      </w:r>
    </w:p>
    <w:p w14:paraId="230E0EE4">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Unit test (Manage social media content) </w:t>
      </w:r>
    </w:p>
    <w:p w14:paraId="06434D7E">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Regression test (Manage authentication, Manage profile, Manage subscribers, Manage booking, Manage sessions, Manage social media content) </w:t>
      </w:r>
    </w:p>
    <w:p w14:paraId="6130D2DE">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Integration test (Manage authentication, Manage profile, Manage subscribers, Manage booking, Manage sessions, Manage social media content) </w:t>
      </w:r>
    </w:p>
    <w:p w14:paraId="48EB4D73">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Regression test (Manage authentication, Manage profile, Manage subscribers, Manage booking, Manage sessions, Manage social media content) </w:t>
      </w:r>
    </w:p>
    <w:p w14:paraId="175681F2">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Unit test (Manage notification) </w:t>
      </w:r>
    </w:p>
    <w:p w14:paraId="2610043F">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Regression test (Manage authentication, Manage profile, Manage subscribers, Manage booking, Manage sessions, Manage social media content, Manage notification) </w:t>
      </w:r>
    </w:p>
    <w:p w14:paraId="6773C88C">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Integration test (Manage authentication, Manage profile, Manage subscribers, Manage booking, Manage sessions, Manage social media content, Manage notification)</w:t>
      </w:r>
    </w:p>
    <w:p w14:paraId="4089FB8C">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Regression test (Manage authentication, Manage profile, Manage subscribers, Manage booking, Manage sessions, Manage social media content, Manage notification) </w:t>
      </w:r>
    </w:p>
    <w:p w14:paraId="164F4D3B">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Unit test (Manage goal) </w:t>
      </w:r>
    </w:p>
    <w:p w14:paraId="4B4C5221">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Regression test (Manage authentication, Manage profile, Manage subscribers, Manage booking, Manage sessions, Manage social media content, Manage notification, Manage goal) </w:t>
      </w:r>
    </w:p>
    <w:p w14:paraId="49A8AB24">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Integration test (Manage authentication, Manage profile, Manage subscribers, Manage booking, Manage sessions, Manage social media content, Manage notification, Manage goal) </w:t>
      </w:r>
    </w:p>
    <w:p w14:paraId="4C60CDC2">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Regression test (Manage authentication, Manage profile, Manage subscribers, Manage booking, Manage sessions, Manage social media content, Manage notification, Manage goal) </w:t>
      </w:r>
    </w:p>
    <w:p w14:paraId="1BD3E9DB">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Unit test (Manage progress) </w:t>
      </w:r>
    </w:p>
    <w:p w14:paraId="3178C0F6">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Regression test (Manage authentication, Manage profile, Manage subscribers, Manage booking, Manage sessions, Manage social media content, Manage notification, Manage goal, Manage progress) </w:t>
      </w:r>
    </w:p>
    <w:p w14:paraId="11D31A45">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Integration test (Manage authentication, Manage profile, Manage subscribers, Manage booking, Manage sessions, Manage social media content, Manage notification, Manage goal, Manage progress) </w:t>
      </w:r>
    </w:p>
    <w:p w14:paraId="1621550B">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Regression test (Manage authentication, Manage profile, Manage subscribers, Manage booking, Manage sessions, Manage social media content, Manage notification, Manage goal, Manage progress) </w:t>
      </w:r>
    </w:p>
    <w:p w14:paraId="08DEAE7F">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Unit test (Manage inbody) </w:t>
      </w:r>
    </w:p>
    <w:p w14:paraId="1770FCA5">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Regression test (Manage authentication, Manage profile, Manage subscribers, Manage booking, Manage sessions, Manage social media content, Manage notification, Manage goal, Manage progress, Manage inbody) </w:t>
      </w:r>
    </w:p>
    <w:p w14:paraId="25CE76D3">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Integration test (Manage authentication, Manage profile, Manage subscribers, Manage booking, Manage sessions, Manage social media content, Manage notification, Manage goal, Manage progress, Manage inbody) </w:t>
      </w:r>
    </w:p>
    <w:p w14:paraId="3B7E358B">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Regression test (Manage authentication, Manage profile, Manage subscribers, Manage booking, Manage sessions, Manage social media content, Manage notification, Manage goal, Manage progress, Manage inbody) </w:t>
      </w:r>
    </w:p>
    <w:p w14:paraId="1D2D5FAE">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Unit test (Manage review) </w:t>
      </w:r>
    </w:p>
    <w:p w14:paraId="11211FED">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Regression test (Manage authentication, Manage profile, Manage subscribers, Manage booking, Manage sessions, Manage social media content, Manage notification, Manage goal, Manage progress, Manage inbody, Manage review) </w:t>
      </w:r>
    </w:p>
    <w:p w14:paraId="74B2111B">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Integration test (Manage authentication, Manage profile, Manage subscribers, Manage booking, Manage sessions, Manage social media content, Manage notification, Manage goal, Manage progress, Manage inbody, Manage review) </w:t>
      </w:r>
    </w:p>
    <w:p w14:paraId="6B71DE0C">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Regression test (Manage authentication, Manage profile, Manage subscribers, Manage booking, Manage sessions, Manage social media content, Manage notification, Manage goal, Manage progress, Manage inbody, Manage review) </w:t>
      </w:r>
    </w:p>
    <w:p w14:paraId="1A661A87">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Unit test (Manage rating) </w:t>
      </w:r>
    </w:p>
    <w:p w14:paraId="38A944E0">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Regression test (Manage authentication, Manage profile, Manage subscribers, Manage booking, Manage sessions, Manage social media content, Manage notification, Manage goal, Manage progress, Manage inbody, Manage review, Manage rating) </w:t>
      </w:r>
    </w:p>
    <w:p w14:paraId="10D829E0">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Integration test (Manage authentication, Manage profile, Manage subscribers, Manage booking, Manage sessions, Manage social media content, Manage notification, Manage goal, Manage progress, Manage inbody, Manage review, Manage rating) </w:t>
      </w:r>
    </w:p>
    <w:p w14:paraId="69D11870">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Regression test (Manage authentication, Manage profile, Manage subscribers, Manage booking, Manage sessions, Manage social media content, Manage notification, Manage goal, Manage progress, Manage inbody, Manage review, Manage rating) </w:t>
      </w:r>
    </w:p>
    <w:p w14:paraId="4A62A410">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Unit test (Manage recommendation) </w:t>
      </w:r>
    </w:p>
    <w:p w14:paraId="4062ABD2">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Regression test (Manage authentication, Manage profile, Manage subscribers, Manage booking, Manage sessions, Manage social media content, Manage notification, Manage goal, Manage progress, Manage inbody, Manage review, Manage rating, Manage recommendation) </w:t>
      </w:r>
    </w:p>
    <w:p w14:paraId="3035C1A4">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Integration test (Manage authentication, Manage profile, Manage subscribers, Manage booking, Manage sessions, Manage social media content, Manage notification, Manage goal, Manage progres, Manage inbody, Manage review, Manage rating, Manage recommendation) </w:t>
      </w:r>
    </w:p>
    <w:p w14:paraId="4C6F21AC">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Regression test (Manage authentication, Manage profile, Manage subscribers, Manage booking, Manage sessions, Manage social media content, Manage notification, Manage goal, Manage progress, Manage inbody, Manage review, Manage rating, Manage recommendation) </w:t>
      </w:r>
    </w:p>
    <w:p w14:paraId="1480FAAD">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Unit test (Manage nutrition intake) </w:t>
      </w:r>
    </w:p>
    <w:p w14:paraId="74359EFF">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Regression test (Manage authentication, Manage profile, Manage subscribers, Manage booking, Manage sessions, Manage social media content, Manage notification, Manage goal, Manage progress, Manage inbody, Manage review, Manage rating, Manage recommendation, Manage nutrition intake) </w:t>
      </w:r>
    </w:p>
    <w:p w14:paraId="51EA41C3">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Integration test (Manage authentication, Manage profile, Manage subscribers, Manage booking, Manage sessions, Manage social media content, Manage notification, Manage goal, Manage progress, Manage inbody, Manage review, Manage rating, Manage recommendation, Manage nutrition intake) </w:t>
      </w:r>
    </w:p>
    <w:p w14:paraId="5715F7F6">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Regression test (Manage authentication, Manage profile, Manage subscribers, Manage booking, Manage sessions, Manage social media content, Manage notification, Manage goal, Manage progress, Manage inbody, Manage review, Manage rating, Manage recommendation, Manage nutrition intake) </w:t>
      </w:r>
    </w:p>
    <w:p w14:paraId="518C6C26">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Unit test (Manage payment) </w:t>
      </w:r>
    </w:p>
    <w:p w14:paraId="230B1E1B">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Regression test (Manage authentication, Manage profile, Manage subscribers, Manage booking, Manage sessions, Manage social media content, Manage notification, Manage goal, Manage progress, Manage inbody, Manage review, Manage rating, Manage recommendation, Manage nutrition intake, Manage payment) </w:t>
      </w:r>
    </w:p>
    <w:p w14:paraId="1C1E0D2A">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Integration test (Manage authentication, Manage profile, Manage subscribers, Manage booking, Manage sessions, Manage social media content, Manage notification, Manage goal, Manage progress, Manage inbody, Manage review, Manage rating, Manage recommendation, Manage nutrition intake, Manage payment) </w:t>
      </w:r>
    </w:p>
    <w:p w14:paraId="1C03DC4F">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Regression test (Manage authentication, Manage profile, Manage subscribers, Manage booking, Manage sessions, Manage social media content, Manage notification, Manage goal, Manage progress, Manage inbody, Manage review, Manage rating, Manage recommendation, Manage nutrition intake, Manage payment) </w:t>
      </w:r>
    </w:p>
    <w:p w14:paraId="48752D0C">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Unit test (Manage chat) </w:t>
      </w:r>
    </w:p>
    <w:p w14:paraId="1EE9EAD9">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Regression test (Manage authentication, Manage profile, Manage subscribers, Manage booking, Manage sessions, Manage social media content, Manage notification, Manage goal, Manage progress, Manage inbody, Manage review, Manage rating, Manage recommendation, Manage nutrition intake, Manage payment, Manage chat) </w:t>
      </w:r>
    </w:p>
    <w:p w14:paraId="313240A7">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Integration test (Manage authentication, Manage profile, Manage subscribers, Manage booking, Manage sessions, Manage social media content, Manage notification, Manage goal, Manage progress, Manage inbody, Manage review, Manage rating, Manage recommendation, Manage nutrition intake, Manage payment, Manage chat) </w:t>
      </w:r>
    </w:p>
    <w:p w14:paraId="7C42BE0F">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Regression test (Manage authentication, Manage profile, Manage subscribers, Manage booking, Manage sessions, Manage social media content, Manage notification, Manage goal, Manage progress, Manage inbody, Manage review, Manage rating, Manage recommendation, Manage nutrition intake, Manage payment, Manage chat) </w:t>
      </w:r>
    </w:p>
    <w:p w14:paraId="380096A2">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Unit test (Manage coach subscribers) </w:t>
      </w:r>
    </w:p>
    <w:p w14:paraId="1599ED3B">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Regression test (Manage authentication, Manage profile, Manage subscribers, Manage booking, Manage sessions, Manage social media content, Manage notification, Manage goal, Manage progress, Manage inbody, Manage review, Manage rating, Manage recommendation, Manage nutrition intake, Manage payment, Manage chat, Manage coach subscribers) </w:t>
      </w:r>
    </w:p>
    <w:p w14:paraId="1B833CF5">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Integration test (Manage authentication, Manage profile, Manage subscribers, Manage booking, Manage sessions, Manage social media content, Manage notification, Manage goal, Manage progress, Manage inbody, Manage review, Manage rating, Manage recommendation, Manage nutrition intake, Manage payment, Manage chat, Manage coach subscribers) </w:t>
      </w:r>
    </w:p>
    <w:p w14:paraId="49ED6472">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Regression test (Manage authentication, Manage profile, Manage subscribers, Manage booking, Manage sessions, Manage social media content, Manage notification, Manage goal, Manage progress, Manage inbody, Manage review, Manage rating, Manage recommendation, Manage nutrition intake, Manage payment, Manage chat, Manage coach subscribers) </w:t>
      </w:r>
    </w:p>
    <w:p w14:paraId="26065A20">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Unit test (Manage doctor subscribers) </w:t>
      </w:r>
    </w:p>
    <w:p w14:paraId="398563B0">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Regression test (Manage authentication, Manage profile, Manage subscribers, Manage booking, Manage sessions, Manage social media content, Manage notification, Manage goal, Manage progress, Manage inbody, Manage review, Manage rating, Manage recommendation, Manage nutrition intake, Manage payment, Manage chat, Manage coach subscribers, Manage doctor subscribers) </w:t>
      </w:r>
    </w:p>
    <w:p w14:paraId="42E6F42D">
      <w:pPr>
        <w:numPr>
          <w:ilvl w:val="0"/>
          <w:numId w:val="0"/>
        </w:numPr>
        <w:pBdr>
          <w:top w:val="none" w:color="auto" w:sz="0" w:space="0"/>
          <w:left w:val="none" w:color="auto" w:sz="0" w:space="0"/>
          <w:bottom w:val="none" w:color="auto" w:sz="0" w:space="0"/>
          <w:right w:val="none" w:color="auto" w:sz="0" w:space="0"/>
          <w:between w:val="none" w:color="auto" w:sz="0" w:space="0"/>
        </w:pBdr>
        <w:spacing w:after="0"/>
        <w:ind w:leftChars="0"/>
        <w:rPr>
          <w:rFonts w:hint="default" w:ascii="Calibri" w:hAnsi="Calibri" w:eastAsia="Arial Black" w:cs="Calibri"/>
          <w:b w:val="0"/>
          <w:bCs/>
          <w:sz w:val="24"/>
          <w:szCs w:val="24"/>
          <w:lang w:val="en-US"/>
        </w:rPr>
      </w:pPr>
    </w:p>
    <w:p w14:paraId="5631D45B">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Integration test (Manage authentication, Manage profile, Manage subscribers, Manage booking, Manage sessions, Manage social media content, Manage notification, Manage goal, Manage progress, Manage inbody, Manage review, Manage rating, Manage recommendation, Manage nutrition intake, Manage payment, Manage chat, Manage coach subscribers, Manage doctor subscribers) </w:t>
      </w:r>
    </w:p>
    <w:p w14:paraId="247DCAE9">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Regression test (Manage authentication, Manage profile, Manage subscribers, Manage booking, Manage sessions, Manage social media content, Manage notification, Manage goal, Manage progress, Manage inbody, Manage review, Manage rating, Manage recommendation, Manage nutrition intake, Manage payment, Manage chat, Manage coach subscribers, Manage doctor subscribers) </w:t>
      </w:r>
    </w:p>
    <w:p w14:paraId="0FDD59EE">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Unit test (Manage premium subscribers) </w:t>
      </w:r>
    </w:p>
    <w:p w14:paraId="33A1D76C">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Regression test (Manage authentication, Manage profile, Manage subscribers, Manage booking, Manage sessions, Manage social media content, Manage notification, Manage goal, Manage progress, Manage inbody, Manage review, Manage rating, Manage recommendation, Manage nutrition intake, Manage payment, Manage chat, Manage coach subscribers, Manage doctor subscribers, Manage premium subscribers)</w:t>
      </w:r>
    </w:p>
    <w:p w14:paraId="6671F45E">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Integration test (Manage authentication, Manage profile, Manage subscribers, Manage booking, Manage sessions, Manage social media content, Manage notification, Manage goal, Manage progress, Manage inbody, Manage review, Manage rating, Manage recommendation, Manage nutrition intake, Manage payment, Manage chat, Manage coach subscribers, Manage doctor subscribers, Manage premium subscribers) </w:t>
      </w:r>
    </w:p>
    <w:p w14:paraId="0168B704">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Regression test (Manage authentication, Manage profile, Manage subscribers, Manage booking, Manage sessions, Manage social media content, Manage notification, Manage goal, Manage progress, Manage inbody, Manage review, Manage rating, Manage recommendation, Manage nutrition intake, Manage payment, Manage chat, Manage coach subscribers, Manage doctor subscribers, Manage premium subscribers) </w:t>
      </w:r>
    </w:p>
    <w:p w14:paraId="2D63B4EF">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Unit test (Manage user interaction) </w:t>
      </w:r>
    </w:p>
    <w:p w14:paraId="2CDF3985">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Regression test (Manage authentication, Manage profile, Manage subscribers, Manage booking, Manage sessions, Manage social media content, Manage notification, Manage goal, Manage progress, Manage inbody, Manage review, Manage rating, Manage recommendation, Manage nutrition intake, Manage payment, Manage chat, Manage coach subscribers, Manage doctor subscribers, Manage premium subscribers, Manage user interaction) </w:t>
      </w:r>
    </w:p>
    <w:p w14:paraId="052485F4">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Integration test (Manage authentication, Manage profile, Manage subscribers, Manage booking, Manage sessions, Manage social media content, Manage notification, Manage goal, Manage progress, Manage inbody, Manage review, Manage rating, Manage recommendation, Manage nutrition intake, Manage payment, Manage chat, Manage coach subscribers, Manage doctor subscribers, Manage premium subscribers, Manage user interaction) </w:t>
      </w:r>
    </w:p>
    <w:p w14:paraId="118FA47C">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Regression test (Manage authentication, Manage profile, Manage subscribers, Manage booking, Manage sessions, Manage social media content, Manage notification, Manage goal, Manage progress, Manage inbody, Manage review, Manage rating, Manage recommendation, Manage nutrition intake, Manage payment, Manage chat, Manage coach subscribers, Manage doctor subscribers, Manage premium subscribers, Manage user interaction) </w:t>
      </w:r>
    </w:p>
    <w:p w14:paraId="54D9B052">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System testing (All use cases) </w:t>
      </w:r>
    </w:p>
    <w:p w14:paraId="3DCBDD48">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Configuration testing (All use cases) </w:t>
      </w:r>
    </w:p>
    <w:p w14:paraId="371BA585">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Installation testing (All use cases) </w:t>
      </w:r>
    </w:p>
    <w:p w14:paraId="4FCA990D">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Usability testing (All use cases) </w:t>
      </w:r>
    </w:p>
    <w:p w14:paraId="79570E92">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Security testing (All use cases) </w:t>
      </w:r>
    </w:p>
    <w:p w14:paraId="3B46DBC6">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Stress testing (All use cases) </w:t>
      </w:r>
    </w:p>
    <w:p w14:paraId="73E72CDD">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Stability testing (All use cases) </w:t>
      </w:r>
    </w:p>
    <w:p w14:paraId="5491302D">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Alpha testing (All use cases) </w:t>
      </w:r>
    </w:p>
    <w:p w14:paraId="3DBFA7BF">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Calibri" w:hAnsi="Calibri" w:eastAsia="Arial Black" w:cs="Calibri"/>
          <w:b w:val="0"/>
          <w:bCs/>
          <w:sz w:val="24"/>
          <w:szCs w:val="24"/>
          <w:lang w:val="en-US"/>
        </w:rPr>
      </w:pPr>
      <w:r>
        <w:rPr>
          <w:rFonts w:hint="default" w:ascii="Calibri" w:hAnsi="Calibri" w:eastAsia="Arial Black" w:cs="Calibri"/>
          <w:b w:val="0"/>
          <w:bCs/>
          <w:sz w:val="24"/>
          <w:szCs w:val="24"/>
          <w:lang w:val="en-US"/>
        </w:rPr>
        <w:t xml:space="preserve">Beta testing (All use cases) </w:t>
      </w:r>
    </w:p>
    <w:p w14:paraId="6C2FD1A1">
      <w:pPr>
        <w:numPr>
          <w:ilvl w:val="0"/>
          <w:numId w:val="109"/>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hint="default" w:ascii="Arial Black" w:hAnsi="Arial Black" w:eastAsia="Arial Black"/>
          <w:b/>
          <w:sz w:val="24"/>
          <w:szCs w:val="24"/>
          <w:lang w:val="en-US"/>
        </w:rPr>
      </w:pPr>
      <w:r>
        <w:rPr>
          <w:rFonts w:hint="default" w:ascii="Calibri" w:hAnsi="Calibri" w:eastAsia="Arial Black" w:cs="Calibri"/>
          <w:b w:val="0"/>
          <w:bCs/>
          <w:sz w:val="24"/>
          <w:szCs w:val="24"/>
          <w:lang w:val="en-US"/>
        </w:rPr>
        <w:t xml:space="preserve">Acceptance testing (All use cases) </w:t>
      </w:r>
    </w:p>
    <w:p w14:paraId="0C70E3D0">
      <w:pPr>
        <w:numPr>
          <w:ilvl w:val="0"/>
          <w:numId w:val="0"/>
        </w:numPr>
        <w:pBdr>
          <w:top w:val="none" w:color="auto" w:sz="0" w:space="0"/>
          <w:left w:val="none" w:color="auto" w:sz="0" w:space="0"/>
          <w:bottom w:val="none" w:color="auto" w:sz="0" w:space="0"/>
          <w:right w:val="none" w:color="auto" w:sz="0" w:space="0"/>
          <w:between w:val="none" w:color="auto" w:sz="0" w:space="0"/>
        </w:pBdr>
        <w:spacing w:after="0"/>
        <w:ind w:leftChars="0"/>
        <w:rPr>
          <w:rFonts w:hint="default" w:ascii="Arial Black" w:hAnsi="Arial Black" w:eastAsia="Arial Black"/>
          <w:b/>
          <w:sz w:val="24"/>
          <w:szCs w:val="24"/>
          <w:lang w:val="en-US"/>
        </w:rPr>
      </w:pPr>
    </w:p>
    <w:p w14:paraId="459FE400">
      <w:pPr>
        <w:numPr>
          <w:ilvl w:val="0"/>
          <w:numId w:val="0"/>
        </w:numPr>
        <w:pBdr>
          <w:top w:val="none" w:color="auto" w:sz="0" w:space="0"/>
          <w:left w:val="none" w:color="auto" w:sz="0" w:space="0"/>
          <w:bottom w:val="none" w:color="auto" w:sz="0" w:space="0"/>
          <w:right w:val="none" w:color="auto" w:sz="0" w:space="0"/>
          <w:between w:val="none" w:color="auto" w:sz="0" w:space="0"/>
        </w:pBdr>
        <w:spacing w:after="0"/>
        <w:ind w:leftChars="0"/>
        <w:rPr>
          <w:rFonts w:hint="default" w:ascii="Arial Black" w:hAnsi="Arial Black" w:eastAsia="Arial Black" w:cs="Arial Black"/>
          <w:b/>
          <w:sz w:val="24"/>
          <w:szCs w:val="24"/>
          <w:lang w:val="en-US"/>
        </w:rPr>
      </w:pPr>
      <w:r>
        <w:rPr>
          <w:rFonts w:hint="default" w:ascii="Arial Black" w:hAnsi="Arial Black" w:eastAsia="Arial Black"/>
          <w:b/>
          <w:sz w:val="24"/>
          <w:szCs w:val="24"/>
          <w:lang w:val="en-US"/>
        </w:rPr>
        <w:t xml:space="preserve"> </w:t>
      </w:r>
    </w:p>
    <w:p w14:paraId="59FB37F3">
      <w:pPr>
        <w:numPr>
          <w:ilvl w:val="0"/>
          <w:numId w:val="0"/>
        </w:numPr>
        <w:pBdr>
          <w:top w:val="none" w:color="auto" w:sz="0" w:space="0"/>
          <w:left w:val="none" w:color="auto" w:sz="0" w:space="0"/>
          <w:bottom w:val="none" w:color="auto" w:sz="0" w:space="0"/>
          <w:right w:val="none" w:color="auto" w:sz="0" w:space="0"/>
          <w:between w:val="none" w:color="auto" w:sz="0" w:space="0"/>
        </w:pBdr>
        <w:spacing w:after="0"/>
        <w:ind w:leftChars="0"/>
        <w:rPr>
          <w:rFonts w:ascii="Arial Black" w:hAnsi="Arial Black" w:eastAsia="Arial Black" w:cs="Arial Black"/>
          <w:b/>
          <w:sz w:val="24"/>
          <w:szCs w:val="24"/>
        </w:rPr>
      </w:pPr>
    </w:p>
    <w:p w14:paraId="69A43369">
      <w:pPr>
        <w:numPr>
          <w:ilvl w:val="0"/>
          <w:numId w:val="0"/>
        </w:numPr>
        <w:pBdr>
          <w:top w:val="none" w:color="auto" w:sz="0" w:space="0"/>
          <w:left w:val="none" w:color="auto" w:sz="0" w:space="0"/>
          <w:bottom w:val="none" w:color="auto" w:sz="0" w:space="0"/>
          <w:right w:val="none" w:color="auto" w:sz="0" w:space="0"/>
          <w:between w:val="none" w:color="auto" w:sz="0" w:space="0"/>
        </w:pBdr>
        <w:spacing w:after="0"/>
        <w:ind w:leftChars="0"/>
        <w:rPr>
          <w:rFonts w:ascii="Arial Black" w:hAnsi="Arial Black" w:eastAsia="Arial Black" w:cs="Arial Black"/>
          <w:b/>
          <w:sz w:val="24"/>
          <w:szCs w:val="24"/>
        </w:rPr>
      </w:pPr>
    </w:p>
    <w:p w14:paraId="30EBA336">
      <w:pPr>
        <w:numPr>
          <w:ilvl w:val="0"/>
          <w:numId w:val="0"/>
        </w:numPr>
        <w:pBdr>
          <w:top w:val="none" w:color="auto" w:sz="0" w:space="0"/>
          <w:left w:val="none" w:color="auto" w:sz="0" w:space="0"/>
          <w:bottom w:val="none" w:color="auto" w:sz="0" w:space="0"/>
          <w:right w:val="none" w:color="auto" w:sz="0" w:space="0"/>
          <w:between w:val="none" w:color="auto" w:sz="0" w:space="0"/>
        </w:pBdr>
        <w:spacing w:after="0"/>
        <w:ind w:leftChars="0"/>
        <w:rPr>
          <w:rFonts w:ascii="Arial Black" w:hAnsi="Arial Black" w:eastAsia="Arial Black" w:cs="Arial Black"/>
          <w:b/>
          <w:sz w:val="24"/>
          <w:szCs w:val="24"/>
        </w:rPr>
      </w:pPr>
    </w:p>
    <w:p w14:paraId="0000051A">
      <w:pPr>
        <w:numPr>
          <w:ilvl w:val="0"/>
          <w:numId w:val="110"/>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ascii="Arial Black" w:hAnsi="Arial Black" w:eastAsia="Arial Black" w:cs="Arial Black"/>
          <w:b/>
          <w:color w:val="C00000"/>
          <w:sz w:val="24"/>
          <w:szCs w:val="24"/>
        </w:rPr>
      </w:pPr>
      <w:r>
        <w:rPr>
          <w:rFonts w:hint="default" w:ascii="Arial Black" w:hAnsi="Arial Black" w:eastAsia="Arial Black" w:cs="Arial Black"/>
          <w:b/>
          <w:color w:val="C00000"/>
          <w:sz w:val="24"/>
          <w:szCs w:val="24"/>
          <w:lang w:val="en-US"/>
        </w:rPr>
        <w:t>Ethics</w:t>
      </w:r>
    </w:p>
    <w:p w14:paraId="683555FA"/>
    <w:p w14:paraId="62240B1F">
      <w:pPr>
        <w:rPr>
          <w:rFonts w:hint="default" w:ascii="Calibri" w:hAnsi="Calibri" w:eastAsia="Aptos" w:cs="Calibri"/>
          <w:b/>
          <w:bCs/>
          <w:sz w:val="28"/>
          <w:szCs w:val="28"/>
          <w:lang w:val="en-US"/>
        </w:rPr>
      </w:pPr>
      <w:r>
        <w:rPr>
          <w:rFonts w:hint="default" w:ascii="Calibri" w:hAnsi="Calibri" w:eastAsia="Aptos" w:cs="Calibri"/>
          <w:b/>
          <w:bCs/>
          <w:sz w:val="28"/>
          <w:szCs w:val="28"/>
          <w:lang w:val="en-US"/>
        </w:rPr>
        <w:t>1- What are the software ethics principles that you adopted?</w:t>
      </w:r>
    </w:p>
    <w:p w14:paraId="1B63FA60">
      <w:pPr>
        <w:rPr>
          <w:rFonts w:hint="default" w:ascii="Calibri" w:hAnsi="Calibri" w:eastAsia="Aptos" w:cs="Calibri"/>
          <w:b w:val="0"/>
          <w:bCs w:val="0"/>
          <w:sz w:val="22"/>
          <w:szCs w:val="22"/>
          <w:lang w:val="en-US"/>
        </w:rPr>
      </w:pPr>
      <w:r>
        <w:rPr>
          <w:rFonts w:hint="default" w:ascii="Calibri" w:hAnsi="Calibri" w:eastAsia="Aptos" w:cs="Calibri"/>
          <w:b w:val="0"/>
          <w:bCs w:val="0"/>
          <w:sz w:val="22"/>
          <w:szCs w:val="22"/>
          <w:lang w:val="en-US"/>
        </w:rPr>
        <w:t xml:space="preserve"> We adopted the following ethical principles to ensure the project aligns with professional standards and benefits the end users: </w:t>
      </w:r>
    </w:p>
    <w:p w14:paraId="5E7909DC">
      <w:pPr>
        <w:pStyle w:val="33"/>
        <w:numPr>
          <w:ilvl w:val="0"/>
          <w:numId w:val="111"/>
        </w:numPr>
        <w:rPr>
          <w:rFonts w:hint="default" w:ascii="Calibri" w:hAnsi="Calibri" w:eastAsia="Aptos" w:cs="Calibri"/>
          <w:b w:val="0"/>
          <w:bCs w:val="0"/>
          <w:sz w:val="22"/>
          <w:szCs w:val="22"/>
          <w:lang w:val="en-US"/>
        </w:rPr>
      </w:pPr>
      <w:r>
        <w:rPr>
          <w:rFonts w:hint="default" w:ascii="Calibri" w:hAnsi="Calibri" w:eastAsia="Aptos" w:cs="Calibri"/>
          <w:b/>
          <w:bCs/>
          <w:sz w:val="22"/>
          <w:szCs w:val="22"/>
          <w:lang w:val="en-US"/>
        </w:rPr>
        <w:t>Public Interest</w:t>
      </w:r>
      <w:r>
        <w:rPr>
          <w:rFonts w:hint="default" w:ascii="Calibri" w:hAnsi="Calibri" w:eastAsia="Aptos" w:cs="Calibri"/>
          <w:b w:val="0"/>
          <w:bCs w:val="0"/>
          <w:sz w:val="22"/>
          <w:szCs w:val="22"/>
          <w:lang w:val="en-US"/>
        </w:rPr>
        <w:t>: The application prioritizes user health and well-being, ensuring accessibility to fitness and nutrition resources while safeguarding user data privacy.</w:t>
      </w:r>
    </w:p>
    <w:p w14:paraId="1A28F968">
      <w:pPr>
        <w:pStyle w:val="33"/>
        <w:numPr>
          <w:ilvl w:val="0"/>
          <w:numId w:val="111"/>
        </w:numPr>
        <w:rPr>
          <w:rFonts w:hint="default" w:ascii="Calibri" w:hAnsi="Calibri" w:eastAsia="Aptos" w:cs="Calibri"/>
          <w:b w:val="0"/>
          <w:bCs w:val="0"/>
          <w:sz w:val="22"/>
          <w:szCs w:val="22"/>
          <w:lang w:val="en-US"/>
        </w:rPr>
      </w:pPr>
      <w:r>
        <w:rPr>
          <w:rFonts w:hint="default" w:ascii="Calibri" w:hAnsi="Calibri" w:eastAsia="Aptos" w:cs="Calibri"/>
          <w:b/>
          <w:bCs/>
          <w:sz w:val="22"/>
          <w:szCs w:val="22"/>
          <w:lang w:val="en-US"/>
        </w:rPr>
        <w:t>Product Integrity</w:t>
      </w:r>
      <w:r>
        <w:rPr>
          <w:rFonts w:hint="default" w:ascii="Calibri" w:hAnsi="Calibri" w:eastAsia="Aptos" w:cs="Calibri"/>
          <w:b w:val="0"/>
          <w:bCs w:val="0"/>
          <w:sz w:val="22"/>
          <w:szCs w:val="22"/>
          <w:lang w:val="en-US"/>
        </w:rPr>
        <w:t>: The application ensures accuracy in health recommendations and transparency in subscription and billing practices.</w:t>
      </w:r>
    </w:p>
    <w:p w14:paraId="1691B518">
      <w:pPr>
        <w:pStyle w:val="33"/>
        <w:numPr>
          <w:ilvl w:val="0"/>
          <w:numId w:val="111"/>
        </w:numPr>
        <w:rPr>
          <w:rFonts w:hint="default" w:ascii="Calibri" w:hAnsi="Calibri" w:eastAsia="Aptos" w:cs="Calibri"/>
          <w:b w:val="0"/>
          <w:bCs w:val="0"/>
          <w:sz w:val="22"/>
          <w:szCs w:val="22"/>
          <w:lang w:val="en-US"/>
        </w:rPr>
      </w:pPr>
      <w:r>
        <w:rPr>
          <w:rFonts w:hint="default" w:ascii="Calibri" w:hAnsi="Calibri" w:eastAsia="Aptos" w:cs="Calibri"/>
          <w:b/>
          <w:bCs/>
          <w:sz w:val="22"/>
          <w:szCs w:val="22"/>
          <w:lang w:val="en-US"/>
        </w:rPr>
        <w:t>Data Privacy and Security</w:t>
      </w:r>
      <w:r>
        <w:rPr>
          <w:rFonts w:hint="default" w:ascii="Calibri" w:hAnsi="Calibri" w:eastAsia="Aptos" w:cs="Calibri"/>
          <w:b w:val="0"/>
          <w:bCs w:val="0"/>
          <w:sz w:val="22"/>
          <w:szCs w:val="22"/>
          <w:lang w:val="en-US"/>
        </w:rPr>
        <w:t>: User data is securely stored with encryption and complies with relevant data protection regulations such as GDPR.</w:t>
      </w:r>
    </w:p>
    <w:p w14:paraId="7C497894">
      <w:pPr>
        <w:pStyle w:val="33"/>
        <w:numPr>
          <w:ilvl w:val="0"/>
          <w:numId w:val="111"/>
        </w:numPr>
        <w:rPr>
          <w:rFonts w:hint="default" w:ascii="Calibri" w:hAnsi="Calibri" w:eastAsia="Aptos" w:cs="Calibri"/>
          <w:b w:val="0"/>
          <w:bCs w:val="0"/>
          <w:sz w:val="22"/>
          <w:szCs w:val="22"/>
          <w:lang w:val="en-US"/>
        </w:rPr>
      </w:pPr>
      <w:r>
        <w:rPr>
          <w:rFonts w:hint="default" w:ascii="Calibri" w:hAnsi="Calibri" w:eastAsia="Aptos" w:cs="Calibri"/>
          <w:b/>
          <w:bCs/>
          <w:sz w:val="22"/>
          <w:szCs w:val="22"/>
          <w:lang w:val="en-US"/>
        </w:rPr>
        <w:t>Fairness and Inclusivity</w:t>
      </w:r>
      <w:r>
        <w:rPr>
          <w:rFonts w:hint="default" w:ascii="Calibri" w:hAnsi="Calibri" w:eastAsia="Aptos" w:cs="Calibri"/>
          <w:b w:val="0"/>
          <w:bCs w:val="0"/>
          <w:sz w:val="22"/>
          <w:szCs w:val="22"/>
          <w:lang w:val="en-US"/>
        </w:rPr>
        <w:t>: The platform provides gender-specific coaching options and does not discriminate against any user group.</w:t>
      </w:r>
    </w:p>
    <w:p w14:paraId="19A9F4F6">
      <w:pPr>
        <w:pStyle w:val="33"/>
        <w:numPr>
          <w:ilvl w:val="0"/>
          <w:numId w:val="111"/>
        </w:numPr>
        <w:rPr>
          <w:rFonts w:hint="default" w:ascii="Calibri" w:hAnsi="Calibri" w:eastAsia="Aptos" w:cs="Calibri"/>
          <w:b w:val="0"/>
          <w:bCs w:val="0"/>
          <w:sz w:val="22"/>
          <w:szCs w:val="22"/>
          <w:lang w:val="en-US"/>
        </w:rPr>
      </w:pPr>
      <w:r>
        <w:rPr>
          <w:rFonts w:hint="default" w:ascii="Calibri" w:hAnsi="Calibri" w:eastAsia="Aptos" w:cs="Calibri"/>
          <w:b/>
          <w:bCs/>
          <w:sz w:val="22"/>
          <w:szCs w:val="22"/>
          <w:lang w:val="en-US"/>
        </w:rPr>
        <w:t>COLLEAGUES</w:t>
      </w:r>
      <w:r>
        <w:rPr>
          <w:rFonts w:hint="default" w:ascii="Calibri" w:hAnsi="Calibri" w:eastAsia="Aptos" w:cs="Calibri"/>
          <w:b w:val="0"/>
          <w:bCs w:val="0"/>
          <w:sz w:val="22"/>
          <w:szCs w:val="22"/>
          <w:lang w:val="en-US"/>
        </w:rPr>
        <w:t xml:space="preserve">: our team members were fair and supportive of each other. </w:t>
      </w:r>
    </w:p>
    <w:p w14:paraId="45323E53">
      <w:pPr>
        <w:pStyle w:val="33"/>
        <w:numPr>
          <w:ilvl w:val="0"/>
          <w:numId w:val="111"/>
        </w:numPr>
        <w:rPr>
          <w:rFonts w:hint="default" w:ascii="Calibri" w:hAnsi="Calibri" w:eastAsia="Aptos" w:cs="Calibri"/>
          <w:b w:val="0"/>
          <w:bCs w:val="0"/>
          <w:sz w:val="22"/>
          <w:szCs w:val="22"/>
          <w:lang w:val="en-US"/>
        </w:rPr>
      </w:pPr>
      <w:r>
        <w:rPr>
          <w:rFonts w:hint="default" w:ascii="Calibri" w:hAnsi="Calibri" w:eastAsia="Aptos" w:cs="Calibri"/>
          <w:b/>
          <w:bCs/>
          <w:sz w:val="22"/>
          <w:szCs w:val="22"/>
          <w:lang w:val="en-US"/>
        </w:rPr>
        <w:t>SELF</w:t>
      </w:r>
      <w:r>
        <w:rPr>
          <w:rFonts w:hint="default" w:ascii="Calibri" w:hAnsi="Calibri" w:eastAsia="Aptos" w:cs="Calibri"/>
          <w:b w:val="0"/>
          <w:bCs w:val="0"/>
          <w:sz w:val="22"/>
          <w:szCs w:val="22"/>
          <w:lang w:val="en-US"/>
        </w:rPr>
        <w:t xml:space="preserve">: our team members always search and learn any new skill needed. </w:t>
      </w:r>
    </w:p>
    <w:p w14:paraId="490E48AC">
      <w:pPr>
        <w:rPr>
          <w:rFonts w:hint="default" w:ascii="Calibri" w:hAnsi="Calibri" w:eastAsia="Aptos" w:cs="Calibri"/>
          <w:b/>
          <w:bCs/>
          <w:sz w:val="22"/>
          <w:szCs w:val="22"/>
          <w:lang w:val="en-US"/>
        </w:rPr>
      </w:pPr>
    </w:p>
    <w:p w14:paraId="382D8EB5">
      <w:pPr>
        <w:ind w:left="0"/>
        <w:rPr>
          <w:rFonts w:hint="default" w:ascii="Calibri" w:hAnsi="Calibri" w:cs="Calibri"/>
          <w:b/>
          <w:bCs/>
          <w:sz w:val="24"/>
          <w:szCs w:val="24"/>
          <w:lang w:val="en-US"/>
        </w:rPr>
      </w:pPr>
      <w:r>
        <w:rPr>
          <w:rFonts w:hint="default" w:ascii="Calibri" w:hAnsi="Calibri" w:cs="Calibri"/>
          <w:b/>
          <w:bCs/>
          <w:sz w:val="24"/>
          <w:szCs w:val="24"/>
          <w:lang w:val="en-US"/>
        </w:rPr>
        <w:t>2- How did you apply recognized ethics principles? Showing the ethical alternatives and their consequences and which action did you choose?</w:t>
      </w:r>
    </w:p>
    <w:p w14:paraId="540874A3">
      <w:pPr>
        <w:rPr>
          <w:rFonts w:hint="default" w:ascii="Calibri" w:hAnsi="Calibri" w:eastAsia="Aptos" w:cs="Calibri"/>
          <w:b/>
          <w:bCs/>
          <w:sz w:val="22"/>
          <w:szCs w:val="22"/>
          <w:lang w:val="en-US"/>
        </w:rPr>
      </w:pPr>
      <w:r>
        <w:rPr>
          <w:rFonts w:hint="default" w:ascii="Calibri" w:hAnsi="Calibri" w:eastAsia="Aptos" w:cs="Calibri"/>
          <w:b/>
          <w:bCs/>
          <w:sz w:val="22"/>
          <w:szCs w:val="22"/>
          <w:lang w:val="en-US"/>
        </w:rPr>
        <w:t>Application of Ethics Principles in Project Design</w:t>
      </w:r>
    </w:p>
    <w:p w14:paraId="63AC8BEB">
      <w:pPr>
        <w:rPr>
          <w:rFonts w:hint="default" w:ascii="Calibri" w:hAnsi="Calibri" w:eastAsia="Aptos" w:cs="Calibri"/>
          <w:b w:val="0"/>
          <w:bCs w:val="0"/>
          <w:sz w:val="22"/>
          <w:szCs w:val="22"/>
          <w:lang w:val="en-US"/>
        </w:rPr>
      </w:pPr>
      <w:r>
        <w:rPr>
          <w:rFonts w:hint="default" w:ascii="Calibri" w:hAnsi="Calibri" w:eastAsia="Aptos" w:cs="Calibri"/>
          <w:b/>
          <w:bCs/>
          <w:sz w:val="22"/>
          <w:szCs w:val="22"/>
          <w:lang w:val="en-US"/>
        </w:rPr>
        <w:t>Public Interest</w:t>
      </w:r>
    </w:p>
    <w:p w14:paraId="48694D44">
      <w:pPr>
        <w:rPr>
          <w:rFonts w:hint="default" w:ascii="Calibri" w:hAnsi="Calibri" w:eastAsia="Aptos" w:cs="Calibri"/>
          <w:b w:val="0"/>
          <w:bCs w:val="0"/>
          <w:sz w:val="22"/>
          <w:szCs w:val="22"/>
          <w:lang w:val="en-US"/>
        </w:rPr>
      </w:pPr>
      <w:r>
        <w:rPr>
          <w:rFonts w:hint="default" w:ascii="Calibri" w:hAnsi="Calibri" w:eastAsia="Aptos" w:cs="Calibri"/>
          <w:b w:val="0"/>
          <w:bCs w:val="0"/>
          <w:sz w:val="22"/>
          <w:szCs w:val="22"/>
          <w:lang w:val="en-US"/>
        </w:rPr>
        <w:t>Scenario: Designing the communication protocol between the client and server to ensure secure data transmission.</w:t>
      </w:r>
    </w:p>
    <w:p w14:paraId="004D0C59">
      <w:pPr>
        <w:rPr>
          <w:rFonts w:hint="default" w:ascii="Calibri" w:hAnsi="Calibri" w:eastAsia="Aptos" w:cs="Calibri"/>
          <w:b w:val="0"/>
          <w:bCs w:val="0"/>
          <w:sz w:val="22"/>
          <w:szCs w:val="22"/>
          <w:lang w:val="en-US"/>
        </w:rPr>
      </w:pPr>
      <w:r>
        <w:rPr>
          <w:rFonts w:hint="default" w:ascii="Calibri" w:hAnsi="Calibri" w:eastAsia="Aptos" w:cs="Calibri"/>
          <w:b w:val="0"/>
          <w:bCs w:val="0"/>
          <w:sz w:val="22"/>
          <w:szCs w:val="22"/>
          <w:lang w:val="en-US"/>
        </w:rPr>
        <w:t>Ethical Alternatives:</w:t>
      </w:r>
    </w:p>
    <w:p w14:paraId="750B3628">
      <w:pPr>
        <w:rPr>
          <w:rFonts w:hint="default" w:ascii="Calibri" w:hAnsi="Calibri" w:eastAsia="Aptos" w:cs="Calibri"/>
          <w:b w:val="0"/>
          <w:bCs w:val="0"/>
          <w:sz w:val="22"/>
          <w:szCs w:val="22"/>
          <w:lang w:val="en-US"/>
        </w:rPr>
      </w:pPr>
      <w:r>
        <w:rPr>
          <w:rFonts w:hint="default" w:ascii="Calibri" w:hAnsi="Calibri" w:eastAsia="Aptos" w:cs="Calibri"/>
          <w:b w:val="0"/>
          <w:bCs w:val="0"/>
          <w:sz w:val="22"/>
          <w:szCs w:val="22"/>
          <w:lang w:val="en-US"/>
        </w:rPr>
        <w:t>Use plain text for simplicity but risk exposing sensitive user data.</w:t>
      </w:r>
    </w:p>
    <w:p w14:paraId="67BE299C">
      <w:pPr>
        <w:rPr>
          <w:rFonts w:hint="default" w:ascii="Calibri" w:hAnsi="Calibri" w:eastAsia="Aptos" w:cs="Calibri"/>
          <w:b w:val="0"/>
          <w:bCs w:val="0"/>
          <w:sz w:val="22"/>
          <w:szCs w:val="22"/>
          <w:lang w:val="en-US"/>
        </w:rPr>
      </w:pPr>
      <w:r>
        <w:rPr>
          <w:rFonts w:hint="default" w:ascii="Calibri" w:hAnsi="Calibri" w:eastAsia="Aptos" w:cs="Calibri"/>
          <w:b w:val="0"/>
          <w:bCs w:val="0"/>
          <w:sz w:val="22"/>
          <w:szCs w:val="22"/>
          <w:lang w:val="en-US"/>
        </w:rPr>
        <w:t>Implement encryption (e.g., SSL/TLS) to secure data transmission.</w:t>
      </w:r>
    </w:p>
    <w:p w14:paraId="16895CD2">
      <w:pPr>
        <w:rPr>
          <w:rFonts w:hint="default" w:ascii="Calibri" w:hAnsi="Calibri" w:eastAsia="Aptos" w:cs="Calibri"/>
          <w:b w:val="0"/>
          <w:bCs w:val="0"/>
          <w:sz w:val="22"/>
          <w:szCs w:val="22"/>
          <w:lang w:val="en-US"/>
        </w:rPr>
      </w:pPr>
      <w:r>
        <w:rPr>
          <w:rFonts w:hint="default" w:ascii="Calibri" w:hAnsi="Calibri" w:eastAsia="Aptos" w:cs="Calibri"/>
          <w:b w:val="0"/>
          <w:bCs w:val="0"/>
          <w:sz w:val="22"/>
          <w:szCs w:val="22"/>
          <w:lang w:val="en-US"/>
        </w:rPr>
        <w:t>Chosen Action: Incorporated encryption in the design to protect user data during communication, prioritizing security and public interest.</w:t>
      </w:r>
    </w:p>
    <w:p w14:paraId="6799D47A">
      <w:pPr>
        <w:rPr>
          <w:rFonts w:hint="default" w:ascii="Calibri" w:hAnsi="Calibri" w:eastAsia="Aptos" w:cs="Calibri"/>
          <w:b w:val="0"/>
          <w:bCs w:val="0"/>
          <w:sz w:val="22"/>
          <w:szCs w:val="22"/>
          <w:lang w:val="en-US"/>
        </w:rPr>
      </w:pPr>
      <w:r>
        <w:rPr>
          <w:rFonts w:hint="default" w:ascii="Calibri" w:hAnsi="Calibri" w:eastAsia="Aptos" w:cs="Calibri"/>
          <w:b w:val="0"/>
          <w:bCs w:val="0"/>
          <w:sz w:val="22"/>
          <w:szCs w:val="22"/>
          <w:lang w:val="en-US"/>
        </w:rPr>
        <w:t>Client and Employer Interest</w:t>
      </w:r>
    </w:p>
    <w:p w14:paraId="49854407">
      <w:pPr>
        <w:rPr>
          <w:rFonts w:hint="default" w:ascii="Calibri" w:hAnsi="Calibri" w:eastAsia="Aptos" w:cs="Calibri"/>
          <w:b w:val="0"/>
          <w:bCs w:val="0"/>
          <w:sz w:val="22"/>
          <w:szCs w:val="22"/>
          <w:lang w:val="en-US"/>
        </w:rPr>
      </w:pPr>
      <w:r>
        <w:rPr>
          <w:rFonts w:hint="default" w:ascii="Calibri" w:hAnsi="Calibri" w:eastAsia="Aptos" w:cs="Calibri"/>
          <w:b w:val="0"/>
          <w:bCs w:val="0"/>
          <w:sz w:val="22"/>
          <w:szCs w:val="22"/>
          <w:lang w:val="en-US"/>
        </w:rPr>
        <w:t xml:space="preserve"> </w:t>
      </w:r>
    </w:p>
    <w:p w14:paraId="258FA9C9">
      <w:pPr>
        <w:rPr>
          <w:rFonts w:hint="default" w:ascii="Calibri" w:hAnsi="Calibri" w:eastAsia="Aptos" w:cs="Calibri"/>
          <w:b w:val="0"/>
          <w:bCs w:val="0"/>
          <w:sz w:val="22"/>
          <w:szCs w:val="22"/>
          <w:lang w:val="en-US"/>
        </w:rPr>
      </w:pPr>
      <w:r>
        <w:rPr>
          <w:rFonts w:hint="default" w:ascii="Calibri" w:hAnsi="Calibri" w:eastAsia="Aptos" w:cs="Calibri"/>
          <w:b w:val="0"/>
          <w:bCs w:val="0"/>
          <w:sz w:val="22"/>
          <w:szCs w:val="22"/>
          <w:lang w:val="en-US"/>
        </w:rPr>
        <w:t>Scenario: Balancing the design complexity with resource constraints for both client and server sides.</w:t>
      </w:r>
    </w:p>
    <w:p w14:paraId="285DF6F1">
      <w:pPr>
        <w:rPr>
          <w:rFonts w:hint="default" w:ascii="Calibri" w:hAnsi="Calibri" w:eastAsia="Aptos" w:cs="Calibri"/>
          <w:b w:val="0"/>
          <w:bCs w:val="0"/>
          <w:sz w:val="22"/>
          <w:szCs w:val="22"/>
          <w:lang w:val="en-US"/>
        </w:rPr>
      </w:pPr>
      <w:r>
        <w:rPr>
          <w:rFonts w:hint="default" w:ascii="Calibri" w:hAnsi="Calibri" w:eastAsia="Aptos" w:cs="Calibri"/>
          <w:b w:val="0"/>
          <w:bCs w:val="0"/>
          <w:sz w:val="22"/>
          <w:szCs w:val="22"/>
          <w:lang w:val="en-US"/>
        </w:rPr>
        <w:t>Ethical Alternatives:</w:t>
      </w:r>
    </w:p>
    <w:p w14:paraId="0A07E9F4">
      <w:pPr>
        <w:rPr>
          <w:rFonts w:hint="default" w:ascii="Calibri" w:hAnsi="Calibri" w:eastAsia="Aptos" w:cs="Calibri"/>
          <w:b w:val="0"/>
          <w:bCs w:val="0"/>
          <w:sz w:val="22"/>
          <w:szCs w:val="22"/>
          <w:lang w:val="en-US"/>
        </w:rPr>
      </w:pPr>
      <w:r>
        <w:rPr>
          <w:rFonts w:hint="default" w:ascii="Calibri" w:hAnsi="Calibri" w:eastAsia="Aptos" w:cs="Calibri"/>
          <w:b w:val="0"/>
          <w:bCs w:val="0"/>
          <w:sz w:val="22"/>
          <w:szCs w:val="22"/>
          <w:lang w:val="en-US"/>
        </w:rPr>
        <w:t>Design a feature-rich interface that could strain server resources.</w:t>
      </w:r>
    </w:p>
    <w:p w14:paraId="54E96578">
      <w:pPr>
        <w:rPr>
          <w:rFonts w:hint="default" w:ascii="Calibri" w:hAnsi="Calibri" w:eastAsia="Aptos" w:cs="Calibri"/>
          <w:b w:val="0"/>
          <w:bCs w:val="0"/>
          <w:sz w:val="22"/>
          <w:szCs w:val="22"/>
          <w:lang w:val="en-US"/>
        </w:rPr>
      </w:pPr>
      <w:r>
        <w:rPr>
          <w:rFonts w:hint="default" w:ascii="Calibri" w:hAnsi="Calibri" w:eastAsia="Aptos" w:cs="Calibri"/>
          <w:b w:val="0"/>
          <w:bCs w:val="0"/>
          <w:sz w:val="22"/>
          <w:szCs w:val="22"/>
          <w:lang w:val="en-US"/>
        </w:rPr>
        <w:t>opt for a modular design with essential features that can scale based on resource availability.</w:t>
      </w:r>
    </w:p>
    <w:p w14:paraId="16F099E6">
      <w:pPr>
        <w:rPr>
          <w:rFonts w:hint="default" w:ascii="Calibri" w:hAnsi="Calibri" w:eastAsia="Aptos" w:cs="Calibri"/>
          <w:b w:val="0"/>
          <w:bCs w:val="0"/>
          <w:sz w:val="22"/>
          <w:szCs w:val="22"/>
          <w:lang w:val="en-US"/>
        </w:rPr>
      </w:pPr>
      <w:r>
        <w:rPr>
          <w:rFonts w:hint="default" w:ascii="Calibri" w:hAnsi="Calibri" w:eastAsia="Aptos" w:cs="Calibri"/>
          <w:b w:val="0"/>
          <w:bCs w:val="0"/>
          <w:sz w:val="22"/>
          <w:szCs w:val="22"/>
          <w:lang w:val="en-US"/>
        </w:rPr>
        <w:t>Chosen Action: Created a modular design with scalability, aligning with client interests and ensuring future maintainability.</w:t>
      </w:r>
    </w:p>
    <w:p w14:paraId="47A904DB">
      <w:pPr>
        <w:rPr>
          <w:rFonts w:hint="default" w:ascii="Calibri" w:hAnsi="Calibri" w:eastAsia="Aptos" w:cs="Calibri"/>
          <w:b w:val="0"/>
          <w:bCs w:val="0"/>
          <w:sz w:val="22"/>
          <w:szCs w:val="22"/>
          <w:lang w:val="en-US"/>
        </w:rPr>
      </w:pPr>
      <w:r>
        <w:rPr>
          <w:rFonts w:hint="default" w:ascii="Calibri" w:hAnsi="Calibri" w:eastAsia="Aptos" w:cs="Calibri"/>
          <w:b w:val="0"/>
          <w:bCs w:val="0"/>
          <w:sz w:val="22"/>
          <w:szCs w:val="22"/>
          <w:lang w:val="en-US"/>
        </w:rPr>
        <w:t>Product Quality</w:t>
      </w:r>
    </w:p>
    <w:p w14:paraId="641BCA24">
      <w:pPr>
        <w:rPr>
          <w:rFonts w:hint="default" w:ascii="Calibri" w:hAnsi="Calibri" w:eastAsia="Aptos" w:cs="Calibri"/>
          <w:b w:val="0"/>
          <w:bCs w:val="0"/>
          <w:sz w:val="22"/>
          <w:szCs w:val="22"/>
          <w:lang w:val="en-US"/>
        </w:rPr>
      </w:pPr>
      <w:r>
        <w:rPr>
          <w:rFonts w:hint="default" w:ascii="Calibri" w:hAnsi="Calibri" w:eastAsia="Aptos" w:cs="Calibri"/>
          <w:b w:val="0"/>
          <w:bCs w:val="0"/>
          <w:sz w:val="22"/>
          <w:szCs w:val="22"/>
          <w:lang w:val="en-US"/>
        </w:rPr>
        <w:t xml:space="preserve"> </w:t>
      </w:r>
    </w:p>
    <w:p w14:paraId="3E52C8BF">
      <w:pPr>
        <w:rPr>
          <w:rFonts w:hint="default" w:ascii="Calibri" w:hAnsi="Calibri" w:eastAsia="Aptos" w:cs="Calibri"/>
          <w:b w:val="0"/>
          <w:bCs w:val="0"/>
          <w:sz w:val="22"/>
          <w:szCs w:val="22"/>
          <w:lang w:val="en-US"/>
        </w:rPr>
      </w:pPr>
      <w:r>
        <w:rPr>
          <w:rFonts w:hint="default" w:ascii="Calibri" w:hAnsi="Calibri" w:eastAsia="Aptos" w:cs="Calibri"/>
          <w:b w:val="0"/>
          <w:bCs w:val="0"/>
          <w:sz w:val="22"/>
          <w:szCs w:val="22"/>
          <w:lang w:val="en-US"/>
        </w:rPr>
        <w:t>Scenario: Deciding between a pre-built UI framework and a custom JavaFX design for the user interfaces.</w:t>
      </w:r>
    </w:p>
    <w:p w14:paraId="7ECE2526">
      <w:pPr>
        <w:rPr>
          <w:rFonts w:hint="default" w:ascii="Calibri" w:hAnsi="Calibri" w:eastAsia="Aptos" w:cs="Calibri"/>
          <w:b w:val="0"/>
          <w:bCs w:val="0"/>
          <w:sz w:val="22"/>
          <w:szCs w:val="22"/>
          <w:lang w:val="en-US"/>
        </w:rPr>
      </w:pPr>
      <w:r>
        <w:rPr>
          <w:rFonts w:hint="default" w:ascii="Calibri" w:hAnsi="Calibri" w:eastAsia="Aptos" w:cs="Calibri"/>
          <w:b w:val="0"/>
          <w:bCs w:val="0"/>
          <w:sz w:val="22"/>
          <w:szCs w:val="22"/>
          <w:lang w:val="en-US"/>
        </w:rPr>
        <w:t>Ethical Alternatives:</w:t>
      </w:r>
    </w:p>
    <w:p w14:paraId="2328861A">
      <w:pPr>
        <w:rPr>
          <w:rFonts w:hint="default" w:ascii="Calibri" w:hAnsi="Calibri" w:eastAsia="Aptos" w:cs="Calibri"/>
          <w:b w:val="0"/>
          <w:bCs w:val="0"/>
          <w:sz w:val="22"/>
          <w:szCs w:val="22"/>
          <w:lang w:val="en-US"/>
        </w:rPr>
      </w:pPr>
      <w:r>
        <w:rPr>
          <w:rFonts w:hint="default" w:ascii="Calibri" w:hAnsi="Calibri" w:eastAsia="Aptos" w:cs="Calibri"/>
          <w:b w:val="0"/>
          <w:bCs w:val="0"/>
          <w:sz w:val="22"/>
          <w:szCs w:val="22"/>
          <w:lang w:val="en-US"/>
        </w:rPr>
        <w:t>Use a pre-built framework for faster design at the cost of flexibility.</w:t>
      </w:r>
    </w:p>
    <w:p w14:paraId="549C631E">
      <w:pPr>
        <w:rPr>
          <w:rFonts w:hint="default" w:ascii="Calibri" w:hAnsi="Calibri" w:eastAsia="Aptos" w:cs="Calibri"/>
          <w:b w:val="0"/>
          <w:bCs w:val="0"/>
          <w:sz w:val="22"/>
          <w:szCs w:val="22"/>
          <w:lang w:val="en-US"/>
        </w:rPr>
      </w:pPr>
      <w:r>
        <w:rPr>
          <w:rFonts w:hint="default" w:ascii="Calibri" w:hAnsi="Calibri" w:eastAsia="Aptos" w:cs="Calibri"/>
          <w:b w:val="0"/>
          <w:bCs w:val="0"/>
          <w:sz w:val="22"/>
          <w:szCs w:val="22"/>
          <w:lang w:val="en-US"/>
        </w:rPr>
        <w:t>Design a custom UI tailored to project requirements, ensuring usability and consistency.</w:t>
      </w:r>
    </w:p>
    <w:p w14:paraId="5E1E9A68">
      <w:pPr>
        <w:rPr>
          <w:rFonts w:hint="default" w:ascii="Calibri" w:hAnsi="Calibri" w:eastAsia="Aptos" w:cs="Calibri"/>
          <w:b w:val="0"/>
          <w:bCs w:val="0"/>
          <w:sz w:val="22"/>
          <w:szCs w:val="22"/>
          <w:lang w:val="en-US"/>
        </w:rPr>
      </w:pPr>
      <w:r>
        <w:rPr>
          <w:rFonts w:hint="default" w:ascii="Calibri" w:hAnsi="Calibri" w:eastAsia="Aptos" w:cs="Calibri"/>
          <w:b w:val="0"/>
          <w:bCs w:val="0"/>
          <w:sz w:val="22"/>
          <w:szCs w:val="22"/>
          <w:lang w:val="en-US"/>
        </w:rPr>
        <w:t>Chosen Action: Designed a custom JavaFX interface that meets specific project needs, ensuring usability and product quality.</w:t>
      </w:r>
    </w:p>
    <w:p w14:paraId="11E92F01">
      <w:pPr>
        <w:rPr>
          <w:rFonts w:hint="default" w:ascii="Calibri" w:hAnsi="Calibri" w:eastAsia="Aptos" w:cs="Calibri"/>
          <w:b w:val="0"/>
          <w:bCs w:val="0"/>
          <w:sz w:val="22"/>
          <w:szCs w:val="22"/>
          <w:lang w:val="en-US"/>
        </w:rPr>
      </w:pPr>
      <w:r>
        <w:rPr>
          <w:rFonts w:hint="default" w:ascii="Calibri" w:hAnsi="Calibri" w:eastAsia="Aptos" w:cs="Calibri"/>
          <w:b w:val="0"/>
          <w:bCs w:val="0"/>
          <w:sz w:val="22"/>
          <w:szCs w:val="22"/>
          <w:lang w:val="en-US"/>
        </w:rPr>
        <w:t>Professional Judgment</w:t>
      </w:r>
    </w:p>
    <w:p w14:paraId="6F6ED9E5">
      <w:pPr>
        <w:rPr>
          <w:rFonts w:hint="default" w:ascii="Calibri" w:hAnsi="Calibri" w:eastAsia="Aptos" w:cs="Calibri"/>
          <w:b w:val="0"/>
          <w:bCs w:val="0"/>
          <w:sz w:val="22"/>
          <w:szCs w:val="22"/>
          <w:lang w:val="en-US"/>
        </w:rPr>
      </w:pPr>
      <w:r>
        <w:rPr>
          <w:rFonts w:hint="default" w:ascii="Calibri" w:hAnsi="Calibri" w:eastAsia="Aptos" w:cs="Calibri"/>
          <w:b w:val="0"/>
          <w:bCs w:val="0"/>
          <w:sz w:val="22"/>
          <w:szCs w:val="22"/>
          <w:lang w:val="en-US"/>
        </w:rPr>
        <w:t xml:space="preserve"> </w:t>
      </w:r>
    </w:p>
    <w:p w14:paraId="2E3B1FDE">
      <w:pPr>
        <w:rPr>
          <w:rFonts w:hint="default" w:ascii="Calibri" w:hAnsi="Calibri" w:eastAsia="Aptos" w:cs="Calibri"/>
          <w:b w:val="0"/>
          <w:bCs w:val="0"/>
          <w:sz w:val="22"/>
          <w:szCs w:val="22"/>
          <w:lang w:val="en-US"/>
        </w:rPr>
      </w:pPr>
      <w:r>
        <w:rPr>
          <w:rFonts w:hint="default" w:ascii="Calibri" w:hAnsi="Calibri" w:eastAsia="Aptos" w:cs="Calibri"/>
          <w:b w:val="0"/>
          <w:bCs w:val="0"/>
          <w:sz w:val="22"/>
          <w:szCs w:val="22"/>
          <w:lang w:val="en-US"/>
        </w:rPr>
        <w:t>Scenario: During the design phase, a team member suggested adding experimental features not aligned with initial requirements.</w:t>
      </w:r>
    </w:p>
    <w:p w14:paraId="0801EB2B">
      <w:pPr>
        <w:rPr>
          <w:rFonts w:hint="default" w:ascii="Calibri" w:hAnsi="Calibri" w:eastAsia="Aptos" w:cs="Calibri"/>
          <w:b w:val="0"/>
          <w:bCs w:val="0"/>
          <w:sz w:val="22"/>
          <w:szCs w:val="22"/>
          <w:lang w:val="en-US"/>
        </w:rPr>
      </w:pPr>
      <w:r>
        <w:rPr>
          <w:rFonts w:hint="default" w:ascii="Calibri" w:hAnsi="Calibri" w:eastAsia="Aptos" w:cs="Calibri"/>
          <w:b w:val="0"/>
          <w:bCs w:val="0"/>
          <w:sz w:val="22"/>
          <w:szCs w:val="22"/>
          <w:lang w:val="en-US"/>
        </w:rPr>
        <w:t>Ethical Alternatives:</w:t>
      </w:r>
    </w:p>
    <w:p w14:paraId="6FA51D78">
      <w:pPr>
        <w:rPr>
          <w:rFonts w:hint="default" w:ascii="Calibri" w:hAnsi="Calibri" w:eastAsia="Aptos" w:cs="Calibri"/>
          <w:b w:val="0"/>
          <w:bCs w:val="0"/>
          <w:sz w:val="22"/>
          <w:szCs w:val="22"/>
          <w:lang w:val="en-US"/>
        </w:rPr>
      </w:pPr>
      <w:r>
        <w:rPr>
          <w:rFonts w:hint="default" w:ascii="Calibri" w:hAnsi="Calibri" w:eastAsia="Aptos" w:cs="Calibri"/>
          <w:b w:val="0"/>
          <w:bCs w:val="0"/>
          <w:sz w:val="22"/>
          <w:szCs w:val="22"/>
          <w:lang w:val="en-US"/>
        </w:rPr>
        <w:t>Include the experimental features, risking scope creep and potential design inconsistencies.</w:t>
      </w:r>
    </w:p>
    <w:p w14:paraId="64E4D559">
      <w:pPr>
        <w:rPr>
          <w:rFonts w:hint="default" w:ascii="Calibri" w:hAnsi="Calibri" w:eastAsia="Aptos" w:cs="Calibri"/>
          <w:b w:val="0"/>
          <w:bCs w:val="0"/>
          <w:sz w:val="22"/>
          <w:szCs w:val="22"/>
          <w:lang w:val="en-US"/>
        </w:rPr>
      </w:pPr>
      <w:r>
        <w:rPr>
          <w:rFonts w:hint="default" w:ascii="Calibri" w:hAnsi="Calibri" w:eastAsia="Aptos" w:cs="Calibri"/>
          <w:b w:val="0"/>
          <w:bCs w:val="0"/>
          <w:sz w:val="22"/>
          <w:szCs w:val="22"/>
          <w:lang w:val="en-US"/>
        </w:rPr>
        <w:t>Focus on the approved requirements and document additional ideas for future iterations.</w:t>
      </w:r>
    </w:p>
    <w:p w14:paraId="211111B1">
      <w:pPr>
        <w:rPr>
          <w:rFonts w:hint="default" w:ascii="Calibri" w:hAnsi="Calibri" w:eastAsia="Aptos" w:cs="Calibri"/>
          <w:b w:val="0"/>
          <w:bCs w:val="0"/>
          <w:sz w:val="22"/>
          <w:szCs w:val="22"/>
          <w:lang w:val="en-US"/>
        </w:rPr>
      </w:pPr>
      <w:r>
        <w:rPr>
          <w:rFonts w:hint="default" w:ascii="Calibri" w:hAnsi="Calibri" w:eastAsia="Aptos" w:cs="Calibri"/>
          <w:b w:val="0"/>
          <w:bCs w:val="0"/>
          <w:sz w:val="22"/>
          <w:szCs w:val="22"/>
          <w:lang w:val="en-US"/>
        </w:rPr>
        <w:t>Chosen Action: Adhered to the initial requirements, ensuring a focused design while documenting experimental features for future consideration.</w:t>
      </w:r>
    </w:p>
    <w:p w14:paraId="568A4877">
      <w:pPr>
        <w:rPr>
          <w:rFonts w:hint="default" w:ascii="Calibri" w:hAnsi="Calibri" w:eastAsia="Aptos" w:cs="Calibri"/>
          <w:b w:val="0"/>
          <w:bCs w:val="0"/>
          <w:sz w:val="22"/>
          <w:szCs w:val="22"/>
          <w:lang w:val="en-US"/>
        </w:rPr>
      </w:pPr>
      <w:r>
        <w:rPr>
          <w:rFonts w:hint="default" w:ascii="Calibri" w:hAnsi="Calibri" w:eastAsia="Aptos" w:cs="Calibri"/>
          <w:b w:val="0"/>
          <w:bCs w:val="0"/>
          <w:sz w:val="22"/>
          <w:szCs w:val="22"/>
          <w:lang w:val="en-US"/>
        </w:rPr>
        <w:t>Ethical Project Management</w:t>
      </w:r>
    </w:p>
    <w:p w14:paraId="665C6E55">
      <w:pPr>
        <w:rPr>
          <w:rFonts w:hint="default" w:ascii="Calibri" w:hAnsi="Calibri" w:eastAsia="Aptos" w:cs="Calibri"/>
          <w:b w:val="0"/>
          <w:bCs w:val="0"/>
          <w:sz w:val="22"/>
          <w:szCs w:val="22"/>
          <w:lang w:val="en-US"/>
        </w:rPr>
      </w:pPr>
      <w:r>
        <w:rPr>
          <w:rFonts w:hint="default" w:ascii="Calibri" w:hAnsi="Calibri" w:eastAsia="Aptos" w:cs="Calibri"/>
          <w:b w:val="0"/>
          <w:bCs w:val="0"/>
          <w:sz w:val="22"/>
          <w:szCs w:val="22"/>
          <w:lang w:val="en-US"/>
        </w:rPr>
        <w:t xml:space="preserve"> </w:t>
      </w:r>
    </w:p>
    <w:p w14:paraId="4660794A">
      <w:pPr>
        <w:rPr>
          <w:rFonts w:hint="default" w:ascii="Calibri" w:hAnsi="Calibri" w:eastAsia="Aptos" w:cs="Calibri"/>
          <w:b w:val="0"/>
          <w:bCs w:val="0"/>
          <w:sz w:val="22"/>
          <w:szCs w:val="22"/>
          <w:lang w:val="en-US"/>
        </w:rPr>
      </w:pPr>
      <w:r>
        <w:rPr>
          <w:rFonts w:hint="default" w:ascii="Calibri" w:hAnsi="Calibri" w:eastAsia="Aptos" w:cs="Calibri"/>
          <w:b w:val="0"/>
          <w:bCs w:val="0"/>
          <w:sz w:val="22"/>
          <w:szCs w:val="22"/>
          <w:lang w:val="en-US"/>
        </w:rPr>
        <w:t>Scenario: Deciding how to allocate design responsibilities among team members with varying expertise.</w:t>
      </w:r>
    </w:p>
    <w:p w14:paraId="5C10BA14">
      <w:pPr>
        <w:rPr>
          <w:rFonts w:hint="default" w:ascii="Calibri" w:hAnsi="Calibri" w:eastAsia="Aptos" w:cs="Calibri"/>
          <w:b w:val="0"/>
          <w:bCs w:val="0"/>
          <w:sz w:val="22"/>
          <w:szCs w:val="22"/>
          <w:lang w:val="en-US"/>
        </w:rPr>
      </w:pPr>
      <w:r>
        <w:rPr>
          <w:rFonts w:hint="default" w:ascii="Calibri" w:hAnsi="Calibri" w:eastAsia="Aptos" w:cs="Calibri"/>
          <w:b w:val="0"/>
          <w:bCs w:val="0"/>
          <w:sz w:val="22"/>
          <w:szCs w:val="22"/>
          <w:lang w:val="en-US"/>
        </w:rPr>
        <w:t>Ethical Alternatives:</w:t>
      </w:r>
    </w:p>
    <w:p w14:paraId="41034D63">
      <w:pPr>
        <w:rPr>
          <w:rFonts w:hint="default" w:ascii="Calibri" w:hAnsi="Calibri" w:eastAsia="Aptos" w:cs="Calibri"/>
          <w:b w:val="0"/>
          <w:bCs w:val="0"/>
          <w:sz w:val="22"/>
          <w:szCs w:val="22"/>
          <w:lang w:val="en-US"/>
        </w:rPr>
      </w:pPr>
      <w:r>
        <w:rPr>
          <w:rFonts w:hint="default" w:ascii="Calibri" w:hAnsi="Calibri" w:eastAsia="Aptos" w:cs="Calibri"/>
          <w:b w:val="0"/>
          <w:bCs w:val="0"/>
          <w:sz w:val="22"/>
          <w:szCs w:val="22"/>
          <w:lang w:val="en-US"/>
        </w:rPr>
        <w:t>Assign tasks without considering individual strengths, risking inefficiency.</w:t>
      </w:r>
    </w:p>
    <w:p w14:paraId="272C59B2">
      <w:pPr>
        <w:rPr>
          <w:rFonts w:hint="default" w:ascii="Calibri" w:hAnsi="Calibri" w:eastAsia="Aptos" w:cs="Calibri"/>
          <w:b w:val="0"/>
          <w:bCs w:val="0"/>
          <w:sz w:val="22"/>
          <w:szCs w:val="22"/>
          <w:lang w:val="en-US"/>
        </w:rPr>
      </w:pPr>
      <w:r>
        <w:rPr>
          <w:rFonts w:hint="default" w:ascii="Calibri" w:hAnsi="Calibri" w:eastAsia="Aptos" w:cs="Calibri"/>
          <w:b w:val="0"/>
          <w:bCs w:val="0"/>
          <w:sz w:val="22"/>
          <w:szCs w:val="22"/>
          <w:lang w:val="en-US"/>
        </w:rPr>
        <w:t>Match tasks to team members' expertise while providing opportunities for skill growth.</w:t>
      </w:r>
    </w:p>
    <w:p w14:paraId="05C7810B">
      <w:pPr>
        <w:rPr>
          <w:rFonts w:hint="default" w:ascii="Calibri" w:hAnsi="Calibri" w:eastAsia="Aptos" w:cs="Calibri"/>
          <w:b w:val="0"/>
          <w:bCs w:val="0"/>
          <w:sz w:val="22"/>
          <w:szCs w:val="22"/>
          <w:lang w:val="en-US"/>
        </w:rPr>
      </w:pPr>
      <w:r>
        <w:rPr>
          <w:rFonts w:hint="default" w:ascii="Calibri" w:hAnsi="Calibri" w:eastAsia="Aptos" w:cs="Calibri"/>
          <w:b w:val="0"/>
          <w:bCs w:val="0"/>
          <w:sz w:val="22"/>
          <w:szCs w:val="22"/>
          <w:lang w:val="en-US"/>
        </w:rPr>
        <w:t>Chosen Action: Allocated responsibilities based on expertise and provided mentorship opportunities, fostering ethical collaboration.</w:t>
      </w:r>
    </w:p>
    <w:p w14:paraId="7958962C">
      <w:pPr>
        <w:rPr>
          <w:rFonts w:hint="default" w:ascii="Calibri" w:hAnsi="Calibri" w:eastAsia="Aptos" w:cs="Calibri"/>
          <w:b w:val="0"/>
          <w:bCs w:val="0"/>
          <w:sz w:val="22"/>
          <w:szCs w:val="22"/>
          <w:lang w:val="en-US"/>
        </w:rPr>
      </w:pPr>
      <w:r>
        <w:rPr>
          <w:rFonts w:hint="default" w:ascii="Calibri" w:hAnsi="Calibri" w:eastAsia="Aptos" w:cs="Calibri"/>
          <w:b w:val="0"/>
          <w:bCs w:val="0"/>
          <w:sz w:val="22"/>
          <w:szCs w:val="22"/>
          <w:lang w:val="en-US"/>
        </w:rPr>
        <w:t>Advancing the Profession</w:t>
      </w:r>
    </w:p>
    <w:p w14:paraId="771F90D2">
      <w:pPr>
        <w:rPr>
          <w:rFonts w:hint="default" w:ascii="Calibri" w:hAnsi="Calibri" w:eastAsia="Aptos" w:cs="Calibri"/>
          <w:b w:val="0"/>
          <w:bCs w:val="0"/>
          <w:sz w:val="22"/>
          <w:szCs w:val="22"/>
          <w:lang w:val="en-US"/>
        </w:rPr>
      </w:pPr>
      <w:r>
        <w:rPr>
          <w:rFonts w:hint="default" w:ascii="Calibri" w:hAnsi="Calibri" w:eastAsia="Aptos" w:cs="Calibri"/>
          <w:b w:val="0"/>
          <w:bCs w:val="0"/>
          <w:sz w:val="22"/>
          <w:szCs w:val="22"/>
          <w:lang w:val="en-US"/>
        </w:rPr>
        <w:t xml:space="preserve"> </w:t>
      </w:r>
    </w:p>
    <w:p w14:paraId="5420E913">
      <w:pPr>
        <w:rPr>
          <w:rFonts w:hint="default" w:ascii="Calibri" w:hAnsi="Calibri" w:eastAsia="Aptos" w:cs="Calibri"/>
          <w:b w:val="0"/>
          <w:bCs w:val="0"/>
          <w:sz w:val="22"/>
          <w:szCs w:val="22"/>
          <w:lang w:val="en-US"/>
        </w:rPr>
      </w:pPr>
      <w:r>
        <w:rPr>
          <w:rFonts w:hint="default" w:ascii="Calibri" w:hAnsi="Calibri" w:eastAsia="Aptos" w:cs="Calibri"/>
          <w:b w:val="0"/>
          <w:bCs w:val="0"/>
          <w:sz w:val="22"/>
          <w:szCs w:val="22"/>
          <w:lang w:val="en-US"/>
        </w:rPr>
        <w:t>Scenario: Incorporating best practices for client-server communication, such as following industry standards for API design.</w:t>
      </w:r>
    </w:p>
    <w:p w14:paraId="243D0D1C">
      <w:pPr>
        <w:rPr>
          <w:rFonts w:hint="default" w:ascii="Calibri" w:hAnsi="Calibri" w:eastAsia="Aptos" w:cs="Calibri"/>
          <w:b w:val="0"/>
          <w:bCs w:val="0"/>
          <w:sz w:val="22"/>
          <w:szCs w:val="22"/>
          <w:lang w:val="en-US"/>
        </w:rPr>
      </w:pPr>
      <w:r>
        <w:rPr>
          <w:rFonts w:hint="default" w:ascii="Calibri" w:hAnsi="Calibri" w:eastAsia="Aptos" w:cs="Calibri"/>
          <w:b w:val="0"/>
          <w:bCs w:val="0"/>
          <w:sz w:val="22"/>
          <w:szCs w:val="22"/>
          <w:lang w:val="en-US"/>
        </w:rPr>
        <w:t>Ethical Alternatives:</w:t>
      </w:r>
    </w:p>
    <w:p w14:paraId="6678A661">
      <w:pPr>
        <w:rPr>
          <w:rFonts w:hint="default" w:ascii="Calibri" w:hAnsi="Calibri" w:eastAsia="Aptos" w:cs="Calibri"/>
          <w:b w:val="0"/>
          <w:bCs w:val="0"/>
          <w:sz w:val="22"/>
          <w:szCs w:val="22"/>
          <w:lang w:val="en-US"/>
        </w:rPr>
      </w:pPr>
      <w:r>
        <w:rPr>
          <w:rFonts w:hint="default" w:ascii="Calibri" w:hAnsi="Calibri" w:eastAsia="Aptos" w:cs="Calibri"/>
          <w:b w:val="0"/>
          <w:bCs w:val="0"/>
          <w:sz w:val="22"/>
          <w:szCs w:val="22"/>
          <w:lang w:val="en-US"/>
        </w:rPr>
        <w:t>Use non-standardized approaches for quicker design.</w:t>
      </w:r>
    </w:p>
    <w:p w14:paraId="370CDA92">
      <w:pPr>
        <w:rPr>
          <w:rFonts w:hint="default" w:ascii="Calibri" w:hAnsi="Calibri" w:eastAsia="Aptos" w:cs="Calibri"/>
          <w:b w:val="0"/>
          <w:bCs w:val="0"/>
          <w:sz w:val="22"/>
          <w:szCs w:val="22"/>
          <w:lang w:val="en-US"/>
        </w:rPr>
      </w:pPr>
      <w:r>
        <w:rPr>
          <w:rFonts w:hint="default" w:ascii="Calibri" w:hAnsi="Calibri" w:eastAsia="Aptos" w:cs="Calibri"/>
          <w:b w:val="0"/>
          <w:bCs w:val="0"/>
          <w:sz w:val="22"/>
          <w:szCs w:val="22"/>
          <w:lang w:val="en-US"/>
        </w:rPr>
        <w:t>Adhere to established API design principles, ensuring compatibility and scalability.</w:t>
      </w:r>
    </w:p>
    <w:p w14:paraId="74461E5E">
      <w:pPr>
        <w:rPr>
          <w:rFonts w:hint="default" w:ascii="Calibri" w:hAnsi="Calibri" w:eastAsia="Aptos" w:cs="Calibri"/>
          <w:b w:val="0"/>
          <w:bCs w:val="0"/>
          <w:sz w:val="22"/>
          <w:szCs w:val="22"/>
          <w:lang w:val="en-US"/>
        </w:rPr>
      </w:pPr>
      <w:r>
        <w:rPr>
          <w:rFonts w:hint="default" w:ascii="Calibri" w:hAnsi="Calibri" w:eastAsia="Aptos" w:cs="Calibri"/>
          <w:b w:val="0"/>
          <w:bCs w:val="0"/>
          <w:sz w:val="22"/>
          <w:szCs w:val="22"/>
          <w:lang w:val="en-US"/>
        </w:rPr>
        <w:t>Chosen Action: Followed industry standards for API design, ensuring the system is robust and professionally developed.</w:t>
      </w:r>
    </w:p>
    <w:p w14:paraId="6BF4EE05">
      <w:pPr>
        <w:rPr>
          <w:rFonts w:hint="default" w:ascii="Calibri" w:hAnsi="Calibri" w:eastAsia="Aptos" w:cs="Calibri"/>
          <w:b w:val="0"/>
          <w:bCs w:val="0"/>
          <w:sz w:val="22"/>
          <w:szCs w:val="22"/>
          <w:lang w:val="en-US"/>
        </w:rPr>
      </w:pPr>
    </w:p>
    <w:p w14:paraId="1CB8C2EA">
      <w:pPr>
        <w:rPr>
          <w:rFonts w:hint="default" w:ascii="Calibri" w:hAnsi="Calibri" w:eastAsia="Aptos" w:cs="Calibri"/>
          <w:b/>
          <w:bCs/>
          <w:sz w:val="24"/>
          <w:szCs w:val="24"/>
          <w:lang w:val="en-US"/>
        </w:rPr>
      </w:pPr>
      <w:r>
        <w:rPr>
          <w:rFonts w:hint="default" w:ascii="Calibri" w:hAnsi="Calibri" w:eastAsia="Aptos" w:cs="Calibri"/>
          <w:b/>
          <w:bCs/>
          <w:sz w:val="24"/>
          <w:szCs w:val="24"/>
          <w:lang w:val="en-US"/>
        </w:rPr>
        <w:t>3- Clearly mention what documents sources and references you used, and how any license/copyright/legal/privacy are handled?</w:t>
      </w:r>
    </w:p>
    <w:p w14:paraId="34F12E04">
      <w:pPr>
        <w:rPr>
          <w:rFonts w:hint="default" w:ascii="Calibri" w:hAnsi="Calibri" w:eastAsia="Aptos" w:cs="Calibri"/>
          <w:b w:val="0"/>
          <w:bCs w:val="0"/>
          <w:sz w:val="24"/>
          <w:szCs w:val="24"/>
          <w:lang w:val="en-US"/>
        </w:rPr>
      </w:pPr>
      <w:r>
        <w:rPr>
          <w:rFonts w:hint="default" w:ascii="Calibri" w:hAnsi="Calibri" w:eastAsia="Aptos" w:cs="Calibri"/>
          <w:b w:val="0"/>
          <w:bCs w:val="0"/>
          <w:sz w:val="24"/>
          <w:szCs w:val="24"/>
          <w:lang w:val="en-US"/>
        </w:rPr>
        <w:t>Sources and References Used in Project Design Documents and Resources:</w:t>
      </w:r>
    </w:p>
    <w:p w14:paraId="424FBB9A">
      <w:pPr>
        <w:rPr>
          <w:rFonts w:hint="default" w:ascii="Calibri" w:hAnsi="Calibri" w:eastAsia="Aptos" w:cs="Calibri"/>
          <w:b w:val="0"/>
          <w:bCs w:val="0"/>
          <w:sz w:val="24"/>
          <w:szCs w:val="24"/>
          <w:lang w:val="en-US"/>
        </w:rPr>
      </w:pPr>
      <w:r>
        <w:rPr>
          <w:rFonts w:hint="default" w:ascii="Calibri" w:hAnsi="Calibri" w:eastAsia="Aptos" w:cs="Calibri"/>
          <w:b w:val="0"/>
          <w:bCs w:val="0"/>
          <w:sz w:val="24"/>
          <w:szCs w:val="24"/>
          <w:lang w:val="en-US"/>
        </w:rPr>
        <w:t>Lectures:</w:t>
      </w:r>
    </w:p>
    <w:p w14:paraId="5FC199BE">
      <w:pPr>
        <w:suppressLineNumbers w:val="0"/>
        <w:bidi w:val="0"/>
        <w:spacing w:before="0" w:beforeAutospacing="0" w:after="160" w:afterAutospacing="0" w:line="279" w:lineRule="auto"/>
        <w:ind w:left="0" w:right="0"/>
        <w:jc w:val="left"/>
        <w:rPr>
          <w:rFonts w:hint="default" w:ascii="Calibri" w:hAnsi="Calibri" w:cs="Calibri"/>
          <w:sz w:val="21"/>
          <w:szCs w:val="21"/>
        </w:rPr>
      </w:pPr>
      <w:r>
        <w:rPr>
          <w:rFonts w:hint="default" w:ascii="Calibri" w:hAnsi="Calibri" w:eastAsia="Aptos" w:cs="Calibri"/>
          <w:b w:val="0"/>
          <w:bCs w:val="0"/>
          <w:sz w:val="24"/>
          <w:szCs w:val="24"/>
          <w:lang w:val="en-US"/>
        </w:rPr>
        <w:t>We used our lectures content to apply the theoretical concepts of them on our project design</w:t>
      </w:r>
    </w:p>
    <w:p w14:paraId="543F7D5B">
      <w:pPr>
        <w:rPr>
          <w:rFonts w:hint="default" w:ascii="Calibri" w:hAnsi="Calibri" w:eastAsia="Aptos" w:cs="Calibri"/>
          <w:b w:val="0"/>
          <w:bCs w:val="0"/>
          <w:sz w:val="24"/>
          <w:szCs w:val="24"/>
          <w:lang w:val="en-US"/>
        </w:rPr>
      </w:pPr>
      <w:r>
        <w:rPr>
          <w:rFonts w:hint="default" w:ascii="Calibri" w:hAnsi="Calibri" w:eastAsia="Aptos" w:cs="Calibri"/>
          <w:b w:val="0"/>
          <w:bCs w:val="0"/>
          <w:sz w:val="24"/>
          <w:szCs w:val="24"/>
          <w:lang w:val="en-US"/>
        </w:rPr>
        <w:t>Labs and tutorials:</w:t>
      </w:r>
    </w:p>
    <w:p w14:paraId="4BA5A0EF">
      <w:pPr>
        <w:rPr>
          <w:rFonts w:hint="default" w:ascii="Calibri" w:hAnsi="Calibri" w:eastAsia="Aptos" w:cs="Calibri"/>
          <w:b w:val="0"/>
          <w:bCs w:val="0"/>
          <w:sz w:val="24"/>
          <w:szCs w:val="24"/>
          <w:lang w:val="en-US"/>
        </w:rPr>
      </w:pPr>
      <w:r>
        <w:rPr>
          <w:rFonts w:hint="default" w:ascii="Calibri" w:hAnsi="Calibri" w:eastAsia="Aptos" w:cs="Calibri"/>
          <w:b w:val="0"/>
          <w:bCs w:val="0"/>
          <w:sz w:val="24"/>
          <w:szCs w:val="24"/>
          <w:lang w:val="en-US"/>
        </w:rPr>
        <w:t>We also used our labs and tutorials content in performing our project</w:t>
      </w:r>
    </w:p>
    <w:p w14:paraId="49D183C3">
      <w:pPr>
        <w:rPr>
          <w:rFonts w:hint="default" w:ascii="Calibri" w:hAnsi="Calibri" w:eastAsia="Aptos" w:cs="Calibri"/>
          <w:b w:val="0"/>
          <w:bCs w:val="0"/>
          <w:sz w:val="24"/>
          <w:szCs w:val="24"/>
          <w:lang w:val="en-US"/>
        </w:rPr>
      </w:pPr>
      <w:r>
        <w:rPr>
          <w:rFonts w:hint="default" w:ascii="Calibri" w:hAnsi="Calibri" w:eastAsia="Aptos" w:cs="Calibri"/>
          <w:b w:val="0"/>
          <w:bCs w:val="0"/>
          <w:sz w:val="24"/>
          <w:szCs w:val="24"/>
          <w:lang w:val="en-US"/>
        </w:rPr>
        <w:t>Additional Search and YouTube and AI tools:</w:t>
      </w:r>
    </w:p>
    <w:p w14:paraId="3FE1CDEA">
      <w:pPr>
        <w:rPr>
          <w:rFonts w:hint="default" w:ascii="Calibri" w:hAnsi="Calibri" w:eastAsia="Aptos" w:cs="Calibri"/>
          <w:b w:val="0"/>
          <w:bCs w:val="0"/>
          <w:sz w:val="24"/>
          <w:szCs w:val="24"/>
          <w:lang w:val="en-US"/>
        </w:rPr>
      </w:pPr>
      <w:r>
        <w:rPr>
          <w:rFonts w:hint="default" w:ascii="Calibri" w:hAnsi="Calibri" w:eastAsia="Aptos" w:cs="Calibri"/>
          <w:b w:val="0"/>
          <w:bCs w:val="0"/>
          <w:sz w:val="24"/>
          <w:szCs w:val="24"/>
          <w:lang w:val="en-US"/>
        </w:rPr>
        <w:t>You used those resources for clarifying and understanding the tasks we need to perform.</w:t>
      </w:r>
    </w:p>
    <w:p w14:paraId="429C160B">
      <w:pPr>
        <w:rPr>
          <w:rFonts w:hint="default" w:ascii="Calibri" w:hAnsi="Calibri" w:eastAsia="Aptos" w:cs="Calibri"/>
          <w:b w:val="0"/>
          <w:bCs w:val="0"/>
          <w:sz w:val="24"/>
          <w:szCs w:val="24"/>
          <w:lang w:val="en-US"/>
        </w:rPr>
      </w:pPr>
      <w:r>
        <w:rPr>
          <w:rFonts w:hint="default" w:ascii="Calibri" w:hAnsi="Calibri" w:eastAsia="Aptos" w:cs="Calibri"/>
          <w:b w:val="0"/>
          <w:bCs w:val="0"/>
          <w:sz w:val="24"/>
          <w:szCs w:val="24"/>
          <w:lang w:val="en-US"/>
        </w:rPr>
        <w:t>Handling Licenses, Copyright, and Legal/Privacy Issues:</w:t>
      </w:r>
    </w:p>
    <w:p w14:paraId="7C18EA59">
      <w:pPr>
        <w:rPr>
          <w:rFonts w:hint="default" w:ascii="Calibri" w:hAnsi="Calibri" w:eastAsia="Aptos" w:cs="Calibri"/>
          <w:b w:val="0"/>
          <w:bCs w:val="0"/>
          <w:sz w:val="24"/>
          <w:szCs w:val="24"/>
          <w:lang w:val="en-US"/>
        </w:rPr>
      </w:pPr>
      <w:r>
        <w:rPr>
          <w:rFonts w:hint="default" w:ascii="Calibri" w:hAnsi="Calibri" w:eastAsia="Aptos" w:cs="Calibri"/>
          <w:b w:val="0"/>
          <w:bCs w:val="0"/>
          <w:sz w:val="24"/>
          <w:szCs w:val="24"/>
          <w:lang w:val="en-US"/>
        </w:rPr>
        <w:t xml:space="preserve"> For the licenses and copy rights we didn’t use any material or any tool that we must mention their copyrights or anything like that we just used them for understanding and we just applied them in our way on our project.</w:t>
      </w:r>
    </w:p>
    <w:p w14:paraId="4F8056FA"/>
    <w:p w14:paraId="0347A875"/>
    <w:p w14:paraId="79F4617B">
      <w:pPr>
        <w:numPr>
          <w:ilvl w:val="0"/>
          <w:numId w:val="0"/>
        </w:numPr>
        <w:pBdr>
          <w:top w:val="none" w:color="auto" w:sz="0" w:space="0"/>
          <w:left w:val="none" w:color="auto" w:sz="0" w:space="0"/>
          <w:bottom w:val="none" w:color="auto" w:sz="0" w:space="0"/>
          <w:right w:val="none" w:color="auto" w:sz="0" w:space="0"/>
          <w:between w:val="none" w:color="auto" w:sz="0" w:space="0"/>
        </w:pBdr>
        <w:spacing w:after="0"/>
        <w:ind w:leftChars="0"/>
        <w:rPr>
          <w:rFonts w:ascii="Arial Black" w:hAnsi="Arial Black" w:eastAsia="Arial Black" w:cs="Arial Black"/>
          <w:b/>
          <w:color w:val="C00000"/>
          <w:sz w:val="24"/>
          <w:szCs w:val="24"/>
        </w:rPr>
      </w:pPr>
    </w:p>
    <w:p w14:paraId="60A7EE69">
      <w:pPr>
        <w:numPr>
          <w:ilvl w:val="0"/>
          <w:numId w:val="0"/>
        </w:numPr>
        <w:pBdr>
          <w:top w:val="none" w:color="auto" w:sz="0" w:space="0"/>
          <w:left w:val="none" w:color="auto" w:sz="0" w:space="0"/>
          <w:bottom w:val="none" w:color="auto" w:sz="0" w:space="0"/>
          <w:right w:val="none" w:color="auto" w:sz="0" w:space="0"/>
          <w:between w:val="none" w:color="auto" w:sz="0" w:space="0"/>
        </w:pBdr>
        <w:spacing w:after="0"/>
        <w:ind w:leftChars="0"/>
        <w:rPr>
          <w:rFonts w:ascii="Arial Black" w:hAnsi="Arial Black" w:eastAsia="Arial Black" w:cs="Arial Black"/>
          <w:b/>
          <w:color w:val="C00000"/>
          <w:sz w:val="24"/>
          <w:szCs w:val="24"/>
        </w:rPr>
      </w:pPr>
    </w:p>
    <w:p w14:paraId="1A950CA7">
      <w:pPr>
        <w:numPr>
          <w:ilvl w:val="0"/>
          <w:numId w:val="0"/>
        </w:numPr>
        <w:pBdr>
          <w:top w:val="none" w:color="auto" w:sz="0" w:space="0"/>
          <w:left w:val="none" w:color="auto" w:sz="0" w:space="0"/>
          <w:bottom w:val="none" w:color="auto" w:sz="0" w:space="0"/>
          <w:right w:val="none" w:color="auto" w:sz="0" w:space="0"/>
          <w:between w:val="none" w:color="auto" w:sz="0" w:space="0"/>
        </w:pBdr>
        <w:spacing w:after="0"/>
        <w:ind w:leftChars="0"/>
        <w:rPr>
          <w:rFonts w:ascii="Arial Black" w:hAnsi="Arial Black" w:eastAsia="Arial Black" w:cs="Arial Black"/>
          <w:b/>
          <w:color w:val="C00000"/>
          <w:sz w:val="24"/>
          <w:szCs w:val="24"/>
        </w:rPr>
      </w:pPr>
    </w:p>
    <w:p w14:paraId="16CAB4C9">
      <w:pPr>
        <w:numPr>
          <w:ilvl w:val="0"/>
          <w:numId w:val="0"/>
        </w:numPr>
        <w:pBdr>
          <w:top w:val="none" w:color="auto" w:sz="0" w:space="0"/>
          <w:left w:val="none" w:color="auto" w:sz="0" w:space="0"/>
          <w:bottom w:val="none" w:color="auto" w:sz="0" w:space="0"/>
          <w:right w:val="none" w:color="auto" w:sz="0" w:space="0"/>
          <w:between w:val="none" w:color="auto" w:sz="0" w:space="0"/>
        </w:pBdr>
        <w:spacing w:after="0"/>
        <w:ind w:leftChars="0"/>
        <w:rPr>
          <w:rFonts w:ascii="Arial Black" w:hAnsi="Arial Black" w:eastAsia="Arial Black" w:cs="Arial Black"/>
          <w:b/>
          <w:color w:val="C00000"/>
          <w:sz w:val="24"/>
          <w:szCs w:val="24"/>
        </w:rPr>
      </w:pPr>
    </w:p>
    <w:p w14:paraId="74D3A5ED">
      <w:pPr>
        <w:numPr>
          <w:ilvl w:val="0"/>
          <w:numId w:val="0"/>
        </w:numPr>
        <w:pBdr>
          <w:top w:val="none" w:color="auto" w:sz="0" w:space="0"/>
          <w:left w:val="none" w:color="auto" w:sz="0" w:space="0"/>
          <w:bottom w:val="none" w:color="auto" w:sz="0" w:space="0"/>
          <w:right w:val="none" w:color="auto" w:sz="0" w:space="0"/>
          <w:between w:val="none" w:color="auto" w:sz="0" w:space="0"/>
        </w:pBdr>
        <w:spacing w:after="0"/>
        <w:ind w:leftChars="0"/>
        <w:rPr>
          <w:rFonts w:hint="default" w:ascii="Arial Black" w:hAnsi="Arial Black" w:eastAsia="Arial Black" w:cs="Arial Black"/>
          <w:b/>
          <w:color w:val="C00000"/>
          <w:sz w:val="24"/>
          <w:szCs w:val="24"/>
          <w:lang w:val="en-US"/>
        </w:rPr>
      </w:pPr>
    </w:p>
    <w:p w14:paraId="0FC7A8A0">
      <w:pPr>
        <w:numPr>
          <w:ilvl w:val="0"/>
          <w:numId w:val="0"/>
        </w:numPr>
        <w:pBdr>
          <w:top w:val="none" w:color="auto" w:sz="0" w:space="0"/>
          <w:left w:val="none" w:color="auto" w:sz="0" w:space="0"/>
          <w:bottom w:val="none" w:color="auto" w:sz="0" w:space="0"/>
          <w:right w:val="none" w:color="auto" w:sz="0" w:space="0"/>
          <w:between w:val="none" w:color="auto" w:sz="0" w:space="0"/>
        </w:pBdr>
        <w:spacing w:after="0"/>
        <w:ind w:leftChars="0"/>
        <w:rPr>
          <w:rFonts w:hint="default" w:ascii="Arial Black" w:hAnsi="Arial Black" w:eastAsia="Arial Black" w:cs="Arial Black"/>
          <w:b/>
          <w:color w:val="C00000"/>
          <w:sz w:val="24"/>
          <w:szCs w:val="24"/>
          <w:lang w:val="en-US"/>
        </w:rPr>
      </w:pPr>
    </w:p>
    <w:p w14:paraId="6D936AB1">
      <w:pPr>
        <w:numPr>
          <w:ilvl w:val="0"/>
          <w:numId w:val="0"/>
        </w:numPr>
        <w:pBdr>
          <w:top w:val="none" w:color="auto" w:sz="0" w:space="0"/>
          <w:left w:val="none" w:color="auto" w:sz="0" w:space="0"/>
          <w:bottom w:val="none" w:color="auto" w:sz="0" w:space="0"/>
          <w:right w:val="none" w:color="auto" w:sz="0" w:space="0"/>
          <w:between w:val="none" w:color="auto" w:sz="0" w:space="0"/>
        </w:pBdr>
        <w:spacing w:after="0"/>
        <w:ind w:leftChars="0"/>
        <w:rPr>
          <w:rFonts w:ascii="Arial Black" w:hAnsi="Arial Black" w:eastAsia="Arial Black" w:cs="Arial Black"/>
          <w:b/>
          <w:color w:val="C00000"/>
          <w:sz w:val="24"/>
          <w:szCs w:val="24"/>
          <w:rtl w:val="0"/>
        </w:rPr>
      </w:pPr>
    </w:p>
    <w:p w14:paraId="69DE775B">
      <w:pPr>
        <w:numPr>
          <w:ilvl w:val="0"/>
          <w:numId w:val="110"/>
        </w:numPr>
        <w:pBdr>
          <w:top w:val="none" w:color="auto" w:sz="0" w:space="0"/>
          <w:left w:val="none" w:color="auto" w:sz="0" w:space="0"/>
          <w:bottom w:val="none" w:color="auto" w:sz="0" w:space="0"/>
          <w:right w:val="none" w:color="auto" w:sz="0" w:space="0"/>
          <w:between w:val="none" w:color="auto" w:sz="0" w:space="0"/>
        </w:pBdr>
        <w:spacing w:after="0"/>
        <w:ind w:left="360" w:leftChars="0" w:hanging="360" w:firstLineChars="0"/>
        <w:rPr>
          <w:rFonts w:ascii="Arial Black" w:hAnsi="Arial Black" w:eastAsia="Arial Black" w:cs="Arial Black"/>
          <w:b/>
          <w:color w:val="C00000"/>
          <w:sz w:val="24"/>
          <w:szCs w:val="24"/>
        </w:rPr>
      </w:pPr>
      <w:r>
        <w:rPr>
          <w:rFonts w:hint="default" w:ascii="Arial Black" w:hAnsi="Arial Black" w:eastAsia="Arial Black" w:cs="Arial Black"/>
          <w:b/>
          <w:color w:val="C00000"/>
          <w:sz w:val="24"/>
          <w:szCs w:val="24"/>
          <w:lang w:val="en-US"/>
        </w:rPr>
        <w:t>GUI</w:t>
      </w:r>
    </w:p>
    <w:p w14:paraId="0000051B">
      <w:pPr>
        <w:pBdr>
          <w:top w:val="none" w:color="auto" w:sz="0" w:space="0"/>
          <w:left w:val="none" w:color="auto" w:sz="0" w:space="0"/>
          <w:bottom w:val="none" w:color="auto" w:sz="0" w:space="0"/>
          <w:right w:val="none" w:color="auto" w:sz="0" w:space="0"/>
          <w:between w:val="none" w:color="auto" w:sz="0" w:space="0"/>
        </w:pBdr>
        <w:spacing w:after="0"/>
        <w:ind w:left="360" w:firstLine="0"/>
        <w:rPr>
          <w:rFonts w:ascii="Arial Black" w:hAnsi="Arial Black" w:eastAsia="Arial Black" w:cs="Arial Black"/>
          <w:b/>
          <w:color w:val="C00000"/>
          <w:sz w:val="24"/>
          <w:szCs w:val="24"/>
        </w:rPr>
      </w:pPr>
      <w:r>
        <w:rPr>
          <w:rFonts w:ascii="Arial Black" w:hAnsi="Arial Black" w:eastAsia="Arial Black" w:cs="Arial Black"/>
          <w:b/>
          <w:color w:val="C00000"/>
          <w:sz w:val="24"/>
          <w:szCs w:val="24"/>
        </w:rPr>
        <w:drawing>
          <wp:inline distT="0" distB="0" distL="0" distR="0">
            <wp:extent cx="2479040" cy="3528060"/>
            <wp:effectExtent l="0" t="0" r="16510" b="15240"/>
            <wp:docPr id="32" name="image55.png"/>
            <wp:cNvGraphicFramePr/>
            <a:graphic xmlns:a="http://schemas.openxmlformats.org/drawingml/2006/main">
              <a:graphicData uri="http://schemas.openxmlformats.org/drawingml/2006/picture">
                <pic:pic xmlns:pic="http://schemas.openxmlformats.org/drawingml/2006/picture">
                  <pic:nvPicPr>
                    <pic:cNvPr id="32" name="image55.png"/>
                    <pic:cNvPicPr preferRelativeResize="0"/>
                  </pic:nvPicPr>
                  <pic:blipFill>
                    <a:blip r:embed="rId74"/>
                    <a:srcRect/>
                    <a:stretch>
                      <a:fillRect/>
                    </a:stretch>
                  </pic:blipFill>
                  <pic:spPr>
                    <a:xfrm>
                      <a:off x="0" y="0"/>
                      <a:ext cx="2479040" cy="3528060"/>
                    </a:xfrm>
                    <a:prstGeom prst="rect">
                      <a:avLst/>
                    </a:prstGeom>
                  </pic:spPr>
                </pic:pic>
              </a:graphicData>
            </a:graphic>
          </wp:inline>
        </w:drawing>
      </w:r>
      <w:r>
        <w:rPr>
          <w:rFonts w:ascii="Arial Black" w:hAnsi="Arial Black" w:eastAsia="Arial Black" w:cs="Arial Black"/>
          <w:b/>
          <w:color w:val="C00000"/>
          <w:sz w:val="24"/>
          <w:szCs w:val="24"/>
        </w:rPr>
        <w:drawing>
          <wp:inline distT="0" distB="0" distL="0" distR="0">
            <wp:extent cx="2365375" cy="3558540"/>
            <wp:effectExtent l="0" t="0" r="15875" b="3810"/>
            <wp:docPr id="33" name="image31.png"/>
            <wp:cNvGraphicFramePr/>
            <a:graphic xmlns:a="http://schemas.openxmlformats.org/drawingml/2006/main">
              <a:graphicData uri="http://schemas.openxmlformats.org/drawingml/2006/picture">
                <pic:pic xmlns:pic="http://schemas.openxmlformats.org/drawingml/2006/picture">
                  <pic:nvPicPr>
                    <pic:cNvPr id="33" name="image31.png"/>
                    <pic:cNvPicPr preferRelativeResize="0"/>
                  </pic:nvPicPr>
                  <pic:blipFill>
                    <a:blip r:embed="rId75"/>
                    <a:srcRect/>
                    <a:stretch>
                      <a:fillRect/>
                    </a:stretch>
                  </pic:blipFill>
                  <pic:spPr>
                    <a:xfrm>
                      <a:off x="0" y="0"/>
                      <a:ext cx="2365375" cy="3558540"/>
                    </a:xfrm>
                    <a:prstGeom prst="rect">
                      <a:avLst/>
                    </a:prstGeom>
                  </pic:spPr>
                </pic:pic>
              </a:graphicData>
            </a:graphic>
          </wp:inline>
        </w:drawing>
      </w:r>
      <w:r>
        <w:rPr>
          <w:rFonts w:ascii="Arial Black" w:hAnsi="Arial Black" w:eastAsia="Arial Black" w:cs="Arial Black"/>
          <w:b/>
          <w:color w:val="C00000"/>
          <w:sz w:val="24"/>
          <w:szCs w:val="24"/>
        </w:rPr>
        <w:drawing>
          <wp:inline distT="0" distB="0" distL="0" distR="0">
            <wp:extent cx="2498725" cy="3464560"/>
            <wp:effectExtent l="0" t="0" r="15875" b="2540"/>
            <wp:docPr id="34" name="image27.png"/>
            <wp:cNvGraphicFramePr/>
            <a:graphic xmlns:a="http://schemas.openxmlformats.org/drawingml/2006/main">
              <a:graphicData uri="http://schemas.openxmlformats.org/drawingml/2006/picture">
                <pic:pic xmlns:pic="http://schemas.openxmlformats.org/drawingml/2006/picture">
                  <pic:nvPicPr>
                    <pic:cNvPr id="34" name="image27.png"/>
                    <pic:cNvPicPr preferRelativeResize="0"/>
                  </pic:nvPicPr>
                  <pic:blipFill>
                    <a:blip r:embed="rId76"/>
                    <a:srcRect/>
                    <a:stretch>
                      <a:fillRect/>
                    </a:stretch>
                  </pic:blipFill>
                  <pic:spPr>
                    <a:xfrm>
                      <a:off x="0" y="0"/>
                      <a:ext cx="2498725" cy="3464560"/>
                    </a:xfrm>
                    <a:prstGeom prst="rect">
                      <a:avLst/>
                    </a:prstGeom>
                  </pic:spPr>
                </pic:pic>
              </a:graphicData>
            </a:graphic>
          </wp:inline>
        </w:drawing>
      </w:r>
      <w:r>
        <w:rPr>
          <w:rFonts w:ascii="Arial Black" w:hAnsi="Arial Black" w:eastAsia="Arial Black" w:cs="Arial Black"/>
          <w:b/>
          <w:color w:val="C00000"/>
          <w:sz w:val="24"/>
          <w:szCs w:val="24"/>
        </w:rPr>
        <w:drawing>
          <wp:inline distT="0" distB="0" distL="0" distR="0">
            <wp:extent cx="2420620" cy="3463290"/>
            <wp:effectExtent l="0" t="0" r="17780" b="3810"/>
            <wp:docPr id="35" name="image33.png"/>
            <wp:cNvGraphicFramePr/>
            <a:graphic xmlns:a="http://schemas.openxmlformats.org/drawingml/2006/main">
              <a:graphicData uri="http://schemas.openxmlformats.org/drawingml/2006/picture">
                <pic:pic xmlns:pic="http://schemas.openxmlformats.org/drawingml/2006/picture">
                  <pic:nvPicPr>
                    <pic:cNvPr id="35" name="image33.png"/>
                    <pic:cNvPicPr preferRelativeResize="0"/>
                  </pic:nvPicPr>
                  <pic:blipFill>
                    <a:blip r:embed="rId77"/>
                    <a:srcRect/>
                    <a:stretch>
                      <a:fillRect/>
                    </a:stretch>
                  </pic:blipFill>
                  <pic:spPr>
                    <a:xfrm>
                      <a:off x="0" y="0"/>
                      <a:ext cx="2420620" cy="3463290"/>
                    </a:xfrm>
                    <a:prstGeom prst="rect">
                      <a:avLst/>
                    </a:prstGeom>
                  </pic:spPr>
                </pic:pic>
              </a:graphicData>
            </a:graphic>
          </wp:inline>
        </w:drawing>
      </w:r>
    </w:p>
    <w:p w14:paraId="0000051C">
      <w:pPr>
        <w:pBdr>
          <w:top w:val="none" w:color="auto" w:sz="0" w:space="0"/>
          <w:left w:val="none" w:color="auto" w:sz="0" w:space="0"/>
          <w:bottom w:val="none" w:color="auto" w:sz="0" w:space="0"/>
          <w:right w:val="none" w:color="auto" w:sz="0" w:space="0"/>
          <w:between w:val="none" w:color="auto" w:sz="0" w:space="0"/>
        </w:pBdr>
        <w:spacing w:after="0"/>
        <w:ind w:left="360" w:firstLine="0"/>
        <w:rPr>
          <w:rFonts w:ascii="Arial Black" w:hAnsi="Arial Black" w:eastAsia="Arial Black" w:cs="Arial Black"/>
          <w:b/>
          <w:color w:val="C00000"/>
          <w:sz w:val="24"/>
          <w:szCs w:val="24"/>
        </w:rPr>
      </w:pPr>
      <w:r>
        <w:rPr>
          <w:rFonts w:ascii="Arial Black" w:hAnsi="Arial Black" w:eastAsia="Arial Black" w:cs="Arial Black"/>
          <w:b/>
          <w:color w:val="C00000"/>
          <w:sz w:val="24"/>
          <w:szCs w:val="24"/>
        </w:rPr>
        <w:drawing>
          <wp:inline distT="0" distB="0" distL="0" distR="0">
            <wp:extent cx="2695575" cy="3462655"/>
            <wp:effectExtent l="0" t="0" r="9525" b="4445"/>
            <wp:docPr id="36" name="image35.png"/>
            <wp:cNvGraphicFramePr/>
            <a:graphic xmlns:a="http://schemas.openxmlformats.org/drawingml/2006/main">
              <a:graphicData uri="http://schemas.openxmlformats.org/drawingml/2006/picture">
                <pic:pic xmlns:pic="http://schemas.openxmlformats.org/drawingml/2006/picture">
                  <pic:nvPicPr>
                    <pic:cNvPr id="36" name="image35.png"/>
                    <pic:cNvPicPr preferRelativeResize="0"/>
                  </pic:nvPicPr>
                  <pic:blipFill>
                    <a:blip r:embed="rId78"/>
                    <a:srcRect/>
                    <a:stretch>
                      <a:fillRect/>
                    </a:stretch>
                  </pic:blipFill>
                  <pic:spPr>
                    <a:xfrm>
                      <a:off x="0" y="0"/>
                      <a:ext cx="2695575" cy="3462655"/>
                    </a:xfrm>
                    <a:prstGeom prst="rect">
                      <a:avLst/>
                    </a:prstGeom>
                  </pic:spPr>
                </pic:pic>
              </a:graphicData>
            </a:graphic>
          </wp:inline>
        </w:drawing>
      </w:r>
      <w:r>
        <w:rPr>
          <w:rFonts w:ascii="Arial Black" w:hAnsi="Arial Black" w:eastAsia="Arial Black" w:cs="Arial Black"/>
          <w:b/>
          <w:color w:val="C00000"/>
          <w:sz w:val="24"/>
          <w:szCs w:val="24"/>
        </w:rPr>
        <w:drawing>
          <wp:inline distT="0" distB="0" distL="0" distR="0">
            <wp:extent cx="2466340" cy="3449320"/>
            <wp:effectExtent l="0" t="0" r="10160" b="17780"/>
            <wp:docPr id="37" name="image39.png"/>
            <wp:cNvGraphicFramePr/>
            <a:graphic xmlns:a="http://schemas.openxmlformats.org/drawingml/2006/main">
              <a:graphicData uri="http://schemas.openxmlformats.org/drawingml/2006/picture">
                <pic:pic xmlns:pic="http://schemas.openxmlformats.org/drawingml/2006/picture">
                  <pic:nvPicPr>
                    <pic:cNvPr id="37" name="image39.png"/>
                    <pic:cNvPicPr preferRelativeResize="0"/>
                  </pic:nvPicPr>
                  <pic:blipFill>
                    <a:blip r:embed="rId79"/>
                    <a:srcRect/>
                    <a:stretch>
                      <a:fillRect/>
                    </a:stretch>
                  </pic:blipFill>
                  <pic:spPr>
                    <a:xfrm>
                      <a:off x="0" y="0"/>
                      <a:ext cx="2466340" cy="3449320"/>
                    </a:xfrm>
                    <a:prstGeom prst="rect">
                      <a:avLst/>
                    </a:prstGeom>
                  </pic:spPr>
                </pic:pic>
              </a:graphicData>
            </a:graphic>
          </wp:inline>
        </w:drawing>
      </w:r>
      <w:r>
        <w:rPr>
          <w:rFonts w:ascii="Arial Black" w:hAnsi="Arial Black" w:eastAsia="Arial Black" w:cs="Arial Black"/>
          <w:b/>
          <w:color w:val="C00000"/>
          <w:sz w:val="24"/>
          <w:szCs w:val="24"/>
        </w:rPr>
        <w:drawing>
          <wp:inline distT="0" distB="0" distL="0" distR="0">
            <wp:extent cx="2647315" cy="3625215"/>
            <wp:effectExtent l="0" t="0" r="635" b="13335"/>
            <wp:docPr id="38" name="image36.png"/>
            <wp:cNvGraphicFramePr/>
            <a:graphic xmlns:a="http://schemas.openxmlformats.org/drawingml/2006/main">
              <a:graphicData uri="http://schemas.openxmlformats.org/drawingml/2006/picture">
                <pic:pic xmlns:pic="http://schemas.openxmlformats.org/drawingml/2006/picture">
                  <pic:nvPicPr>
                    <pic:cNvPr id="38" name="image36.png"/>
                    <pic:cNvPicPr preferRelativeResize="0"/>
                  </pic:nvPicPr>
                  <pic:blipFill>
                    <a:blip r:embed="rId80"/>
                    <a:srcRect/>
                    <a:stretch>
                      <a:fillRect/>
                    </a:stretch>
                  </pic:blipFill>
                  <pic:spPr>
                    <a:xfrm>
                      <a:off x="0" y="0"/>
                      <a:ext cx="2647315" cy="3625215"/>
                    </a:xfrm>
                    <a:prstGeom prst="rect">
                      <a:avLst/>
                    </a:prstGeom>
                  </pic:spPr>
                </pic:pic>
              </a:graphicData>
            </a:graphic>
          </wp:inline>
        </w:drawing>
      </w:r>
      <w:r>
        <w:rPr>
          <w:rFonts w:ascii="Arial Black" w:hAnsi="Arial Black" w:eastAsia="Arial Black" w:cs="Arial Black"/>
          <w:b/>
          <w:color w:val="C00000"/>
          <w:sz w:val="24"/>
          <w:szCs w:val="24"/>
        </w:rPr>
        <w:drawing>
          <wp:inline distT="0" distB="0" distL="0" distR="0">
            <wp:extent cx="2561590" cy="3576955"/>
            <wp:effectExtent l="0" t="0" r="10160" b="4445"/>
            <wp:docPr id="40" name="image28.png"/>
            <wp:cNvGraphicFramePr/>
            <a:graphic xmlns:a="http://schemas.openxmlformats.org/drawingml/2006/main">
              <a:graphicData uri="http://schemas.openxmlformats.org/drawingml/2006/picture">
                <pic:pic xmlns:pic="http://schemas.openxmlformats.org/drawingml/2006/picture">
                  <pic:nvPicPr>
                    <pic:cNvPr id="40" name="image28.png"/>
                    <pic:cNvPicPr preferRelativeResize="0"/>
                  </pic:nvPicPr>
                  <pic:blipFill>
                    <a:blip r:embed="rId81"/>
                    <a:srcRect/>
                    <a:stretch>
                      <a:fillRect/>
                    </a:stretch>
                  </pic:blipFill>
                  <pic:spPr>
                    <a:xfrm>
                      <a:off x="0" y="0"/>
                      <a:ext cx="2561590" cy="3576955"/>
                    </a:xfrm>
                    <a:prstGeom prst="rect">
                      <a:avLst/>
                    </a:prstGeom>
                  </pic:spPr>
                </pic:pic>
              </a:graphicData>
            </a:graphic>
          </wp:inline>
        </w:drawing>
      </w:r>
      <w:r>
        <w:rPr>
          <w:rFonts w:ascii="Arial Black" w:hAnsi="Arial Black" w:eastAsia="Arial Black" w:cs="Arial Black"/>
          <w:b/>
          <w:color w:val="C00000"/>
          <w:sz w:val="24"/>
          <w:szCs w:val="24"/>
        </w:rPr>
        <w:drawing>
          <wp:inline distT="0" distB="0" distL="0" distR="0">
            <wp:extent cx="2510155" cy="3244215"/>
            <wp:effectExtent l="0" t="0" r="4445" b="13335"/>
            <wp:docPr id="12" name="image6.png"/>
            <wp:cNvGraphicFramePr/>
            <a:graphic xmlns:a="http://schemas.openxmlformats.org/drawingml/2006/main">
              <a:graphicData uri="http://schemas.openxmlformats.org/drawingml/2006/picture">
                <pic:pic xmlns:pic="http://schemas.openxmlformats.org/drawingml/2006/picture">
                  <pic:nvPicPr>
                    <pic:cNvPr id="12" name="image6.png"/>
                    <pic:cNvPicPr preferRelativeResize="0"/>
                  </pic:nvPicPr>
                  <pic:blipFill>
                    <a:blip r:embed="rId82"/>
                    <a:srcRect/>
                    <a:stretch>
                      <a:fillRect/>
                    </a:stretch>
                  </pic:blipFill>
                  <pic:spPr>
                    <a:xfrm>
                      <a:off x="0" y="0"/>
                      <a:ext cx="2510155" cy="3244215"/>
                    </a:xfrm>
                    <a:prstGeom prst="rect">
                      <a:avLst/>
                    </a:prstGeom>
                  </pic:spPr>
                </pic:pic>
              </a:graphicData>
            </a:graphic>
          </wp:inline>
        </w:drawing>
      </w:r>
      <w:r>
        <w:rPr>
          <w:rFonts w:ascii="Arial Black" w:hAnsi="Arial Black" w:eastAsia="Arial Black" w:cs="Arial Black"/>
          <w:b/>
          <w:color w:val="C00000"/>
          <w:sz w:val="24"/>
          <w:szCs w:val="24"/>
        </w:rPr>
        <w:drawing>
          <wp:inline distT="0" distB="0" distL="0" distR="0">
            <wp:extent cx="2467610" cy="3259455"/>
            <wp:effectExtent l="0" t="0" r="8890" b="17145"/>
            <wp:docPr id="13" name="image5.png"/>
            <wp:cNvGraphicFramePr/>
            <a:graphic xmlns:a="http://schemas.openxmlformats.org/drawingml/2006/main">
              <a:graphicData uri="http://schemas.openxmlformats.org/drawingml/2006/picture">
                <pic:pic xmlns:pic="http://schemas.openxmlformats.org/drawingml/2006/picture">
                  <pic:nvPicPr>
                    <pic:cNvPr id="13" name="image5.png"/>
                    <pic:cNvPicPr preferRelativeResize="0"/>
                  </pic:nvPicPr>
                  <pic:blipFill>
                    <a:blip r:embed="rId83"/>
                    <a:srcRect/>
                    <a:stretch>
                      <a:fillRect/>
                    </a:stretch>
                  </pic:blipFill>
                  <pic:spPr>
                    <a:xfrm>
                      <a:off x="0" y="0"/>
                      <a:ext cx="2467610" cy="3259455"/>
                    </a:xfrm>
                    <a:prstGeom prst="rect">
                      <a:avLst/>
                    </a:prstGeom>
                  </pic:spPr>
                </pic:pic>
              </a:graphicData>
            </a:graphic>
          </wp:inline>
        </w:drawing>
      </w:r>
      <w:r>
        <w:rPr>
          <w:rFonts w:ascii="Arial Black" w:hAnsi="Arial Black" w:eastAsia="Arial Black" w:cs="Arial Black"/>
          <w:b/>
          <w:color w:val="C00000"/>
          <w:sz w:val="24"/>
          <w:szCs w:val="24"/>
        </w:rPr>
        <w:drawing>
          <wp:inline distT="0" distB="0" distL="0" distR="0">
            <wp:extent cx="2486025" cy="3469005"/>
            <wp:effectExtent l="0" t="0" r="9525" b="17145"/>
            <wp:docPr id="14" name="image4.png"/>
            <wp:cNvGraphicFramePr/>
            <a:graphic xmlns:a="http://schemas.openxmlformats.org/drawingml/2006/main">
              <a:graphicData uri="http://schemas.openxmlformats.org/drawingml/2006/picture">
                <pic:pic xmlns:pic="http://schemas.openxmlformats.org/drawingml/2006/picture">
                  <pic:nvPicPr>
                    <pic:cNvPr id="14" name="image4.png"/>
                    <pic:cNvPicPr preferRelativeResize="0"/>
                  </pic:nvPicPr>
                  <pic:blipFill>
                    <a:blip r:embed="rId84"/>
                    <a:srcRect/>
                    <a:stretch>
                      <a:fillRect/>
                    </a:stretch>
                  </pic:blipFill>
                  <pic:spPr>
                    <a:xfrm>
                      <a:off x="0" y="0"/>
                      <a:ext cx="2486025" cy="3469005"/>
                    </a:xfrm>
                    <a:prstGeom prst="rect">
                      <a:avLst/>
                    </a:prstGeom>
                  </pic:spPr>
                </pic:pic>
              </a:graphicData>
            </a:graphic>
          </wp:inline>
        </w:drawing>
      </w:r>
      <w:r>
        <w:rPr>
          <w:rFonts w:ascii="Arial Black" w:hAnsi="Arial Black" w:eastAsia="Arial Black" w:cs="Arial Black"/>
          <w:b/>
          <w:color w:val="C00000"/>
          <w:sz w:val="24"/>
          <w:szCs w:val="24"/>
        </w:rPr>
        <w:drawing>
          <wp:inline distT="0" distB="0" distL="0" distR="0">
            <wp:extent cx="2609215" cy="3481070"/>
            <wp:effectExtent l="0" t="0" r="635" b="5080"/>
            <wp:docPr id="15" name="image8.png"/>
            <wp:cNvGraphicFramePr/>
            <a:graphic xmlns:a="http://schemas.openxmlformats.org/drawingml/2006/main">
              <a:graphicData uri="http://schemas.openxmlformats.org/drawingml/2006/picture">
                <pic:pic xmlns:pic="http://schemas.openxmlformats.org/drawingml/2006/picture">
                  <pic:nvPicPr>
                    <pic:cNvPr id="15" name="image8.png"/>
                    <pic:cNvPicPr preferRelativeResize="0"/>
                  </pic:nvPicPr>
                  <pic:blipFill>
                    <a:blip r:embed="rId85"/>
                    <a:srcRect/>
                    <a:stretch>
                      <a:fillRect/>
                    </a:stretch>
                  </pic:blipFill>
                  <pic:spPr>
                    <a:xfrm>
                      <a:off x="0" y="0"/>
                      <a:ext cx="2609215" cy="3481070"/>
                    </a:xfrm>
                    <a:prstGeom prst="rect">
                      <a:avLst/>
                    </a:prstGeom>
                  </pic:spPr>
                </pic:pic>
              </a:graphicData>
            </a:graphic>
          </wp:inline>
        </w:drawing>
      </w:r>
      <w:r>
        <w:rPr>
          <w:rFonts w:ascii="Arial Black" w:hAnsi="Arial Black" w:eastAsia="Arial Black" w:cs="Arial Black"/>
          <w:b/>
          <w:color w:val="C00000"/>
          <w:sz w:val="24"/>
          <w:szCs w:val="24"/>
        </w:rPr>
        <w:drawing>
          <wp:inline distT="0" distB="0" distL="0" distR="0">
            <wp:extent cx="2637155" cy="3558540"/>
            <wp:effectExtent l="0" t="0" r="10795" b="3810"/>
            <wp:docPr id="16" name="image9.png"/>
            <wp:cNvGraphicFramePr/>
            <a:graphic xmlns:a="http://schemas.openxmlformats.org/drawingml/2006/main">
              <a:graphicData uri="http://schemas.openxmlformats.org/drawingml/2006/picture">
                <pic:pic xmlns:pic="http://schemas.openxmlformats.org/drawingml/2006/picture">
                  <pic:nvPicPr>
                    <pic:cNvPr id="16" name="image9.png"/>
                    <pic:cNvPicPr preferRelativeResize="0"/>
                  </pic:nvPicPr>
                  <pic:blipFill>
                    <a:blip r:embed="rId86"/>
                    <a:srcRect/>
                    <a:stretch>
                      <a:fillRect/>
                    </a:stretch>
                  </pic:blipFill>
                  <pic:spPr>
                    <a:xfrm>
                      <a:off x="0" y="0"/>
                      <a:ext cx="2637155" cy="3558540"/>
                    </a:xfrm>
                    <a:prstGeom prst="rect">
                      <a:avLst/>
                    </a:prstGeom>
                  </pic:spPr>
                </pic:pic>
              </a:graphicData>
            </a:graphic>
          </wp:inline>
        </w:drawing>
      </w:r>
      <w:r>
        <w:rPr>
          <w:rFonts w:ascii="Arial Black" w:hAnsi="Arial Black" w:eastAsia="Arial Black" w:cs="Arial Black"/>
          <w:b/>
          <w:color w:val="C00000"/>
          <w:sz w:val="24"/>
          <w:szCs w:val="24"/>
        </w:rPr>
        <w:drawing>
          <wp:inline distT="0" distB="0" distL="0" distR="0">
            <wp:extent cx="2407920" cy="3535045"/>
            <wp:effectExtent l="0" t="0" r="11430" b="8255"/>
            <wp:docPr id="17" name="image1.png"/>
            <wp:cNvGraphicFramePr/>
            <a:graphic xmlns:a="http://schemas.openxmlformats.org/drawingml/2006/main">
              <a:graphicData uri="http://schemas.openxmlformats.org/drawingml/2006/picture">
                <pic:pic xmlns:pic="http://schemas.openxmlformats.org/drawingml/2006/picture">
                  <pic:nvPicPr>
                    <pic:cNvPr id="17" name="image1.png"/>
                    <pic:cNvPicPr preferRelativeResize="0"/>
                  </pic:nvPicPr>
                  <pic:blipFill>
                    <a:blip r:embed="rId87"/>
                    <a:srcRect/>
                    <a:stretch>
                      <a:fillRect/>
                    </a:stretch>
                  </pic:blipFill>
                  <pic:spPr>
                    <a:xfrm>
                      <a:off x="0" y="0"/>
                      <a:ext cx="2407920" cy="3535045"/>
                    </a:xfrm>
                    <a:prstGeom prst="rect">
                      <a:avLst/>
                    </a:prstGeom>
                  </pic:spPr>
                </pic:pic>
              </a:graphicData>
            </a:graphic>
          </wp:inline>
        </w:drawing>
      </w:r>
      <w:r>
        <w:rPr>
          <w:rFonts w:hint="default" w:ascii="Arial Black" w:hAnsi="Arial Black" w:eastAsia="Arial Black" w:cs="Arial Black"/>
          <w:b/>
          <w:color w:val="C00000"/>
          <w:sz w:val="24"/>
          <w:szCs w:val="24"/>
          <w:lang w:val="en-US"/>
        </w:rPr>
        <w:t xml:space="preserve"> n”</w:t>
      </w:r>
      <w:r>
        <w:rPr>
          <w:rFonts w:ascii="Arial Black" w:hAnsi="Arial Black" w:eastAsia="Arial Black" w:cs="Arial Black"/>
          <w:b/>
          <w:color w:val="C00000"/>
          <w:sz w:val="24"/>
          <w:szCs w:val="24"/>
        </w:rPr>
        <w:drawing>
          <wp:inline distT="0" distB="0" distL="0" distR="0">
            <wp:extent cx="2657475" cy="3550285"/>
            <wp:effectExtent l="0" t="0" r="9525" b="12065"/>
            <wp:docPr id="18" name="image15.png"/>
            <wp:cNvGraphicFramePr/>
            <a:graphic xmlns:a="http://schemas.openxmlformats.org/drawingml/2006/main">
              <a:graphicData uri="http://schemas.openxmlformats.org/drawingml/2006/picture">
                <pic:pic xmlns:pic="http://schemas.openxmlformats.org/drawingml/2006/picture">
                  <pic:nvPicPr>
                    <pic:cNvPr id="18" name="image15.png"/>
                    <pic:cNvPicPr preferRelativeResize="0"/>
                  </pic:nvPicPr>
                  <pic:blipFill>
                    <a:blip r:embed="rId88"/>
                    <a:srcRect/>
                    <a:stretch>
                      <a:fillRect/>
                    </a:stretch>
                  </pic:blipFill>
                  <pic:spPr>
                    <a:xfrm>
                      <a:off x="0" y="0"/>
                      <a:ext cx="2657475" cy="3550285"/>
                    </a:xfrm>
                    <a:prstGeom prst="rect">
                      <a:avLst/>
                    </a:prstGeom>
                  </pic:spPr>
                </pic:pic>
              </a:graphicData>
            </a:graphic>
          </wp:inline>
        </w:drawing>
      </w:r>
      <w:r>
        <w:rPr>
          <w:rFonts w:ascii="Arial Black" w:hAnsi="Arial Black" w:eastAsia="Arial Black" w:cs="Arial Black"/>
          <w:b/>
          <w:color w:val="C00000"/>
          <w:sz w:val="24"/>
          <w:szCs w:val="24"/>
        </w:rPr>
        <w:drawing>
          <wp:inline distT="0" distB="0" distL="0" distR="0">
            <wp:extent cx="2334895" cy="3620770"/>
            <wp:effectExtent l="0" t="0" r="8255" b="17780"/>
            <wp:docPr id="19" name="image10.png"/>
            <wp:cNvGraphicFramePr/>
            <a:graphic xmlns:a="http://schemas.openxmlformats.org/drawingml/2006/main">
              <a:graphicData uri="http://schemas.openxmlformats.org/drawingml/2006/picture">
                <pic:pic xmlns:pic="http://schemas.openxmlformats.org/drawingml/2006/picture">
                  <pic:nvPicPr>
                    <pic:cNvPr id="19" name="image10.png"/>
                    <pic:cNvPicPr preferRelativeResize="0"/>
                  </pic:nvPicPr>
                  <pic:blipFill>
                    <a:blip r:embed="rId89"/>
                    <a:srcRect/>
                    <a:stretch>
                      <a:fillRect/>
                    </a:stretch>
                  </pic:blipFill>
                  <pic:spPr>
                    <a:xfrm>
                      <a:off x="0" y="0"/>
                      <a:ext cx="2334895" cy="3620770"/>
                    </a:xfrm>
                    <a:prstGeom prst="rect">
                      <a:avLst/>
                    </a:prstGeom>
                  </pic:spPr>
                </pic:pic>
              </a:graphicData>
            </a:graphic>
          </wp:inline>
        </w:drawing>
      </w:r>
      <w:r>
        <w:rPr>
          <w:rFonts w:ascii="Arial Black" w:hAnsi="Arial Black" w:eastAsia="Arial Black" w:cs="Arial Black"/>
          <w:b/>
          <w:color w:val="C00000"/>
          <w:sz w:val="24"/>
          <w:szCs w:val="24"/>
        </w:rPr>
        <w:drawing>
          <wp:inline distT="0" distB="0" distL="0" distR="0">
            <wp:extent cx="2569210" cy="3752215"/>
            <wp:effectExtent l="0" t="0" r="2540" b="635"/>
            <wp:docPr id="20" name="image3.png"/>
            <wp:cNvGraphicFramePr/>
            <a:graphic xmlns:a="http://schemas.openxmlformats.org/drawingml/2006/main">
              <a:graphicData uri="http://schemas.openxmlformats.org/drawingml/2006/picture">
                <pic:pic xmlns:pic="http://schemas.openxmlformats.org/drawingml/2006/picture">
                  <pic:nvPicPr>
                    <pic:cNvPr id="20" name="image3.png"/>
                    <pic:cNvPicPr preferRelativeResize="0"/>
                  </pic:nvPicPr>
                  <pic:blipFill>
                    <a:blip r:embed="rId90"/>
                    <a:srcRect/>
                    <a:stretch>
                      <a:fillRect/>
                    </a:stretch>
                  </pic:blipFill>
                  <pic:spPr>
                    <a:xfrm>
                      <a:off x="0" y="0"/>
                      <a:ext cx="2569210" cy="3752215"/>
                    </a:xfrm>
                    <a:prstGeom prst="rect">
                      <a:avLst/>
                    </a:prstGeom>
                  </pic:spPr>
                </pic:pic>
              </a:graphicData>
            </a:graphic>
          </wp:inline>
        </w:drawing>
      </w:r>
      <w:r>
        <w:rPr>
          <w:rFonts w:ascii="Arial Black" w:hAnsi="Arial Black" w:eastAsia="Arial Black" w:cs="Arial Black"/>
          <w:b/>
          <w:color w:val="C00000"/>
          <w:sz w:val="24"/>
          <w:szCs w:val="24"/>
        </w:rPr>
        <w:drawing>
          <wp:inline distT="0" distB="0" distL="0" distR="0">
            <wp:extent cx="2680970" cy="3748405"/>
            <wp:effectExtent l="0" t="0" r="5080" b="4445"/>
            <wp:docPr id="21" name="image16.png"/>
            <wp:cNvGraphicFramePr/>
            <a:graphic xmlns:a="http://schemas.openxmlformats.org/drawingml/2006/main">
              <a:graphicData uri="http://schemas.openxmlformats.org/drawingml/2006/picture">
                <pic:pic xmlns:pic="http://schemas.openxmlformats.org/drawingml/2006/picture">
                  <pic:nvPicPr>
                    <pic:cNvPr id="21" name="image16.png"/>
                    <pic:cNvPicPr preferRelativeResize="0"/>
                  </pic:nvPicPr>
                  <pic:blipFill>
                    <a:blip r:embed="rId91"/>
                    <a:srcRect/>
                    <a:stretch>
                      <a:fillRect/>
                    </a:stretch>
                  </pic:blipFill>
                  <pic:spPr>
                    <a:xfrm>
                      <a:off x="0" y="0"/>
                      <a:ext cx="2680970" cy="3748405"/>
                    </a:xfrm>
                    <a:prstGeom prst="rect">
                      <a:avLst/>
                    </a:prstGeom>
                  </pic:spPr>
                </pic:pic>
              </a:graphicData>
            </a:graphic>
          </wp:inline>
        </w:drawing>
      </w:r>
      <w:r>
        <w:rPr>
          <w:rFonts w:ascii="Arial Black" w:hAnsi="Arial Black" w:eastAsia="Arial Black" w:cs="Arial Black"/>
          <w:b/>
          <w:color w:val="C00000"/>
          <w:sz w:val="24"/>
          <w:szCs w:val="24"/>
        </w:rPr>
        <w:drawing>
          <wp:inline distT="0" distB="0" distL="0" distR="0">
            <wp:extent cx="2567305" cy="3782695"/>
            <wp:effectExtent l="0" t="0" r="4445" b="8255"/>
            <wp:docPr id="1" name="image18.png"/>
            <wp:cNvGraphicFramePr/>
            <a:graphic xmlns:a="http://schemas.openxmlformats.org/drawingml/2006/main">
              <a:graphicData uri="http://schemas.openxmlformats.org/drawingml/2006/picture">
                <pic:pic xmlns:pic="http://schemas.openxmlformats.org/drawingml/2006/picture">
                  <pic:nvPicPr>
                    <pic:cNvPr id="1" name="image18.png"/>
                    <pic:cNvPicPr preferRelativeResize="0"/>
                  </pic:nvPicPr>
                  <pic:blipFill>
                    <a:blip r:embed="rId92"/>
                    <a:srcRect/>
                    <a:stretch>
                      <a:fillRect/>
                    </a:stretch>
                  </pic:blipFill>
                  <pic:spPr>
                    <a:xfrm>
                      <a:off x="0" y="0"/>
                      <a:ext cx="2567305" cy="3782695"/>
                    </a:xfrm>
                    <a:prstGeom prst="rect">
                      <a:avLst/>
                    </a:prstGeom>
                  </pic:spPr>
                </pic:pic>
              </a:graphicData>
            </a:graphic>
          </wp:inline>
        </w:drawing>
      </w:r>
      <w:r>
        <w:rPr>
          <w:rFonts w:ascii="Arial Black" w:hAnsi="Arial Black" w:eastAsia="Arial Black" w:cs="Arial Black"/>
          <w:b/>
          <w:color w:val="C00000"/>
          <w:sz w:val="24"/>
          <w:szCs w:val="24"/>
        </w:rPr>
        <w:drawing>
          <wp:inline distT="0" distB="0" distL="0" distR="0">
            <wp:extent cx="2567940" cy="3710305"/>
            <wp:effectExtent l="0" t="0" r="3810" b="4445"/>
            <wp:docPr id="2" name="image26.png"/>
            <wp:cNvGraphicFramePr/>
            <a:graphic xmlns:a="http://schemas.openxmlformats.org/drawingml/2006/main">
              <a:graphicData uri="http://schemas.openxmlformats.org/drawingml/2006/picture">
                <pic:pic xmlns:pic="http://schemas.openxmlformats.org/drawingml/2006/picture">
                  <pic:nvPicPr>
                    <pic:cNvPr id="2" name="image26.png"/>
                    <pic:cNvPicPr preferRelativeResize="0"/>
                  </pic:nvPicPr>
                  <pic:blipFill>
                    <a:blip r:embed="rId93"/>
                    <a:srcRect/>
                    <a:stretch>
                      <a:fillRect/>
                    </a:stretch>
                  </pic:blipFill>
                  <pic:spPr>
                    <a:xfrm>
                      <a:off x="0" y="0"/>
                      <a:ext cx="2567940" cy="3710305"/>
                    </a:xfrm>
                    <a:prstGeom prst="rect">
                      <a:avLst/>
                    </a:prstGeom>
                  </pic:spPr>
                </pic:pic>
              </a:graphicData>
            </a:graphic>
          </wp:inline>
        </w:drawing>
      </w:r>
      <w:r>
        <w:rPr>
          <w:rFonts w:ascii="Arial Black" w:hAnsi="Arial Black" w:eastAsia="Arial Black" w:cs="Arial Black"/>
          <w:b/>
          <w:color w:val="C00000"/>
          <w:sz w:val="24"/>
          <w:szCs w:val="24"/>
        </w:rPr>
        <w:drawing>
          <wp:inline distT="0" distB="0" distL="0" distR="0">
            <wp:extent cx="2519680" cy="3201035"/>
            <wp:effectExtent l="0" t="0" r="13970" b="18415"/>
            <wp:docPr id="3" name="image12.png"/>
            <wp:cNvGraphicFramePr/>
            <a:graphic xmlns:a="http://schemas.openxmlformats.org/drawingml/2006/main">
              <a:graphicData uri="http://schemas.openxmlformats.org/drawingml/2006/picture">
                <pic:pic xmlns:pic="http://schemas.openxmlformats.org/drawingml/2006/picture">
                  <pic:nvPicPr>
                    <pic:cNvPr id="3" name="image12.png"/>
                    <pic:cNvPicPr preferRelativeResize="0"/>
                  </pic:nvPicPr>
                  <pic:blipFill>
                    <a:blip r:embed="rId94"/>
                    <a:srcRect/>
                    <a:stretch>
                      <a:fillRect/>
                    </a:stretch>
                  </pic:blipFill>
                  <pic:spPr>
                    <a:xfrm>
                      <a:off x="0" y="0"/>
                      <a:ext cx="2519680" cy="3201035"/>
                    </a:xfrm>
                    <a:prstGeom prst="rect">
                      <a:avLst/>
                    </a:prstGeom>
                  </pic:spPr>
                </pic:pic>
              </a:graphicData>
            </a:graphic>
          </wp:inline>
        </w:drawing>
      </w:r>
      <w:r>
        <w:rPr>
          <w:rFonts w:ascii="Arial Black" w:hAnsi="Arial Black" w:eastAsia="Arial Black" w:cs="Arial Black"/>
          <w:b/>
          <w:color w:val="C00000"/>
          <w:sz w:val="24"/>
          <w:szCs w:val="24"/>
        </w:rPr>
        <w:drawing>
          <wp:inline distT="0" distB="0" distL="0" distR="0">
            <wp:extent cx="2262505" cy="3243580"/>
            <wp:effectExtent l="0" t="0" r="4445" b="13970"/>
            <wp:docPr id="4" name="image11.png"/>
            <wp:cNvGraphicFramePr/>
            <a:graphic xmlns:a="http://schemas.openxmlformats.org/drawingml/2006/main">
              <a:graphicData uri="http://schemas.openxmlformats.org/drawingml/2006/picture">
                <pic:pic xmlns:pic="http://schemas.openxmlformats.org/drawingml/2006/picture">
                  <pic:nvPicPr>
                    <pic:cNvPr id="4" name="image11.png"/>
                    <pic:cNvPicPr preferRelativeResize="0"/>
                  </pic:nvPicPr>
                  <pic:blipFill>
                    <a:blip r:embed="rId95"/>
                    <a:srcRect/>
                    <a:stretch>
                      <a:fillRect/>
                    </a:stretch>
                  </pic:blipFill>
                  <pic:spPr>
                    <a:xfrm>
                      <a:off x="0" y="0"/>
                      <a:ext cx="2262505" cy="3243580"/>
                    </a:xfrm>
                    <a:prstGeom prst="rect">
                      <a:avLst/>
                    </a:prstGeom>
                  </pic:spPr>
                </pic:pic>
              </a:graphicData>
            </a:graphic>
          </wp:inline>
        </w:drawing>
      </w:r>
      <w:r>
        <w:rPr>
          <w:rFonts w:ascii="Arial Black" w:hAnsi="Arial Black" w:eastAsia="Arial Black" w:cs="Arial Black"/>
          <w:b/>
          <w:color w:val="C00000"/>
          <w:sz w:val="24"/>
          <w:szCs w:val="24"/>
        </w:rPr>
        <w:drawing>
          <wp:inline distT="0" distB="0" distL="0" distR="0">
            <wp:extent cx="2433955" cy="3925570"/>
            <wp:effectExtent l="0" t="0" r="4445" b="17780"/>
            <wp:docPr id="5" name="image17.png"/>
            <wp:cNvGraphicFramePr/>
            <a:graphic xmlns:a="http://schemas.openxmlformats.org/drawingml/2006/main">
              <a:graphicData uri="http://schemas.openxmlformats.org/drawingml/2006/picture">
                <pic:pic xmlns:pic="http://schemas.openxmlformats.org/drawingml/2006/picture">
                  <pic:nvPicPr>
                    <pic:cNvPr id="5" name="image17.png"/>
                    <pic:cNvPicPr preferRelativeResize="0"/>
                  </pic:nvPicPr>
                  <pic:blipFill>
                    <a:blip r:embed="rId96"/>
                    <a:srcRect/>
                    <a:stretch>
                      <a:fillRect/>
                    </a:stretch>
                  </pic:blipFill>
                  <pic:spPr>
                    <a:xfrm>
                      <a:off x="0" y="0"/>
                      <a:ext cx="2433955" cy="3925570"/>
                    </a:xfrm>
                    <a:prstGeom prst="rect">
                      <a:avLst/>
                    </a:prstGeom>
                  </pic:spPr>
                </pic:pic>
              </a:graphicData>
            </a:graphic>
          </wp:inline>
        </w:drawing>
      </w:r>
      <w:r>
        <w:rPr>
          <w:rFonts w:ascii="Arial Black" w:hAnsi="Arial Black" w:eastAsia="Arial Black" w:cs="Arial Black"/>
          <w:b/>
          <w:color w:val="C00000"/>
          <w:sz w:val="24"/>
          <w:szCs w:val="24"/>
        </w:rPr>
        <w:drawing>
          <wp:inline distT="0" distB="0" distL="0" distR="0">
            <wp:extent cx="2300605" cy="3924300"/>
            <wp:effectExtent l="0" t="0" r="4445" b="0"/>
            <wp:docPr id="6" name="image19.png"/>
            <wp:cNvGraphicFramePr/>
            <a:graphic xmlns:a="http://schemas.openxmlformats.org/drawingml/2006/main">
              <a:graphicData uri="http://schemas.openxmlformats.org/drawingml/2006/picture">
                <pic:pic xmlns:pic="http://schemas.openxmlformats.org/drawingml/2006/picture">
                  <pic:nvPicPr>
                    <pic:cNvPr id="6" name="image19.png"/>
                    <pic:cNvPicPr preferRelativeResize="0"/>
                  </pic:nvPicPr>
                  <pic:blipFill>
                    <a:blip r:embed="rId97"/>
                    <a:srcRect/>
                    <a:stretch>
                      <a:fillRect/>
                    </a:stretch>
                  </pic:blipFill>
                  <pic:spPr>
                    <a:xfrm>
                      <a:off x="0" y="0"/>
                      <a:ext cx="2300605" cy="3924300"/>
                    </a:xfrm>
                    <a:prstGeom prst="rect">
                      <a:avLst/>
                    </a:prstGeom>
                  </pic:spPr>
                </pic:pic>
              </a:graphicData>
            </a:graphic>
          </wp:inline>
        </w:drawing>
      </w:r>
      <w:r>
        <w:rPr>
          <w:rFonts w:ascii="Arial Black" w:hAnsi="Arial Black" w:eastAsia="Arial Black" w:cs="Arial Black"/>
          <w:b/>
          <w:color w:val="C00000"/>
          <w:sz w:val="24"/>
          <w:szCs w:val="24"/>
        </w:rPr>
        <w:drawing>
          <wp:inline distT="0" distB="0" distL="0" distR="0">
            <wp:extent cx="2591435" cy="3578225"/>
            <wp:effectExtent l="0" t="0" r="18415" b="3175"/>
            <wp:docPr id="7" name="image29.png"/>
            <wp:cNvGraphicFramePr/>
            <a:graphic xmlns:a="http://schemas.openxmlformats.org/drawingml/2006/main">
              <a:graphicData uri="http://schemas.openxmlformats.org/drawingml/2006/picture">
                <pic:pic xmlns:pic="http://schemas.openxmlformats.org/drawingml/2006/picture">
                  <pic:nvPicPr>
                    <pic:cNvPr id="7" name="image29.png"/>
                    <pic:cNvPicPr preferRelativeResize="0"/>
                  </pic:nvPicPr>
                  <pic:blipFill>
                    <a:blip r:embed="rId98"/>
                    <a:srcRect/>
                    <a:stretch>
                      <a:fillRect/>
                    </a:stretch>
                  </pic:blipFill>
                  <pic:spPr>
                    <a:xfrm>
                      <a:off x="0" y="0"/>
                      <a:ext cx="2591435" cy="3578225"/>
                    </a:xfrm>
                    <a:prstGeom prst="rect">
                      <a:avLst/>
                    </a:prstGeom>
                  </pic:spPr>
                </pic:pic>
              </a:graphicData>
            </a:graphic>
          </wp:inline>
        </w:drawing>
      </w:r>
      <w:r>
        <w:rPr>
          <w:rFonts w:ascii="Arial Black" w:hAnsi="Arial Black" w:eastAsia="Arial Black" w:cs="Arial Black"/>
          <w:b/>
          <w:color w:val="C00000"/>
          <w:sz w:val="24"/>
          <w:szCs w:val="24"/>
        </w:rPr>
        <w:drawing>
          <wp:inline distT="0" distB="0" distL="0" distR="0">
            <wp:extent cx="2166620" cy="3569335"/>
            <wp:effectExtent l="0" t="0" r="5080" b="12065"/>
            <wp:docPr id="8" name="image7.png"/>
            <wp:cNvGraphicFramePr/>
            <a:graphic xmlns:a="http://schemas.openxmlformats.org/drawingml/2006/main">
              <a:graphicData uri="http://schemas.openxmlformats.org/drawingml/2006/picture">
                <pic:pic xmlns:pic="http://schemas.openxmlformats.org/drawingml/2006/picture">
                  <pic:nvPicPr>
                    <pic:cNvPr id="8" name="image7.png"/>
                    <pic:cNvPicPr preferRelativeResize="0"/>
                  </pic:nvPicPr>
                  <pic:blipFill>
                    <a:blip r:embed="rId99"/>
                    <a:srcRect/>
                    <a:stretch>
                      <a:fillRect/>
                    </a:stretch>
                  </pic:blipFill>
                  <pic:spPr>
                    <a:xfrm>
                      <a:off x="0" y="0"/>
                      <a:ext cx="2166620" cy="3569335"/>
                    </a:xfrm>
                    <a:prstGeom prst="rect">
                      <a:avLst/>
                    </a:prstGeom>
                  </pic:spPr>
                </pic:pic>
              </a:graphicData>
            </a:graphic>
          </wp:inline>
        </w:drawing>
      </w:r>
      <w:r>
        <w:rPr>
          <w:rFonts w:ascii="Arial Black" w:hAnsi="Arial Black" w:eastAsia="Arial Black" w:cs="Arial Black"/>
          <w:b/>
          <w:color w:val="C00000"/>
          <w:sz w:val="24"/>
          <w:szCs w:val="24"/>
        </w:rPr>
        <w:drawing>
          <wp:inline distT="0" distB="0" distL="0" distR="0">
            <wp:extent cx="2462530" cy="3668395"/>
            <wp:effectExtent l="0" t="0" r="13970" b="8255"/>
            <wp:docPr id="9" name="image13.png"/>
            <wp:cNvGraphicFramePr/>
            <a:graphic xmlns:a="http://schemas.openxmlformats.org/drawingml/2006/main">
              <a:graphicData uri="http://schemas.openxmlformats.org/drawingml/2006/picture">
                <pic:pic xmlns:pic="http://schemas.openxmlformats.org/drawingml/2006/picture">
                  <pic:nvPicPr>
                    <pic:cNvPr id="9" name="image13.png"/>
                    <pic:cNvPicPr preferRelativeResize="0"/>
                  </pic:nvPicPr>
                  <pic:blipFill>
                    <a:blip r:embed="rId100"/>
                    <a:srcRect/>
                    <a:stretch>
                      <a:fillRect/>
                    </a:stretch>
                  </pic:blipFill>
                  <pic:spPr>
                    <a:xfrm>
                      <a:off x="0" y="0"/>
                      <a:ext cx="2462530" cy="3668395"/>
                    </a:xfrm>
                    <a:prstGeom prst="rect">
                      <a:avLst/>
                    </a:prstGeom>
                  </pic:spPr>
                </pic:pic>
              </a:graphicData>
            </a:graphic>
          </wp:inline>
        </w:drawing>
      </w:r>
      <w:r>
        <w:rPr>
          <w:rFonts w:ascii="Arial Black" w:hAnsi="Arial Black" w:eastAsia="Arial Black" w:cs="Arial Black"/>
          <w:b/>
          <w:color w:val="C00000"/>
          <w:sz w:val="24"/>
          <w:szCs w:val="24"/>
        </w:rPr>
        <w:drawing>
          <wp:inline distT="0" distB="0" distL="0" distR="0">
            <wp:extent cx="2342515" cy="3702050"/>
            <wp:effectExtent l="0" t="0" r="635" b="12700"/>
            <wp:docPr id="10" name="image14.png"/>
            <wp:cNvGraphicFramePr/>
            <a:graphic xmlns:a="http://schemas.openxmlformats.org/drawingml/2006/main">
              <a:graphicData uri="http://schemas.openxmlformats.org/drawingml/2006/picture">
                <pic:pic xmlns:pic="http://schemas.openxmlformats.org/drawingml/2006/picture">
                  <pic:nvPicPr>
                    <pic:cNvPr id="10" name="image14.png"/>
                    <pic:cNvPicPr preferRelativeResize="0"/>
                  </pic:nvPicPr>
                  <pic:blipFill>
                    <a:blip r:embed="rId101"/>
                    <a:srcRect/>
                    <a:stretch>
                      <a:fillRect/>
                    </a:stretch>
                  </pic:blipFill>
                  <pic:spPr>
                    <a:xfrm>
                      <a:off x="0" y="0"/>
                      <a:ext cx="2342515" cy="3702050"/>
                    </a:xfrm>
                    <a:prstGeom prst="rect">
                      <a:avLst/>
                    </a:prstGeom>
                  </pic:spPr>
                </pic:pic>
              </a:graphicData>
            </a:graphic>
          </wp:inline>
        </w:drawing>
      </w:r>
    </w:p>
    <w:sectPr>
      <w:pgSz w:w="12240" w:h="15840"/>
      <w:pgMar w:top="1440" w:right="1800" w:bottom="1440" w:left="180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inheri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Arial Black">
    <w:panose1 w:val="020B0A04020102020204"/>
    <w:charset w:val="00"/>
    <w:family w:val="auto"/>
    <w:pitch w:val="default"/>
    <w:sig w:usb0="A00002AF" w:usb1="400078FB" w:usb2="00000000" w:usb3="00000000" w:csb0="6000009F" w:csb1="DFD70000"/>
  </w:font>
  <w:font w:name="Noto Sans Symbols">
    <w:altName w:val="Segoe Print"/>
    <w:panose1 w:val="00000000000000000000"/>
    <w:charset w:val="00"/>
    <w:family w:val="auto"/>
    <w:pitch w:val="default"/>
    <w:sig w:usb0="00000000" w:usb1="00000000" w:usb2="00000000" w:usb3="00000000" w:csb0="00000000" w:csb1="00000000"/>
  </w:font>
  <w:font w:name="Quattrocento Sans">
    <w:altName w:val="Segoe Print"/>
    <w:panose1 w:val="00000000000000000000"/>
    <w:charset w:val="00"/>
    <w:family w:val="auto"/>
    <w:pitch w:val="default"/>
    <w:sig w:usb0="00000000" w:usb1="00000000" w:usb2="00000000" w:usb3="00000000" w:csb0="00000000" w:csb1="00000000"/>
  </w:font>
  <w:font w:name="Aptos">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alibri">
    <w:panose1 w:val="020F0502020204030204"/>
    <w:charset w:val="00"/>
    <w:family w:val="auto"/>
    <w:pitch w:val="default"/>
    <w:sig w:usb0="E4002EFF" w:usb1="C000247B" w:usb2="00000009" w:usb3="00000000" w:csb0="200001FF" w:csb1="00000000"/>
  </w:font>
  <w:font w:name="Sitka Display">
    <w:panose1 w:val="02000505000000020004"/>
    <w:charset w:val="00"/>
    <w:family w:val="auto"/>
    <w:pitch w:val="default"/>
    <w:sig w:usb0="A00002EF" w:usb1="4000204B" w:usb2="00000000" w:usb3="00000000" w:csb0="2000019F" w:csb1="00000000"/>
  </w:font>
  <w:font w:name="Sitka Banner">
    <w:panose1 w:val="02000505000000020004"/>
    <w:charset w:val="00"/>
    <w:family w:val="auto"/>
    <w:pitch w:val="default"/>
    <w:sig w:usb0="A00002EF" w:usb1="4000204B" w:usb2="00000000" w:usb3="00000000" w:csb0="2000019F" w:csb1="00000000"/>
  </w:font>
  <w:font w:name="Aldhabi">
    <w:panose1 w:val="01000000000000000000"/>
    <w:charset w:val="00"/>
    <w:family w:val="auto"/>
    <w:pitch w:val="default"/>
    <w:sig w:usb0="80002007" w:usb1="80000000" w:usb2="00000008" w:usb3="00000000" w:csb0="00000041" w:csb1="20080000"/>
  </w:font>
  <w:font w:name="Algerian">
    <w:panose1 w:val="04020705040A02060702"/>
    <w:charset w:val="00"/>
    <w:family w:val="auto"/>
    <w:pitch w:val="default"/>
    <w:sig w:usb0="00000003" w:usb1="00000000" w:usb2="00000000" w:usb3="00000000" w:csb0="20000001" w:csb1="00000000"/>
  </w:font>
  <w:font w:name="Corbel">
    <w:panose1 w:val="020B0503020204020204"/>
    <w:charset w:val="00"/>
    <w:family w:val="auto"/>
    <w:pitch w:val="default"/>
    <w:sig w:usb0="A00002EF" w:usb1="4000A44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multilevel"/>
    <w:tmpl w:val="804E4E29"/>
    <w:lvl w:ilvl="0" w:tentative="0">
      <w:start w:val="1"/>
      <w:numFmt w:val="bullet"/>
      <w:lvlText w:val="●"/>
      <w:lvlJc w:val="left"/>
      <w:pPr>
        <w:ind w:left="1080" w:hanging="360"/>
      </w:pPr>
      <w:rPr>
        <w:rFonts w:ascii="Noto Sans Symbols" w:hAnsi="Noto Sans Symbols" w:eastAsia="Noto Sans Symbols" w:cs="Noto Sans Symbols"/>
        <w:sz w:val="20"/>
        <w:szCs w:val="20"/>
      </w:rPr>
    </w:lvl>
    <w:lvl w:ilvl="1" w:tentative="0">
      <w:start w:val="1"/>
      <w:numFmt w:val="bullet"/>
      <w:lvlText w:val="o"/>
      <w:lvlJc w:val="left"/>
      <w:pPr>
        <w:ind w:left="1800" w:hanging="360"/>
      </w:pPr>
      <w:rPr>
        <w:rFonts w:ascii="Courier New" w:hAnsi="Courier New" w:eastAsia="Courier New" w:cs="Courier New"/>
        <w:sz w:val="20"/>
        <w:szCs w:val="20"/>
      </w:rPr>
    </w:lvl>
    <w:lvl w:ilvl="2" w:tentative="0">
      <w:start w:val="1"/>
      <w:numFmt w:val="bullet"/>
      <w:lvlText w:val="▪"/>
      <w:lvlJc w:val="left"/>
      <w:pPr>
        <w:ind w:left="2520" w:hanging="360"/>
      </w:pPr>
      <w:rPr>
        <w:rFonts w:ascii="Noto Sans Symbols" w:hAnsi="Noto Sans Symbols" w:eastAsia="Noto Sans Symbols" w:cs="Noto Sans Symbols"/>
        <w:sz w:val="20"/>
        <w:szCs w:val="20"/>
      </w:rPr>
    </w:lvl>
    <w:lvl w:ilvl="3" w:tentative="0">
      <w:start w:val="1"/>
      <w:numFmt w:val="bullet"/>
      <w:lvlText w:val="▪"/>
      <w:lvlJc w:val="left"/>
      <w:pPr>
        <w:ind w:left="3240" w:hanging="360"/>
      </w:pPr>
      <w:rPr>
        <w:rFonts w:ascii="Noto Sans Symbols" w:hAnsi="Noto Sans Symbols" w:eastAsia="Noto Sans Symbols" w:cs="Noto Sans Symbols"/>
        <w:sz w:val="20"/>
        <w:szCs w:val="20"/>
      </w:rPr>
    </w:lvl>
    <w:lvl w:ilvl="4" w:tentative="0">
      <w:start w:val="1"/>
      <w:numFmt w:val="bullet"/>
      <w:lvlText w:val="▪"/>
      <w:lvlJc w:val="left"/>
      <w:pPr>
        <w:ind w:left="3960" w:hanging="360"/>
      </w:pPr>
      <w:rPr>
        <w:rFonts w:ascii="Noto Sans Symbols" w:hAnsi="Noto Sans Symbols" w:eastAsia="Noto Sans Symbols" w:cs="Noto Sans Symbols"/>
        <w:sz w:val="20"/>
        <w:szCs w:val="20"/>
      </w:rPr>
    </w:lvl>
    <w:lvl w:ilvl="5" w:tentative="0">
      <w:start w:val="1"/>
      <w:numFmt w:val="bullet"/>
      <w:lvlText w:val="▪"/>
      <w:lvlJc w:val="left"/>
      <w:pPr>
        <w:ind w:left="4680" w:hanging="360"/>
      </w:pPr>
      <w:rPr>
        <w:rFonts w:ascii="Noto Sans Symbols" w:hAnsi="Noto Sans Symbols" w:eastAsia="Noto Sans Symbols" w:cs="Noto Sans Symbols"/>
        <w:sz w:val="20"/>
        <w:szCs w:val="20"/>
      </w:rPr>
    </w:lvl>
    <w:lvl w:ilvl="6" w:tentative="0">
      <w:start w:val="1"/>
      <w:numFmt w:val="bullet"/>
      <w:lvlText w:val="▪"/>
      <w:lvlJc w:val="left"/>
      <w:pPr>
        <w:ind w:left="5400" w:hanging="360"/>
      </w:pPr>
      <w:rPr>
        <w:rFonts w:ascii="Noto Sans Symbols" w:hAnsi="Noto Sans Symbols" w:eastAsia="Noto Sans Symbols" w:cs="Noto Sans Symbols"/>
        <w:sz w:val="20"/>
        <w:szCs w:val="20"/>
      </w:rPr>
    </w:lvl>
    <w:lvl w:ilvl="7" w:tentative="0">
      <w:start w:val="1"/>
      <w:numFmt w:val="bullet"/>
      <w:lvlText w:val="▪"/>
      <w:lvlJc w:val="left"/>
      <w:pPr>
        <w:ind w:left="6120" w:hanging="360"/>
      </w:pPr>
      <w:rPr>
        <w:rFonts w:ascii="Noto Sans Symbols" w:hAnsi="Noto Sans Symbols" w:eastAsia="Noto Sans Symbols" w:cs="Noto Sans Symbols"/>
        <w:sz w:val="20"/>
        <w:szCs w:val="20"/>
      </w:rPr>
    </w:lvl>
    <w:lvl w:ilvl="8" w:tentative="0">
      <w:start w:val="1"/>
      <w:numFmt w:val="bullet"/>
      <w:lvlText w:val="▪"/>
      <w:lvlJc w:val="left"/>
      <w:pPr>
        <w:ind w:left="6840" w:hanging="360"/>
      </w:pPr>
      <w:rPr>
        <w:rFonts w:ascii="Noto Sans Symbols" w:hAnsi="Noto Sans Symbols" w:eastAsia="Noto Sans Symbols" w:cs="Noto Sans Symbols"/>
        <w:sz w:val="20"/>
        <w:szCs w:val="20"/>
      </w:rPr>
    </w:lvl>
  </w:abstractNum>
  <w:abstractNum w:abstractNumId="1">
    <w:nsid w:val="813A4B87"/>
    <w:multiLevelType w:val="multilevel"/>
    <w:tmpl w:val="813A4B87"/>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2">
    <w:nsid w:val="845B5372"/>
    <w:multiLevelType w:val="multilevel"/>
    <w:tmpl w:val="845B5372"/>
    <w:lvl w:ilvl="0" w:tentative="0">
      <w:start w:val="1"/>
      <w:numFmt w:val="decimal"/>
      <w:lvlText w:val="%1."/>
      <w:lvlJc w:val="left"/>
      <w:pPr>
        <w:ind w:left="1440" w:hanging="360"/>
      </w:pPr>
      <w:rPr>
        <w:sz w:val="24"/>
        <w:szCs w:val="24"/>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3">
    <w:nsid w:val="8461FADE"/>
    <w:multiLevelType w:val="multilevel"/>
    <w:tmpl w:val="8461FADE"/>
    <w:lvl w:ilvl="0" w:tentative="0">
      <w:start w:val="10"/>
      <w:numFmt w:val="decimal"/>
      <w:lvlText w:val="%1."/>
      <w:lvlJc w:val="left"/>
      <w:pPr>
        <w:ind w:left="720" w:hanging="360"/>
      </w:pPr>
    </w:lvl>
    <w:lvl w:ilvl="1" w:tentative="0">
      <w:start w:val="1"/>
      <w:numFmt w:val="decimal"/>
      <w:lvlText w:val="%2."/>
      <w:lvlJc w:val="left"/>
      <w:pPr>
        <w:ind w:left="99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4">
    <w:nsid w:val="8CAEB125"/>
    <w:multiLevelType w:val="multilevel"/>
    <w:tmpl w:val="8CAEB125"/>
    <w:lvl w:ilvl="0" w:tentative="0">
      <w:start w:val="1"/>
      <w:numFmt w:val="bullet"/>
      <w:lvlText w:val="●"/>
      <w:lvlJc w:val="left"/>
      <w:pPr>
        <w:ind w:left="720" w:hanging="360"/>
      </w:pPr>
      <w:rPr>
        <w:rFonts w:ascii="Noto Sans Symbols" w:hAnsi="Noto Sans Symbols" w:eastAsia="Noto Sans Symbols" w:cs="Noto Sans Symbols"/>
        <w:sz w:val="28"/>
        <w:szCs w:val="28"/>
      </w:rPr>
    </w:lvl>
    <w:lvl w:ilvl="1" w:tentative="0">
      <w:start w:val="1"/>
      <w:numFmt w:val="bullet"/>
      <w:lvlText w:val="●"/>
      <w:lvlJc w:val="left"/>
      <w:pPr>
        <w:ind w:left="1440" w:hanging="360"/>
      </w:pPr>
      <w:rPr>
        <w:rFonts w:ascii="Noto Sans Symbols" w:hAnsi="Noto Sans Symbols" w:eastAsia="Noto Sans Symbols" w:cs="Noto Sans Symbols"/>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5">
    <w:nsid w:val="91995D4F"/>
    <w:multiLevelType w:val="multilevel"/>
    <w:tmpl w:val="91995D4F"/>
    <w:lvl w:ilvl="0" w:tentative="0">
      <w:start w:val="1"/>
      <w:numFmt w:val="decimal"/>
      <w:lvlText w:val="%1."/>
      <w:lvlJc w:val="left"/>
      <w:pPr>
        <w:ind w:left="360" w:hanging="360"/>
      </w:pPr>
      <w:rPr>
        <w:rFonts w:ascii="Calibri" w:hAnsi="Calibri" w:eastAsia="Calibri" w:cs="Calibri"/>
        <w:color w:val="000000"/>
      </w:rPr>
    </w:lvl>
    <w:lvl w:ilvl="1" w:tentative="0">
      <w:start w:val="3"/>
      <w:numFmt w:val="decimal"/>
      <w:lvlText w:val="%1.%2."/>
      <w:lvlJc w:val="left"/>
      <w:pPr>
        <w:ind w:left="792" w:hanging="432"/>
      </w:pPr>
    </w:lvl>
    <w:lvl w:ilvl="2" w:tentative="0">
      <w:start w:val="1"/>
      <w:numFmt w:val="decimal"/>
      <w:lvlText w:val="%1.%2.%3."/>
      <w:lvlJc w:val="left"/>
      <w:pPr>
        <w:ind w:left="1224" w:hanging="504"/>
      </w:pPr>
      <w:rPr>
        <w:sz w:val="28"/>
        <w:szCs w:val="28"/>
      </w:rPr>
    </w:lvl>
    <w:lvl w:ilvl="3" w:tentative="0">
      <w:start w:val="1"/>
      <w:numFmt w:val="decimal"/>
      <w:lvlText w:val="%1.%2.%3.%4."/>
      <w:lvlJc w:val="left"/>
      <w:pPr>
        <w:ind w:left="1728" w:hanging="647"/>
      </w:pPr>
    </w:lvl>
    <w:lvl w:ilvl="4" w:tentative="0">
      <w:start w:val="1"/>
      <w:numFmt w:val="decimal"/>
      <w:lvlText w:val="%1.%2.%3.%4.%5."/>
      <w:lvlJc w:val="left"/>
      <w:pPr>
        <w:ind w:left="2232" w:hanging="792"/>
      </w:pPr>
    </w:lvl>
    <w:lvl w:ilvl="5" w:tentative="0">
      <w:start w:val="1"/>
      <w:numFmt w:val="decimal"/>
      <w:lvlText w:val="%1.%2.%3.%4.%5.%6."/>
      <w:lvlJc w:val="left"/>
      <w:pPr>
        <w:ind w:left="2736" w:hanging="935"/>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6">
    <w:nsid w:val="91B69C97"/>
    <w:multiLevelType w:val="multilevel"/>
    <w:tmpl w:val="91B69C97"/>
    <w:lvl w:ilvl="0" w:tentative="0">
      <w:start w:val="1"/>
      <w:numFmt w:val="decimal"/>
      <w:lvlText w:val="%1."/>
      <w:lvlJc w:val="left"/>
      <w:pPr>
        <w:ind w:left="360" w:hanging="360"/>
      </w:p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7">
    <w:nsid w:val="9239341B"/>
    <w:multiLevelType w:val="multilevel"/>
    <w:tmpl w:val="9239341B"/>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8">
    <w:nsid w:val="9288B902"/>
    <w:multiLevelType w:val="multilevel"/>
    <w:tmpl w:val="9288B902"/>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9">
    <w:nsid w:val="9377BC45"/>
    <w:multiLevelType w:val="multilevel"/>
    <w:tmpl w:val="9377BC45"/>
    <w:lvl w:ilvl="0" w:tentative="0">
      <w:start w:val="3"/>
      <w:numFmt w:val="decimal"/>
      <w:lvlText w:val="%1."/>
      <w:lvlJc w:val="left"/>
      <w:pPr>
        <w:ind w:left="360" w:hanging="360"/>
      </w:pPr>
      <w:rPr>
        <w:sz w:val="28"/>
        <w:szCs w:val="28"/>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9ACF65A0"/>
    <w:multiLevelType w:val="multilevel"/>
    <w:tmpl w:val="9ACF65A0"/>
    <w:lvl w:ilvl="0" w:tentative="0">
      <w:start w:val="1"/>
      <w:numFmt w:val="decimal"/>
      <w:lvlText w:val="%1."/>
      <w:lvlJc w:val="left"/>
      <w:pPr>
        <w:ind w:left="786" w:hanging="360"/>
      </w:pPr>
    </w:lvl>
    <w:lvl w:ilvl="1" w:tentative="0">
      <w:start w:val="1"/>
      <w:numFmt w:val="bullet"/>
      <w:lvlText w:val="o"/>
      <w:lvlJc w:val="left"/>
      <w:pPr>
        <w:ind w:left="1506" w:hanging="360"/>
      </w:pPr>
      <w:rPr>
        <w:rFonts w:ascii="Courier New" w:hAnsi="Courier New" w:eastAsia="Courier New" w:cs="Courier New"/>
      </w:rPr>
    </w:lvl>
    <w:lvl w:ilvl="2" w:tentative="0">
      <w:start w:val="1"/>
      <w:numFmt w:val="bullet"/>
      <w:lvlText w:val="▪"/>
      <w:lvlJc w:val="left"/>
      <w:pPr>
        <w:ind w:left="2226" w:hanging="360"/>
      </w:pPr>
      <w:rPr>
        <w:rFonts w:ascii="Noto Sans Symbols" w:hAnsi="Noto Sans Symbols" w:eastAsia="Noto Sans Symbols" w:cs="Noto Sans Symbols"/>
      </w:rPr>
    </w:lvl>
    <w:lvl w:ilvl="3" w:tentative="0">
      <w:start w:val="1"/>
      <w:numFmt w:val="bullet"/>
      <w:lvlText w:val="●"/>
      <w:lvlJc w:val="left"/>
      <w:pPr>
        <w:ind w:left="2946" w:hanging="360"/>
      </w:pPr>
      <w:rPr>
        <w:rFonts w:ascii="Noto Sans Symbols" w:hAnsi="Noto Sans Symbols" w:eastAsia="Noto Sans Symbols" w:cs="Noto Sans Symbols"/>
      </w:rPr>
    </w:lvl>
    <w:lvl w:ilvl="4" w:tentative="0">
      <w:start w:val="1"/>
      <w:numFmt w:val="bullet"/>
      <w:lvlText w:val="o"/>
      <w:lvlJc w:val="left"/>
      <w:pPr>
        <w:ind w:left="3666" w:hanging="360"/>
      </w:pPr>
      <w:rPr>
        <w:rFonts w:ascii="Courier New" w:hAnsi="Courier New" w:eastAsia="Courier New" w:cs="Courier New"/>
      </w:rPr>
    </w:lvl>
    <w:lvl w:ilvl="5" w:tentative="0">
      <w:start w:val="1"/>
      <w:numFmt w:val="bullet"/>
      <w:lvlText w:val="▪"/>
      <w:lvlJc w:val="left"/>
      <w:pPr>
        <w:ind w:left="4386" w:hanging="360"/>
      </w:pPr>
      <w:rPr>
        <w:rFonts w:ascii="Noto Sans Symbols" w:hAnsi="Noto Sans Symbols" w:eastAsia="Noto Sans Symbols" w:cs="Noto Sans Symbols"/>
      </w:rPr>
    </w:lvl>
    <w:lvl w:ilvl="6" w:tentative="0">
      <w:start w:val="1"/>
      <w:numFmt w:val="bullet"/>
      <w:lvlText w:val="●"/>
      <w:lvlJc w:val="left"/>
      <w:pPr>
        <w:ind w:left="5106" w:hanging="360"/>
      </w:pPr>
      <w:rPr>
        <w:rFonts w:ascii="Noto Sans Symbols" w:hAnsi="Noto Sans Symbols" w:eastAsia="Noto Sans Symbols" w:cs="Noto Sans Symbols"/>
      </w:rPr>
    </w:lvl>
    <w:lvl w:ilvl="7" w:tentative="0">
      <w:start w:val="1"/>
      <w:numFmt w:val="bullet"/>
      <w:lvlText w:val="o"/>
      <w:lvlJc w:val="left"/>
      <w:pPr>
        <w:ind w:left="5826" w:hanging="360"/>
      </w:pPr>
      <w:rPr>
        <w:rFonts w:ascii="Courier New" w:hAnsi="Courier New" w:eastAsia="Courier New" w:cs="Courier New"/>
      </w:rPr>
    </w:lvl>
    <w:lvl w:ilvl="8" w:tentative="0">
      <w:start w:val="1"/>
      <w:numFmt w:val="bullet"/>
      <w:lvlText w:val="▪"/>
      <w:lvlJc w:val="left"/>
      <w:pPr>
        <w:ind w:left="6546" w:hanging="360"/>
      </w:pPr>
      <w:rPr>
        <w:rFonts w:ascii="Noto Sans Symbols" w:hAnsi="Noto Sans Symbols" w:eastAsia="Noto Sans Symbols" w:cs="Noto Sans Symbols"/>
      </w:rPr>
    </w:lvl>
  </w:abstractNum>
  <w:abstractNum w:abstractNumId="11">
    <w:nsid w:val="9C8AC8EF"/>
    <w:multiLevelType w:val="multilevel"/>
    <w:tmpl w:val="9C8AC8EF"/>
    <w:lvl w:ilvl="0" w:tentative="0">
      <w:start w:val="1"/>
      <w:numFmt w:val="decimal"/>
      <w:lvlText w:val="%1."/>
      <w:lvlJc w:val="left"/>
      <w:pPr>
        <w:ind w:left="360" w:hanging="360"/>
      </w:pPr>
    </w:lvl>
    <w:lvl w:ilvl="1" w:tentative="0">
      <w:start w:val="1"/>
      <w:numFmt w:val="lowerLetter"/>
      <w:lvlText w:val="%2."/>
      <w:lvlJc w:val="left"/>
      <w:pPr>
        <w:ind w:left="1170" w:hanging="360"/>
      </w:pPr>
    </w:lvl>
    <w:lvl w:ilvl="2" w:tentative="0">
      <w:start w:val="1"/>
      <w:numFmt w:val="lowerRoman"/>
      <w:lvlText w:val="%3."/>
      <w:lvlJc w:val="right"/>
      <w:pPr>
        <w:ind w:left="1890" w:hanging="180"/>
      </w:pPr>
    </w:lvl>
    <w:lvl w:ilvl="3" w:tentative="0">
      <w:start w:val="1"/>
      <w:numFmt w:val="decimal"/>
      <w:lvlText w:val="%4."/>
      <w:lvlJc w:val="left"/>
      <w:pPr>
        <w:ind w:left="2610" w:hanging="360"/>
      </w:pPr>
    </w:lvl>
    <w:lvl w:ilvl="4" w:tentative="0">
      <w:start w:val="1"/>
      <w:numFmt w:val="lowerLetter"/>
      <w:lvlText w:val="%5."/>
      <w:lvlJc w:val="left"/>
      <w:pPr>
        <w:ind w:left="3330" w:hanging="360"/>
      </w:pPr>
    </w:lvl>
    <w:lvl w:ilvl="5" w:tentative="0">
      <w:start w:val="1"/>
      <w:numFmt w:val="lowerRoman"/>
      <w:lvlText w:val="%6."/>
      <w:lvlJc w:val="right"/>
      <w:pPr>
        <w:ind w:left="4050" w:hanging="180"/>
      </w:pPr>
    </w:lvl>
    <w:lvl w:ilvl="6" w:tentative="0">
      <w:start w:val="1"/>
      <w:numFmt w:val="decimal"/>
      <w:lvlText w:val="%7."/>
      <w:lvlJc w:val="left"/>
      <w:pPr>
        <w:ind w:left="4770" w:hanging="360"/>
      </w:pPr>
    </w:lvl>
    <w:lvl w:ilvl="7" w:tentative="0">
      <w:start w:val="1"/>
      <w:numFmt w:val="lowerLetter"/>
      <w:lvlText w:val="%8."/>
      <w:lvlJc w:val="left"/>
      <w:pPr>
        <w:ind w:left="5490" w:hanging="360"/>
      </w:pPr>
    </w:lvl>
    <w:lvl w:ilvl="8" w:tentative="0">
      <w:start w:val="1"/>
      <w:numFmt w:val="lowerRoman"/>
      <w:lvlText w:val="%9."/>
      <w:lvlJc w:val="right"/>
      <w:pPr>
        <w:ind w:left="6210" w:hanging="180"/>
      </w:pPr>
    </w:lvl>
  </w:abstractNum>
  <w:abstractNum w:abstractNumId="12">
    <w:nsid w:val="9D5D7490"/>
    <w:multiLevelType w:val="multilevel"/>
    <w:tmpl w:val="9D5D7490"/>
    <w:lvl w:ilvl="0" w:tentative="0">
      <w:start w:val="2"/>
      <w:numFmt w:val="decimal"/>
      <w:lvlText w:val="%1."/>
      <w:lvlJc w:val="left"/>
      <w:pPr>
        <w:ind w:left="36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A0C93552"/>
    <w:multiLevelType w:val="multilevel"/>
    <w:tmpl w:val="A0C93552"/>
    <w:lvl w:ilvl="0" w:tentative="0">
      <w:start w:val="6"/>
      <w:numFmt w:val="decimal"/>
      <w:lvlText w:val="%1."/>
      <w:lvlJc w:val="left"/>
      <w:pPr>
        <w:ind w:left="360" w:hanging="360"/>
      </w:pPr>
      <w:rPr>
        <w:sz w:val="28"/>
        <w:szCs w:val="28"/>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A0F05207"/>
    <w:multiLevelType w:val="multilevel"/>
    <w:tmpl w:val="A0F05207"/>
    <w:lvl w:ilvl="0" w:tentative="0">
      <w:start w:val="5"/>
      <w:numFmt w:val="decimal"/>
      <w:lvlText w:val="%1."/>
      <w:lvlJc w:val="left"/>
      <w:pPr>
        <w:ind w:left="36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AAF3F3FA"/>
    <w:multiLevelType w:val="multilevel"/>
    <w:tmpl w:val="AAF3F3FA"/>
    <w:lvl w:ilvl="0" w:tentative="0">
      <w:start w:val="4"/>
      <w:numFmt w:val="decimal"/>
      <w:lvlText w:val="%1."/>
      <w:lvlJc w:val="left"/>
      <w:pPr>
        <w:ind w:left="36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B0ED9BEA"/>
    <w:multiLevelType w:val="multilevel"/>
    <w:tmpl w:val="B0ED9BEA"/>
    <w:lvl w:ilvl="0" w:tentative="0">
      <w:start w:val="1"/>
      <w:numFmt w:val="decimal"/>
      <w:lvlText w:val="%1."/>
      <w:lvlJc w:val="left"/>
      <w:pPr>
        <w:ind w:left="360" w:hanging="360"/>
      </w:pPr>
      <w:rPr>
        <w:sz w:val="28"/>
        <w:szCs w:val="28"/>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7">
    <w:nsid w:val="B0F1ACD9"/>
    <w:multiLevelType w:val="multilevel"/>
    <w:tmpl w:val="B0F1ACD9"/>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8">
    <w:nsid w:val="B1B57A45"/>
    <w:multiLevelType w:val="singleLevel"/>
    <w:tmpl w:val="B1B57A45"/>
    <w:lvl w:ilvl="0" w:tentative="0">
      <w:start w:val="1"/>
      <w:numFmt w:val="bullet"/>
      <w:lvlText w:val=""/>
      <w:lvlJc w:val="left"/>
      <w:pPr>
        <w:tabs>
          <w:tab w:val="left" w:pos="420"/>
        </w:tabs>
        <w:ind w:left="860" w:leftChars="0" w:hanging="420" w:firstLineChars="0"/>
      </w:pPr>
      <w:rPr>
        <w:rFonts w:hint="default" w:ascii="Wingdings" w:hAnsi="Wingdings"/>
      </w:rPr>
    </w:lvl>
  </w:abstractNum>
  <w:abstractNum w:abstractNumId="19">
    <w:nsid w:val="B23A94A9"/>
    <w:multiLevelType w:val="multilevel"/>
    <w:tmpl w:val="B23A94A9"/>
    <w:lvl w:ilvl="0" w:tentative="0">
      <w:start w:val="1"/>
      <w:numFmt w:val="decimal"/>
      <w:lvlText w:val="%1."/>
      <w:lvlJc w:val="left"/>
      <w:pPr>
        <w:ind w:left="360" w:hanging="360"/>
      </w:pPr>
      <w:rPr>
        <w:sz w:val="28"/>
        <w:szCs w:val="28"/>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B53F3350"/>
    <w:multiLevelType w:val="multilevel"/>
    <w:tmpl w:val="B53F3350"/>
    <w:lvl w:ilvl="0" w:tentative="0">
      <w:start w:val="1"/>
      <w:numFmt w:val="bullet"/>
      <w:lvlText w:val="●"/>
      <w:lvlJc w:val="left"/>
      <w:pPr>
        <w:ind w:left="1080" w:hanging="360"/>
      </w:pPr>
      <w:rPr>
        <w:rFonts w:ascii="Noto Sans Symbols" w:hAnsi="Noto Sans Symbols" w:eastAsia="Noto Sans Symbols" w:cs="Noto Sans Symbols"/>
        <w:sz w:val="20"/>
        <w:szCs w:val="20"/>
      </w:rPr>
    </w:lvl>
    <w:lvl w:ilvl="1" w:tentative="0">
      <w:start w:val="1"/>
      <w:numFmt w:val="bullet"/>
      <w:lvlText w:val="o"/>
      <w:lvlJc w:val="left"/>
      <w:pPr>
        <w:ind w:left="1800" w:hanging="360"/>
      </w:pPr>
      <w:rPr>
        <w:rFonts w:ascii="Courier New" w:hAnsi="Courier New" w:eastAsia="Courier New" w:cs="Courier New"/>
        <w:sz w:val="20"/>
        <w:szCs w:val="20"/>
      </w:rPr>
    </w:lvl>
    <w:lvl w:ilvl="2" w:tentative="0">
      <w:start w:val="1"/>
      <w:numFmt w:val="bullet"/>
      <w:lvlText w:val="▪"/>
      <w:lvlJc w:val="left"/>
      <w:pPr>
        <w:ind w:left="2520" w:hanging="360"/>
      </w:pPr>
      <w:rPr>
        <w:rFonts w:ascii="Noto Sans Symbols" w:hAnsi="Noto Sans Symbols" w:eastAsia="Noto Sans Symbols" w:cs="Noto Sans Symbols"/>
        <w:sz w:val="20"/>
        <w:szCs w:val="20"/>
      </w:rPr>
    </w:lvl>
    <w:lvl w:ilvl="3" w:tentative="0">
      <w:start w:val="1"/>
      <w:numFmt w:val="bullet"/>
      <w:lvlText w:val="▪"/>
      <w:lvlJc w:val="left"/>
      <w:pPr>
        <w:ind w:left="3240" w:hanging="360"/>
      </w:pPr>
      <w:rPr>
        <w:rFonts w:ascii="Noto Sans Symbols" w:hAnsi="Noto Sans Symbols" w:eastAsia="Noto Sans Symbols" w:cs="Noto Sans Symbols"/>
        <w:sz w:val="20"/>
        <w:szCs w:val="20"/>
      </w:rPr>
    </w:lvl>
    <w:lvl w:ilvl="4" w:tentative="0">
      <w:start w:val="1"/>
      <w:numFmt w:val="bullet"/>
      <w:lvlText w:val="▪"/>
      <w:lvlJc w:val="left"/>
      <w:pPr>
        <w:ind w:left="3960" w:hanging="360"/>
      </w:pPr>
      <w:rPr>
        <w:rFonts w:ascii="Noto Sans Symbols" w:hAnsi="Noto Sans Symbols" w:eastAsia="Noto Sans Symbols" w:cs="Noto Sans Symbols"/>
        <w:sz w:val="20"/>
        <w:szCs w:val="20"/>
      </w:rPr>
    </w:lvl>
    <w:lvl w:ilvl="5" w:tentative="0">
      <w:start w:val="1"/>
      <w:numFmt w:val="bullet"/>
      <w:lvlText w:val="▪"/>
      <w:lvlJc w:val="left"/>
      <w:pPr>
        <w:ind w:left="4680" w:hanging="360"/>
      </w:pPr>
      <w:rPr>
        <w:rFonts w:ascii="Noto Sans Symbols" w:hAnsi="Noto Sans Symbols" w:eastAsia="Noto Sans Symbols" w:cs="Noto Sans Symbols"/>
        <w:sz w:val="20"/>
        <w:szCs w:val="20"/>
      </w:rPr>
    </w:lvl>
    <w:lvl w:ilvl="6" w:tentative="0">
      <w:start w:val="1"/>
      <w:numFmt w:val="bullet"/>
      <w:lvlText w:val="▪"/>
      <w:lvlJc w:val="left"/>
      <w:pPr>
        <w:ind w:left="5400" w:hanging="360"/>
      </w:pPr>
      <w:rPr>
        <w:rFonts w:ascii="Noto Sans Symbols" w:hAnsi="Noto Sans Symbols" w:eastAsia="Noto Sans Symbols" w:cs="Noto Sans Symbols"/>
        <w:sz w:val="20"/>
        <w:szCs w:val="20"/>
      </w:rPr>
    </w:lvl>
    <w:lvl w:ilvl="7" w:tentative="0">
      <w:start w:val="1"/>
      <w:numFmt w:val="bullet"/>
      <w:lvlText w:val="▪"/>
      <w:lvlJc w:val="left"/>
      <w:pPr>
        <w:ind w:left="6120" w:hanging="360"/>
      </w:pPr>
      <w:rPr>
        <w:rFonts w:ascii="Noto Sans Symbols" w:hAnsi="Noto Sans Symbols" w:eastAsia="Noto Sans Symbols" w:cs="Noto Sans Symbols"/>
        <w:sz w:val="20"/>
        <w:szCs w:val="20"/>
      </w:rPr>
    </w:lvl>
    <w:lvl w:ilvl="8" w:tentative="0">
      <w:start w:val="1"/>
      <w:numFmt w:val="bullet"/>
      <w:lvlText w:val="▪"/>
      <w:lvlJc w:val="left"/>
      <w:pPr>
        <w:ind w:left="6840" w:hanging="360"/>
      </w:pPr>
      <w:rPr>
        <w:rFonts w:ascii="Noto Sans Symbols" w:hAnsi="Noto Sans Symbols" w:eastAsia="Noto Sans Symbols" w:cs="Noto Sans Symbols"/>
        <w:sz w:val="20"/>
        <w:szCs w:val="20"/>
      </w:rPr>
    </w:lvl>
  </w:abstractNum>
  <w:abstractNum w:abstractNumId="21">
    <w:nsid w:val="B5E306ED"/>
    <w:multiLevelType w:val="multilevel"/>
    <w:tmpl w:val="B5E306ED"/>
    <w:lvl w:ilvl="0" w:tentative="0">
      <w:start w:val="1"/>
      <w:numFmt w:val="decimal"/>
      <w:lvlText w:val="%1."/>
      <w:lvlJc w:val="left"/>
      <w:pPr>
        <w:ind w:left="36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2">
    <w:nsid w:val="B88D21A8"/>
    <w:multiLevelType w:val="multilevel"/>
    <w:tmpl w:val="B88D21A8"/>
    <w:lvl w:ilvl="0" w:tentative="0">
      <w:start w:val="5"/>
      <w:numFmt w:val="decimal"/>
      <w:lvlText w:val="%1."/>
      <w:lvlJc w:val="left"/>
      <w:pPr>
        <w:ind w:left="360" w:hanging="360"/>
      </w:pPr>
      <w:rPr>
        <w:sz w:val="28"/>
        <w:szCs w:val="28"/>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3">
    <w:nsid w:val="B8CEF35B"/>
    <w:multiLevelType w:val="multilevel"/>
    <w:tmpl w:val="B8CEF35B"/>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
      <w:lvlJc w:val="left"/>
      <w:pPr>
        <w:ind w:left="1440" w:hanging="360"/>
      </w:pPr>
      <w:rPr>
        <w:rFonts w:ascii="Noto Sans Symbols" w:hAnsi="Noto Sans Symbols" w:eastAsia="Noto Sans Symbols" w:cs="Noto Sans Symbols"/>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4">
    <w:nsid w:val="BB64CFA9"/>
    <w:multiLevelType w:val="multilevel"/>
    <w:tmpl w:val="BB64CFA9"/>
    <w:lvl w:ilvl="0" w:tentative="0">
      <w:start w:val="1"/>
      <w:numFmt w:val="decimal"/>
      <w:lvlText w:val="%1."/>
      <w:lvlJc w:val="left"/>
      <w:pPr>
        <w:ind w:left="360" w:hanging="360"/>
      </w:pPr>
    </w:lvl>
    <w:lvl w:ilvl="1" w:tentative="0">
      <w:start w:val="2"/>
      <w:numFmt w:val="decimal"/>
      <w:lvlText w:val="%1.%2."/>
      <w:lvlJc w:val="left"/>
      <w:pPr>
        <w:ind w:left="792" w:hanging="432"/>
      </w:pPr>
    </w:lvl>
    <w:lvl w:ilvl="2" w:tentative="0">
      <w:start w:val="1"/>
      <w:numFmt w:val="decimal"/>
      <w:lvlText w:val="%1.%2.%3."/>
      <w:lvlJc w:val="left"/>
      <w:pPr>
        <w:ind w:left="1224" w:hanging="504"/>
      </w:pPr>
      <w:rPr>
        <w:sz w:val="28"/>
        <w:szCs w:val="28"/>
      </w:rPr>
    </w:lvl>
    <w:lvl w:ilvl="3" w:tentative="0">
      <w:start w:val="1"/>
      <w:numFmt w:val="decimal"/>
      <w:lvlText w:val="%1.%2.%3.%4."/>
      <w:lvlJc w:val="left"/>
      <w:pPr>
        <w:ind w:left="1728" w:hanging="647"/>
      </w:pPr>
    </w:lvl>
    <w:lvl w:ilvl="4" w:tentative="0">
      <w:start w:val="1"/>
      <w:numFmt w:val="decimal"/>
      <w:lvlText w:val="%1.%2.%3.%4.%5."/>
      <w:lvlJc w:val="left"/>
      <w:pPr>
        <w:ind w:left="2232" w:hanging="792"/>
      </w:pPr>
    </w:lvl>
    <w:lvl w:ilvl="5" w:tentative="0">
      <w:start w:val="1"/>
      <w:numFmt w:val="decimal"/>
      <w:lvlText w:val="%1.%2.%3.%4.%5.%6."/>
      <w:lvlJc w:val="left"/>
      <w:pPr>
        <w:ind w:left="2736" w:hanging="935"/>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25">
    <w:nsid w:val="BCECA0B4"/>
    <w:multiLevelType w:val="multilevel"/>
    <w:tmpl w:val="BCECA0B4"/>
    <w:lvl w:ilvl="0" w:tentative="0">
      <w:start w:val="1"/>
      <w:numFmt w:val="bullet"/>
      <w:lvlText w:val="●"/>
      <w:lvlJc w:val="left"/>
      <w:pPr>
        <w:ind w:left="1080" w:hanging="360"/>
      </w:pPr>
      <w:rPr>
        <w:rFonts w:ascii="Noto Sans Symbols" w:hAnsi="Noto Sans Symbols" w:eastAsia="Noto Sans Symbols" w:cs="Noto Sans Symbols"/>
        <w:sz w:val="20"/>
        <w:szCs w:val="20"/>
      </w:rPr>
    </w:lvl>
    <w:lvl w:ilvl="1" w:tentative="0">
      <w:start w:val="1"/>
      <w:numFmt w:val="bullet"/>
      <w:lvlText w:val="o"/>
      <w:lvlJc w:val="left"/>
      <w:pPr>
        <w:ind w:left="1800" w:hanging="360"/>
      </w:pPr>
      <w:rPr>
        <w:rFonts w:ascii="Courier New" w:hAnsi="Courier New" w:eastAsia="Courier New" w:cs="Courier New"/>
        <w:sz w:val="20"/>
        <w:szCs w:val="20"/>
      </w:rPr>
    </w:lvl>
    <w:lvl w:ilvl="2" w:tentative="0">
      <w:start w:val="1"/>
      <w:numFmt w:val="bullet"/>
      <w:lvlText w:val="▪"/>
      <w:lvlJc w:val="left"/>
      <w:pPr>
        <w:ind w:left="2520" w:hanging="360"/>
      </w:pPr>
      <w:rPr>
        <w:rFonts w:ascii="Noto Sans Symbols" w:hAnsi="Noto Sans Symbols" w:eastAsia="Noto Sans Symbols" w:cs="Noto Sans Symbols"/>
        <w:sz w:val="20"/>
        <w:szCs w:val="20"/>
      </w:rPr>
    </w:lvl>
    <w:lvl w:ilvl="3" w:tentative="0">
      <w:start w:val="1"/>
      <w:numFmt w:val="bullet"/>
      <w:lvlText w:val="▪"/>
      <w:lvlJc w:val="left"/>
      <w:pPr>
        <w:ind w:left="3240" w:hanging="360"/>
      </w:pPr>
      <w:rPr>
        <w:rFonts w:ascii="Noto Sans Symbols" w:hAnsi="Noto Sans Symbols" w:eastAsia="Noto Sans Symbols" w:cs="Noto Sans Symbols"/>
        <w:sz w:val="20"/>
        <w:szCs w:val="20"/>
      </w:rPr>
    </w:lvl>
    <w:lvl w:ilvl="4" w:tentative="0">
      <w:start w:val="1"/>
      <w:numFmt w:val="bullet"/>
      <w:lvlText w:val="▪"/>
      <w:lvlJc w:val="left"/>
      <w:pPr>
        <w:ind w:left="3960" w:hanging="360"/>
      </w:pPr>
      <w:rPr>
        <w:rFonts w:ascii="Noto Sans Symbols" w:hAnsi="Noto Sans Symbols" w:eastAsia="Noto Sans Symbols" w:cs="Noto Sans Symbols"/>
        <w:sz w:val="20"/>
        <w:szCs w:val="20"/>
      </w:rPr>
    </w:lvl>
    <w:lvl w:ilvl="5" w:tentative="0">
      <w:start w:val="1"/>
      <w:numFmt w:val="bullet"/>
      <w:lvlText w:val="▪"/>
      <w:lvlJc w:val="left"/>
      <w:pPr>
        <w:ind w:left="4680" w:hanging="360"/>
      </w:pPr>
      <w:rPr>
        <w:rFonts w:ascii="Noto Sans Symbols" w:hAnsi="Noto Sans Symbols" w:eastAsia="Noto Sans Symbols" w:cs="Noto Sans Symbols"/>
        <w:sz w:val="20"/>
        <w:szCs w:val="20"/>
      </w:rPr>
    </w:lvl>
    <w:lvl w:ilvl="6" w:tentative="0">
      <w:start w:val="1"/>
      <w:numFmt w:val="bullet"/>
      <w:lvlText w:val="▪"/>
      <w:lvlJc w:val="left"/>
      <w:pPr>
        <w:ind w:left="5400" w:hanging="360"/>
      </w:pPr>
      <w:rPr>
        <w:rFonts w:ascii="Noto Sans Symbols" w:hAnsi="Noto Sans Symbols" w:eastAsia="Noto Sans Symbols" w:cs="Noto Sans Symbols"/>
        <w:sz w:val="20"/>
        <w:szCs w:val="20"/>
      </w:rPr>
    </w:lvl>
    <w:lvl w:ilvl="7" w:tentative="0">
      <w:start w:val="1"/>
      <w:numFmt w:val="bullet"/>
      <w:lvlText w:val="▪"/>
      <w:lvlJc w:val="left"/>
      <w:pPr>
        <w:ind w:left="6120" w:hanging="360"/>
      </w:pPr>
      <w:rPr>
        <w:rFonts w:ascii="Noto Sans Symbols" w:hAnsi="Noto Sans Symbols" w:eastAsia="Noto Sans Symbols" w:cs="Noto Sans Symbols"/>
        <w:sz w:val="20"/>
        <w:szCs w:val="20"/>
      </w:rPr>
    </w:lvl>
    <w:lvl w:ilvl="8" w:tentative="0">
      <w:start w:val="1"/>
      <w:numFmt w:val="bullet"/>
      <w:lvlText w:val="▪"/>
      <w:lvlJc w:val="left"/>
      <w:pPr>
        <w:ind w:left="6840" w:hanging="360"/>
      </w:pPr>
      <w:rPr>
        <w:rFonts w:ascii="Noto Sans Symbols" w:hAnsi="Noto Sans Symbols" w:eastAsia="Noto Sans Symbols" w:cs="Noto Sans Symbols"/>
        <w:sz w:val="20"/>
        <w:szCs w:val="20"/>
      </w:rPr>
    </w:lvl>
  </w:abstractNum>
  <w:abstractNum w:abstractNumId="26">
    <w:nsid w:val="BDA1395C"/>
    <w:multiLevelType w:val="multilevel"/>
    <w:tmpl w:val="BDA1395C"/>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0"/>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7">
    <w:nsid w:val="BE8A4F4C"/>
    <w:multiLevelType w:val="multilevel"/>
    <w:tmpl w:val="BE8A4F4C"/>
    <w:lvl w:ilvl="0" w:tentative="0">
      <w:start w:val="1"/>
      <w:numFmt w:val="bullet"/>
      <w:lvlText w:val="●"/>
      <w:lvlJc w:val="left"/>
      <w:pPr>
        <w:ind w:left="1440" w:hanging="360"/>
      </w:pPr>
      <w:rPr>
        <w:rFonts w:ascii="Noto Sans Symbols" w:hAnsi="Noto Sans Symbols" w:eastAsia="Noto Sans Symbols" w:cs="Noto Sans Symbols"/>
        <w:sz w:val="20"/>
        <w:szCs w:val="20"/>
      </w:rPr>
    </w:lvl>
    <w:lvl w:ilvl="1" w:tentative="0">
      <w:start w:val="1"/>
      <w:numFmt w:val="bullet"/>
      <w:lvlText w:val="o"/>
      <w:lvlJc w:val="left"/>
      <w:pPr>
        <w:ind w:left="2160" w:hanging="360"/>
      </w:pPr>
      <w:rPr>
        <w:rFonts w:ascii="Courier New" w:hAnsi="Courier New" w:eastAsia="Courier New" w:cs="Courier New"/>
        <w:sz w:val="20"/>
        <w:szCs w:val="20"/>
      </w:rPr>
    </w:lvl>
    <w:lvl w:ilvl="2" w:tentative="0">
      <w:start w:val="1"/>
      <w:numFmt w:val="bullet"/>
      <w:lvlText w:val="▪"/>
      <w:lvlJc w:val="left"/>
      <w:pPr>
        <w:ind w:left="2880" w:hanging="360"/>
      </w:pPr>
      <w:rPr>
        <w:rFonts w:ascii="Noto Sans Symbols" w:hAnsi="Noto Sans Symbols" w:eastAsia="Noto Sans Symbols" w:cs="Noto Sans Symbols"/>
        <w:sz w:val="20"/>
        <w:szCs w:val="20"/>
      </w:rPr>
    </w:lvl>
    <w:lvl w:ilvl="3" w:tentative="0">
      <w:start w:val="1"/>
      <w:numFmt w:val="bullet"/>
      <w:lvlText w:val="▪"/>
      <w:lvlJc w:val="left"/>
      <w:pPr>
        <w:ind w:left="3600" w:hanging="360"/>
      </w:pPr>
      <w:rPr>
        <w:rFonts w:ascii="Noto Sans Symbols" w:hAnsi="Noto Sans Symbols" w:eastAsia="Noto Sans Symbols" w:cs="Noto Sans Symbols"/>
        <w:sz w:val="20"/>
        <w:szCs w:val="20"/>
      </w:rPr>
    </w:lvl>
    <w:lvl w:ilvl="4" w:tentative="0">
      <w:start w:val="1"/>
      <w:numFmt w:val="bullet"/>
      <w:lvlText w:val="▪"/>
      <w:lvlJc w:val="left"/>
      <w:pPr>
        <w:ind w:left="4320" w:hanging="360"/>
      </w:pPr>
      <w:rPr>
        <w:rFonts w:ascii="Noto Sans Symbols" w:hAnsi="Noto Sans Symbols" w:eastAsia="Noto Sans Symbols" w:cs="Noto Sans Symbols"/>
        <w:sz w:val="20"/>
        <w:szCs w:val="20"/>
      </w:rPr>
    </w:lvl>
    <w:lvl w:ilvl="5" w:tentative="0">
      <w:start w:val="1"/>
      <w:numFmt w:val="bullet"/>
      <w:lvlText w:val="▪"/>
      <w:lvlJc w:val="left"/>
      <w:pPr>
        <w:ind w:left="5040" w:hanging="360"/>
      </w:pPr>
      <w:rPr>
        <w:rFonts w:ascii="Noto Sans Symbols" w:hAnsi="Noto Sans Symbols" w:eastAsia="Noto Sans Symbols" w:cs="Noto Sans Symbols"/>
        <w:sz w:val="20"/>
        <w:szCs w:val="20"/>
      </w:rPr>
    </w:lvl>
    <w:lvl w:ilvl="6" w:tentative="0">
      <w:start w:val="1"/>
      <w:numFmt w:val="bullet"/>
      <w:lvlText w:val="▪"/>
      <w:lvlJc w:val="left"/>
      <w:pPr>
        <w:ind w:left="5760" w:hanging="360"/>
      </w:pPr>
      <w:rPr>
        <w:rFonts w:ascii="Noto Sans Symbols" w:hAnsi="Noto Sans Symbols" w:eastAsia="Noto Sans Symbols" w:cs="Noto Sans Symbols"/>
        <w:sz w:val="20"/>
        <w:szCs w:val="20"/>
      </w:rPr>
    </w:lvl>
    <w:lvl w:ilvl="7" w:tentative="0">
      <w:start w:val="1"/>
      <w:numFmt w:val="bullet"/>
      <w:lvlText w:val="▪"/>
      <w:lvlJc w:val="left"/>
      <w:pPr>
        <w:ind w:left="6480" w:hanging="360"/>
      </w:pPr>
      <w:rPr>
        <w:rFonts w:ascii="Noto Sans Symbols" w:hAnsi="Noto Sans Symbols" w:eastAsia="Noto Sans Symbols" w:cs="Noto Sans Symbols"/>
        <w:sz w:val="20"/>
        <w:szCs w:val="20"/>
      </w:rPr>
    </w:lvl>
    <w:lvl w:ilvl="8" w:tentative="0">
      <w:start w:val="1"/>
      <w:numFmt w:val="bullet"/>
      <w:lvlText w:val="▪"/>
      <w:lvlJc w:val="left"/>
      <w:pPr>
        <w:ind w:left="7200" w:hanging="360"/>
      </w:pPr>
      <w:rPr>
        <w:rFonts w:ascii="Noto Sans Symbols" w:hAnsi="Noto Sans Symbols" w:eastAsia="Noto Sans Symbols" w:cs="Noto Sans Symbols"/>
        <w:sz w:val="20"/>
        <w:szCs w:val="20"/>
      </w:rPr>
    </w:lvl>
  </w:abstractNum>
  <w:abstractNum w:abstractNumId="28">
    <w:nsid w:val="BE923771"/>
    <w:multiLevelType w:val="multilevel"/>
    <w:tmpl w:val="BE923771"/>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9">
    <w:nsid w:val="BF205925"/>
    <w:multiLevelType w:val="multilevel"/>
    <w:tmpl w:val="BF205925"/>
    <w:lvl w:ilvl="0" w:tentative="0">
      <w:start w:val="1"/>
      <w:numFmt w:val="decimal"/>
      <w:lvlText w:val="%1"/>
      <w:lvlJc w:val="left"/>
      <w:pPr>
        <w:ind w:left="432" w:hanging="432"/>
      </w:pPr>
      <w:rPr>
        <w:b/>
        <w:sz w:val="32"/>
        <w:szCs w:val="32"/>
      </w:rPr>
    </w:lvl>
    <w:lvl w:ilvl="1" w:tentative="0">
      <w:start w:val="1"/>
      <w:numFmt w:val="decimal"/>
      <w:lvlText w:val="%1.%2"/>
      <w:lvlJc w:val="left"/>
      <w:pPr>
        <w:ind w:left="1026" w:hanging="576"/>
      </w:pPr>
      <w:rPr>
        <w:rFonts w:ascii="Calibri" w:hAnsi="Calibri" w:eastAsia="Calibri" w:cs="Calibri"/>
        <w:b/>
        <w:color w:val="000000"/>
        <w:sz w:val="28"/>
        <w:szCs w:val="28"/>
      </w:rPr>
    </w:lvl>
    <w:lvl w:ilvl="2" w:tentative="0">
      <w:start w:val="1"/>
      <w:numFmt w:val="decimal"/>
      <w:lvlText w:val="%1.%2.%3"/>
      <w:lvlJc w:val="left"/>
      <w:pPr>
        <w:ind w:left="1800" w:hanging="720"/>
      </w:pPr>
      <w:rPr>
        <w:rFonts w:ascii="Calibri" w:hAnsi="Calibri" w:eastAsia="Calibri" w:cs="Calibri"/>
        <w:b/>
        <w:sz w:val="22"/>
        <w:szCs w:val="22"/>
      </w:r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30">
    <w:nsid w:val="C0915F4F"/>
    <w:multiLevelType w:val="multilevel"/>
    <w:tmpl w:val="C0915F4F"/>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1">
    <w:nsid w:val="C4E0D24A"/>
    <w:multiLevelType w:val="multilevel"/>
    <w:tmpl w:val="C4E0D24A"/>
    <w:lvl w:ilvl="0" w:tentative="0">
      <w:start w:val="4"/>
      <w:numFmt w:val="decimal"/>
      <w:lvlText w:val="%1."/>
      <w:lvlJc w:val="left"/>
      <w:pPr>
        <w:ind w:left="360" w:hanging="360"/>
      </w:pPr>
      <w:rPr>
        <w:sz w:val="28"/>
        <w:szCs w:val="28"/>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2">
    <w:nsid w:val="C8879AEF"/>
    <w:multiLevelType w:val="multilevel"/>
    <w:tmpl w:val="C8879AEF"/>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33">
    <w:nsid w:val="CA03C12B"/>
    <w:multiLevelType w:val="multilevel"/>
    <w:tmpl w:val="CA03C12B"/>
    <w:lvl w:ilvl="0" w:tentative="0">
      <w:start w:val="1"/>
      <w:numFmt w:val="decimal"/>
      <w:lvlText w:val="%1."/>
      <w:lvlJc w:val="left"/>
      <w:pPr>
        <w:ind w:left="360" w:hanging="360"/>
      </w:pPr>
      <w:rPr>
        <w:rFonts w:hint="default" w:ascii="Sitka Banner" w:hAnsi="Sitka Banner" w:cs="Sitka Banner"/>
        <w:b w:val="0"/>
        <w:bCs w:val="0"/>
        <w:color w:val="auto"/>
        <w:sz w:val="20"/>
        <w:szCs w:val="2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4">
    <w:nsid w:val="CF092B84"/>
    <w:multiLevelType w:val="multilevel"/>
    <w:tmpl w:val="CF092B84"/>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5">
    <w:nsid w:val="D1EB1714"/>
    <w:multiLevelType w:val="multilevel"/>
    <w:tmpl w:val="D1EB1714"/>
    <w:lvl w:ilvl="0" w:tentative="0">
      <w:start w:val="1"/>
      <w:numFmt w:val="bullet"/>
      <w:lvlText w:val="●"/>
      <w:lvlJc w:val="left"/>
      <w:pPr>
        <w:ind w:left="1440" w:hanging="360"/>
      </w:pPr>
      <w:rPr>
        <w:rFonts w:ascii="Noto Sans Symbols" w:hAnsi="Noto Sans Symbols" w:eastAsia="Noto Sans Symbols" w:cs="Noto Sans Symbols"/>
        <w:sz w:val="20"/>
        <w:szCs w:val="20"/>
      </w:rPr>
    </w:lvl>
    <w:lvl w:ilvl="1" w:tentative="0">
      <w:start w:val="1"/>
      <w:numFmt w:val="bullet"/>
      <w:lvlText w:val="o"/>
      <w:lvlJc w:val="left"/>
      <w:pPr>
        <w:ind w:left="2160" w:hanging="360"/>
      </w:pPr>
      <w:rPr>
        <w:rFonts w:ascii="Courier New" w:hAnsi="Courier New" w:eastAsia="Courier New" w:cs="Courier New"/>
        <w:sz w:val="20"/>
        <w:szCs w:val="20"/>
      </w:rPr>
    </w:lvl>
    <w:lvl w:ilvl="2" w:tentative="0">
      <w:start w:val="1"/>
      <w:numFmt w:val="bullet"/>
      <w:lvlText w:val="▪"/>
      <w:lvlJc w:val="left"/>
      <w:pPr>
        <w:ind w:left="2880" w:hanging="360"/>
      </w:pPr>
      <w:rPr>
        <w:rFonts w:ascii="Noto Sans Symbols" w:hAnsi="Noto Sans Symbols" w:eastAsia="Noto Sans Symbols" w:cs="Noto Sans Symbols"/>
        <w:sz w:val="20"/>
        <w:szCs w:val="20"/>
      </w:rPr>
    </w:lvl>
    <w:lvl w:ilvl="3" w:tentative="0">
      <w:start w:val="1"/>
      <w:numFmt w:val="bullet"/>
      <w:lvlText w:val="▪"/>
      <w:lvlJc w:val="left"/>
      <w:pPr>
        <w:ind w:left="3600" w:hanging="360"/>
      </w:pPr>
      <w:rPr>
        <w:rFonts w:ascii="Noto Sans Symbols" w:hAnsi="Noto Sans Symbols" w:eastAsia="Noto Sans Symbols" w:cs="Noto Sans Symbols"/>
        <w:sz w:val="20"/>
        <w:szCs w:val="20"/>
      </w:rPr>
    </w:lvl>
    <w:lvl w:ilvl="4" w:tentative="0">
      <w:start w:val="1"/>
      <w:numFmt w:val="bullet"/>
      <w:lvlText w:val="▪"/>
      <w:lvlJc w:val="left"/>
      <w:pPr>
        <w:ind w:left="4320" w:hanging="360"/>
      </w:pPr>
      <w:rPr>
        <w:rFonts w:ascii="Noto Sans Symbols" w:hAnsi="Noto Sans Symbols" w:eastAsia="Noto Sans Symbols" w:cs="Noto Sans Symbols"/>
        <w:sz w:val="20"/>
        <w:szCs w:val="20"/>
      </w:rPr>
    </w:lvl>
    <w:lvl w:ilvl="5" w:tentative="0">
      <w:start w:val="1"/>
      <w:numFmt w:val="bullet"/>
      <w:lvlText w:val="▪"/>
      <w:lvlJc w:val="left"/>
      <w:pPr>
        <w:ind w:left="5040" w:hanging="360"/>
      </w:pPr>
      <w:rPr>
        <w:rFonts w:ascii="Noto Sans Symbols" w:hAnsi="Noto Sans Symbols" w:eastAsia="Noto Sans Symbols" w:cs="Noto Sans Symbols"/>
        <w:sz w:val="20"/>
        <w:szCs w:val="20"/>
      </w:rPr>
    </w:lvl>
    <w:lvl w:ilvl="6" w:tentative="0">
      <w:start w:val="1"/>
      <w:numFmt w:val="bullet"/>
      <w:lvlText w:val="▪"/>
      <w:lvlJc w:val="left"/>
      <w:pPr>
        <w:ind w:left="5760" w:hanging="360"/>
      </w:pPr>
      <w:rPr>
        <w:rFonts w:ascii="Noto Sans Symbols" w:hAnsi="Noto Sans Symbols" w:eastAsia="Noto Sans Symbols" w:cs="Noto Sans Symbols"/>
        <w:sz w:val="20"/>
        <w:szCs w:val="20"/>
      </w:rPr>
    </w:lvl>
    <w:lvl w:ilvl="7" w:tentative="0">
      <w:start w:val="1"/>
      <w:numFmt w:val="bullet"/>
      <w:lvlText w:val="▪"/>
      <w:lvlJc w:val="left"/>
      <w:pPr>
        <w:ind w:left="6480" w:hanging="360"/>
      </w:pPr>
      <w:rPr>
        <w:rFonts w:ascii="Noto Sans Symbols" w:hAnsi="Noto Sans Symbols" w:eastAsia="Noto Sans Symbols" w:cs="Noto Sans Symbols"/>
        <w:sz w:val="20"/>
        <w:szCs w:val="20"/>
      </w:rPr>
    </w:lvl>
    <w:lvl w:ilvl="8" w:tentative="0">
      <w:start w:val="1"/>
      <w:numFmt w:val="bullet"/>
      <w:lvlText w:val="▪"/>
      <w:lvlJc w:val="left"/>
      <w:pPr>
        <w:ind w:left="7200" w:hanging="360"/>
      </w:pPr>
      <w:rPr>
        <w:rFonts w:ascii="Noto Sans Symbols" w:hAnsi="Noto Sans Symbols" w:eastAsia="Noto Sans Symbols" w:cs="Noto Sans Symbols"/>
        <w:sz w:val="20"/>
        <w:szCs w:val="20"/>
      </w:rPr>
    </w:lvl>
  </w:abstractNum>
  <w:abstractNum w:abstractNumId="36">
    <w:nsid w:val="D7D140E4"/>
    <w:multiLevelType w:val="multilevel"/>
    <w:tmpl w:val="D7D140E4"/>
    <w:lvl w:ilvl="0" w:tentative="0">
      <w:start w:val="6"/>
      <w:numFmt w:val="decimal"/>
      <w:lvlText w:val="%1."/>
      <w:lvlJc w:val="left"/>
      <w:pPr>
        <w:ind w:left="36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7">
    <w:nsid w:val="D7F9FE59"/>
    <w:multiLevelType w:val="multilevel"/>
    <w:tmpl w:val="D7F9FE59"/>
    <w:lvl w:ilvl="0" w:tentative="0">
      <w:start w:val="1"/>
      <w:numFmt w:val="decimal"/>
      <w:lvlText w:val="%1."/>
      <w:lvlJc w:val="left"/>
      <w:pPr>
        <w:ind w:left="360" w:hanging="360"/>
      </w:pPr>
    </w:lvl>
    <w:lvl w:ilvl="1" w:tentative="0">
      <w:start w:val="1"/>
      <w:numFmt w:val="lowerLetter"/>
      <w:lvlText w:val="%2."/>
      <w:lvlJc w:val="left"/>
      <w:pPr>
        <w:ind w:left="1170" w:hanging="360"/>
      </w:pPr>
    </w:lvl>
    <w:lvl w:ilvl="2" w:tentative="0">
      <w:start w:val="1"/>
      <w:numFmt w:val="lowerRoman"/>
      <w:lvlText w:val="%3."/>
      <w:lvlJc w:val="right"/>
      <w:pPr>
        <w:ind w:left="1890" w:hanging="180"/>
      </w:pPr>
    </w:lvl>
    <w:lvl w:ilvl="3" w:tentative="0">
      <w:start w:val="1"/>
      <w:numFmt w:val="decimal"/>
      <w:lvlText w:val="%4."/>
      <w:lvlJc w:val="left"/>
      <w:pPr>
        <w:ind w:left="2610" w:hanging="360"/>
      </w:pPr>
    </w:lvl>
    <w:lvl w:ilvl="4" w:tentative="0">
      <w:start w:val="1"/>
      <w:numFmt w:val="lowerLetter"/>
      <w:lvlText w:val="%5."/>
      <w:lvlJc w:val="left"/>
      <w:pPr>
        <w:ind w:left="3330" w:hanging="360"/>
      </w:pPr>
    </w:lvl>
    <w:lvl w:ilvl="5" w:tentative="0">
      <w:start w:val="1"/>
      <w:numFmt w:val="lowerRoman"/>
      <w:lvlText w:val="%6."/>
      <w:lvlJc w:val="right"/>
      <w:pPr>
        <w:ind w:left="4050" w:hanging="180"/>
      </w:pPr>
    </w:lvl>
    <w:lvl w:ilvl="6" w:tentative="0">
      <w:start w:val="1"/>
      <w:numFmt w:val="decimal"/>
      <w:lvlText w:val="%7."/>
      <w:lvlJc w:val="left"/>
      <w:pPr>
        <w:ind w:left="4770" w:hanging="360"/>
      </w:pPr>
    </w:lvl>
    <w:lvl w:ilvl="7" w:tentative="0">
      <w:start w:val="1"/>
      <w:numFmt w:val="lowerLetter"/>
      <w:lvlText w:val="%8."/>
      <w:lvlJc w:val="left"/>
      <w:pPr>
        <w:ind w:left="5490" w:hanging="360"/>
      </w:pPr>
    </w:lvl>
    <w:lvl w:ilvl="8" w:tentative="0">
      <w:start w:val="1"/>
      <w:numFmt w:val="lowerRoman"/>
      <w:lvlText w:val="%9."/>
      <w:lvlJc w:val="right"/>
      <w:pPr>
        <w:ind w:left="6210" w:hanging="180"/>
      </w:pPr>
    </w:lvl>
  </w:abstractNum>
  <w:abstractNum w:abstractNumId="38">
    <w:nsid w:val="DAD3A854"/>
    <w:multiLevelType w:val="multilevel"/>
    <w:tmpl w:val="DAD3A854"/>
    <w:lvl w:ilvl="0" w:tentative="0">
      <w:start w:val="3"/>
      <w:numFmt w:val="decimal"/>
      <w:lvlText w:val="%1."/>
      <w:lvlJc w:val="left"/>
      <w:pPr>
        <w:ind w:left="360" w:hanging="360"/>
      </w:pPr>
      <w:rPr>
        <w:sz w:val="28"/>
        <w:szCs w:val="28"/>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9">
    <w:nsid w:val="DCBA6B53"/>
    <w:multiLevelType w:val="multilevel"/>
    <w:tmpl w:val="DCBA6B53"/>
    <w:lvl w:ilvl="0" w:tentative="0">
      <w:start w:val="1"/>
      <w:numFmt w:val="decimal"/>
      <w:lvlText w:val="%1."/>
      <w:lvlJc w:val="left"/>
      <w:pPr>
        <w:ind w:left="360" w:hanging="360"/>
      </w:pPr>
      <w:rPr>
        <w:sz w:val="24"/>
        <w:szCs w:val="24"/>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40">
    <w:nsid w:val="E093A4B0"/>
    <w:multiLevelType w:val="multilevel"/>
    <w:tmpl w:val="E093A4B0"/>
    <w:lvl w:ilvl="0" w:tentative="0">
      <w:start w:val="1"/>
      <w:numFmt w:val="decimal"/>
      <w:lvlText w:val="%1"/>
      <w:lvlJc w:val="left"/>
      <w:pPr>
        <w:ind w:left="405" w:hanging="405"/>
      </w:pPr>
      <w:rPr>
        <w:rFonts w:ascii="Arial" w:hAnsi="Arial" w:eastAsia="Arial" w:cs="Arial"/>
        <w:b/>
        <w:color w:val="000000"/>
        <w:sz w:val="24"/>
        <w:szCs w:val="24"/>
      </w:rPr>
    </w:lvl>
    <w:lvl w:ilvl="1" w:tentative="0">
      <w:start w:val="1"/>
      <w:numFmt w:val="decimal"/>
      <w:lvlText w:val="%1.%2"/>
      <w:lvlJc w:val="left"/>
      <w:pPr>
        <w:ind w:left="720" w:hanging="720"/>
      </w:pPr>
      <w:rPr>
        <w:rFonts w:ascii="Arial" w:hAnsi="Arial" w:eastAsia="Arial" w:cs="Arial"/>
        <w:b/>
        <w:color w:val="000000"/>
        <w:sz w:val="24"/>
        <w:szCs w:val="24"/>
      </w:rPr>
    </w:lvl>
    <w:lvl w:ilvl="2" w:tentative="0">
      <w:start w:val="1"/>
      <w:numFmt w:val="decimal"/>
      <w:lvlText w:val="%1.%2.%3"/>
      <w:lvlJc w:val="left"/>
      <w:pPr>
        <w:ind w:left="720" w:hanging="720"/>
      </w:pPr>
      <w:rPr>
        <w:rFonts w:ascii="Arial" w:hAnsi="Arial" w:eastAsia="Arial" w:cs="Arial"/>
        <w:b/>
        <w:color w:val="000000"/>
        <w:sz w:val="24"/>
        <w:szCs w:val="24"/>
      </w:rPr>
    </w:lvl>
    <w:lvl w:ilvl="3" w:tentative="0">
      <w:start w:val="1"/>
      <w:numFmt w:val="decimal"/>
      <w:lvlText w:val="%1.%2.%3.%4"/>
      <w:lvlJc w:val="left"/>
      <w:pPr>
        <w:ind w:left="1080" w:hanging="1080"/>
      </w:pPr>
      <w:rPr>
        <w:rFonts w:ascii="Arial" w:hAnsi="Arial" w:eastAsia="Arial" w:cs="Arial"/>
        <w:b/>
        <w:color w:val="000000"/>
        <w:sz w:val="24"/>
        <w:szCs w:val="24"/>
      </w:rPr>
    </w:lvl>
    <w:lvl w:ilvl="4" w:tentative="0">
      <w:start w:val="1"/>
      <w:numFmt w:val="decimal"/>
      <w:lvlText w:val="%1.%2.%3.%4.%5"/>
      <w:lvlJc w:val="left"/>
      <w:pPr>
        <w:ind w:left="1440" w:hanging="1440"/>
      </w:pPr>
      <w:rPr>
        <w:rFonts w:ascii="Arial" w:hAnsi="Arial" w:eastAsia="Arial" w:cs="Arial"/>
        <w:b/>
        <w:color w:val="000000"/>
        <w:sz w:val="24"/>
        <w:szCs w:val="24"/>
      </w:rPr>
    </w:lvl>
    <w:lvl w:ilvl="5" w:tentative="0">
      <w:start w:val="1"/>
      <w:numFmt w:val="decimal"/>
      <w:lvlText w:val="%1.%2.%3.%4.%5.%6"/>
      <w:lvlJc w:val="left"/>
      <w:pPr>
        <w:ind w:left="1440" w:hanging="1440"/>
      </w:pPr>
      <w:rPr>
        <w:rFonts w:ascii="Arial" w:hAnsi="Arial" w:eastAsia="Arial" w:cs="Arial"/>
        <w:b/>
        <w:color w:val="000000"/>
        <w:sz w:val="24"/>
        <w:szCs w:val="24"/>
      </w:rPr>
    </w:lvl>
    <w:lvl w:ilvl="6" w:tentative="0">
      <w:start w:val="1"/>
      <w:numFmt w:val="decimal"/>
      <w:lvlText w:val="%1.%2.%3.%4.%5.%6.%7"/>
      <w:lvlJc w:val="left"/>
      <w:pPr>
        <w:ind w:left="1800" w:hanging="1800"/>
      </w:pPr>
      <w:rPr>
        <w:rFonts w:ascii="Arial" w:hAnsi="Arial" w:eastAsia="Arial" w:cs="Arial"/>
        <w:b/>
        <w:color w:val="000000"/>
        <w:sz w:val="24"/>
        <w:szCs w:val="24"/>
      </w:rPr>
    </w:lvl>
    <w:lvl w:ilvl="7" w:tentative="0">
      <w:start w:val="1"/>
      <w:numFmt w:val="decimal"/>
      <w:lvlText w:val="%1.%2.%3.%4.%5.%6.%7.%8"/>
      <w:lvlJc w:val="left"/>
      <w:pPr>
        <w:ind w:left="2160" w:hanging="2160"/>
      </w:pPr>
      <w:rPr>
        <w:rFonts w:ascii="Arial" w:hAnsi="Arial" w:eastAsia="Arial" w:cs="Arial"/>
        <w:b/>
        <w:color w:val="000000"/>
        <w:sz w:val="24"/>
        <w:szCs w:val="24"/>
      </w:rPr>
    </w:lvl>
    <w:lvl w:ilvl="8" w:tentative="0">
      <w:start w:val="1"/>
      <w:numFmt w:val="decimal"/>
      <w:lvlText w:val="%1.%2.%3.%4.%5.%6.%7.%8.%9"/>
      <w:lvlJc w:val="left"/>
      <w:pPr>
        <w:ind w:left="2160" w:hanging="2160"/>
      </w:pPr>
      <w:rPr>
        <w:rFonts w:ascii="Arial" w:hAnsi="Arial" w:eastAsia="Arial" w:cs="Arial"/>
        <w:b/>
        <w:color w:val="000000"/>
        <w:sz w:val="24"/>
        <w:szCs w:val="24"/>
      </w:rPr>
    </w:lvl>
  </w:abstractNum>
  <w:abstractNum w:abstractNumId="41">
    <w:nsid w:val="E504947C"/>
    <w:multiLevelType w:val="multilevel"/>
    <w:tmpl w:val="E504947C"/>
    <w:lvl w:ilvl="0" w:tentative="0">
      <w:start w:val="5"/>
      <w:numFmt w:val="decimal"/>
      <w:lvlText w:val="%1."/>
      <w:lvlJc w:val="left"/>
      <w:pPr>
        <w:ind w:left="360" w:hanging="360"/>
      </w:pPr>
      <w:rPr>
        <w:sz w:val="28"/>
        <w:szCs w:val="28"/>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2">
    <w:nsid w:val="E7B27C5B"/>
    <w:multiLevelType w:val="multilevel"/>
    <w:tmpl w:val="E7B27C5B"/>
    <w:lvl w:ilvl="0" w:tentative="0">
      <w:start w:val="6"/>
      <w:numFmt w:val="decimal"/>
      <w:lvlText w:val="%1."/>
      <w:lvlJc w:val="left"/>
      <w:pPr>
        <w:ind w:left="360" w:hanging="360"/>
      </w:pPr>
      <w:rPr>
        <w:sz w:val="28"/>
        <w:szCs w:val="28"/>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3">
    <w:nsid w:val="EB472B70"/>
    <w:multiLevelType w:val="multilevel"/>
    <w:tmpl w:val="EB472B70"/>
    <w:lvl w:ilvl="0" w:tentative="0">
      <w:start w:val="4"/>
      <w:numFmt w:val="decimal"/>
      <w:lvlText w:val="%1."/>
      <w:lvlJc w:val="left"/>
      <w:pPr>
        <w:ind w:left="360" w:hanging="360"/>
      </w:pPr>
      <w:rPr>
        <w:rFonts w:hint="default"/>
        <w:color w:val="C0000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4">
    <w:nsid w:val="F0E89278"/>
    <w:multiLevelType w:val="multilevel"/>
    <w:tmpl w:val="F0E89278"/>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620" w:hanging="360"/>
      </w:pPr>
      <w:rPr>
        <w:rFonts w:ascii="Courier New" w:hAnsi="Courier New" w:eastAsia="Courier New" w:cs="Courier New"/>
      </w:rPr>
    </w:lvl>
    <w:lvl w:ilvl="2" w:tentative="0">
      <w:start w:val="1"/>
      <w:numFmt w:val="bullet"/>
      <w:lvlText w:val="▪"/>
      <w:lvlJc w:val="left"/>
      <w:pPr>
        <w:ind w:left="2340" w:hanging="360"/>
      </w:pPr>
      <w:rPr>
        <w:rFonts w:ascii="Noto Sans Symbols" w:hAnsi="Noto Sans Symbols" w:eastAsia="Noto Sans Symbols" w:cs="Noto Sans Symbols"/>
      </w:rPr>
    </w:lvl>
    <w:lvl w:ilvl="3" w:tentative="0">
      <w:start w:val="1"/>
      <w:numFmt w:val="bullet"/>
      <w:lvlText w:val="●"/>
      <w:lvlJc w:val="left"/>
      <w:pPr>
        <w:ind w:left="3060" w:hanging="360"/>
      </w:pPr>
      <w:rPr>
        <w:rFonts w:ascii="Noto Sans Symbols" w:hAnsi="Noto Sans Symbols" w:eastAsia="Noto Sans Symbols" w:cs="Noto Sans Symbols"/>
      </w:rPr>
    </w:lvl>
    <w:lvl w:ilvl="4" w:tentative="0">
      <w:start w:val="1"/>
      <w:numFmt w:val="bullet"/>
      <w:lvlText w:val="o"/>
      <w:lvlJc w:val="left"/>
      <w:pPr>
        <w:ind w:left="3780" w:hanging="360"/>
      </w:pPr>
      <w:rPr>
        <w:rFonts w:ascii="Courier New" w:hAnsi="Courier New" w:eastAsia="Courier New" w:cs="Courier New"/>
      </w:rPr>
    </w:lvl>
    <w:lvl w:ilvl="5" w:tentative="0">
      <w:start w:val="1"/>
      <w:numFmt w:val="bullet"/>
      <w:lvlText w:val="▪"/>
      <w:lvlJc w:val="left"/>
      <w:pPr>
        <w:ind w:left="4500" w:hanging="360"/>
      </w:pPr>
      <w:rPr>
        <w:rFonts w:ascii="Noto Sans Symbols" w:hAnsi="Noto Sans Symbols" w:eastAsia="Noto Sans Symbols" w:cs="Noto Sans Symbols"/>
      </w:rPr>
    </w:lvl>
    <w:lvl w:ilvl="6" w:tentative="0">
      <w:start w:val="1"/>
      <w:numFmt w:val="bullet"/>
      <w:lvlText w:val="●"/>
      <w:lvlJc w:val="left"/>
      <w:pPr>
        <w:ind w:left="5220" w:hanging="360"/>
      </w:pPr>
      <w:rPr>
        <w:rFonts w:ascii="Noto Sans Symbols" w:hAnsi="Noto Sans Symbols" w:eastAsia="Noto Sans Symbols" w:cs="Noto Sans Symbols"/>
      </w:rPr>
    </w:lvl>
    <w:lvl w:ilvl="7" w:tentative="0">
      <w:start w:val="1"/>
      <w:numFmt w:val="bullet"/>
      <w:lvlText w:val="o"/>
      <w:lvlJc w:val="left"/>
      <w:pPr>
        <w:ind w:left="5940" w:hanging="360"/>
      </w:pPr>
      <w:rPr>
        <w:rFonts w:ascii="Courier New" w:hAnsi="Courier New" w:eastAsia="Courier New" w:cs="Courier New"/>
      </w:rPr>
    </w:lvl>
    <w:lvl w:ilvl="8" w:tentative="0">
      <w:start w:val="1"/>
      <w:numFmt w:val="bullet"/>
      <w:lvlText w:val="▪"/>
      <w:lvlJc w:val="left"/>
      <w:pPr>
        <w:ind w:left="6660" w:hanging="360"/>
      </w:pPr>
      <w:rPr>
        <w:rFonts w:ascii="Noto Sans Symbols" w:hAnsi="Noto Sans Symbols" w:eastAsia="Noto Sans Symbols" w:cs="Noto Sans Symbols"/>
      </w:rPr>
    </w:lvl>
  </w:abstractNum>
  <w:abstractNum w:abstractNumId="45">
    <w:nsid w:val="F4B5D9F5"/>
    <w:multiLevelType w:val="multilevel"/>
    <w:tmpl w:val="F4B5D9F5"/>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46">
    <w:nsid w:val="F585BF25"/>
    <w:multiLevelType w:val="multilevel"/>
    <w:tmpl w:val="F585BF2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47">
    <w:nsid w:val="F689643B"/>
    <w:multiLevelType w:val="multilevel"/>
    <w:tmpl w:val="F689643B"/>
    <w:lvl w:ilvl="0" w:tentative="0">
      <w:start w:val="2"/>
      <w:numFmt w:val="decimal"/>
      <w:lvlText w:val="%1."/>
      <w:lvlJc w:val="left"/>
      <w:pPr>
        <w:ind w:left="360" w:hanging="360"/>
      </w:pPr>
      <w:rPr>
        <w:sz w:val="28"/>
        <w:szCs w:val="28"/>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8">
    <w:nsid w:val="F7735DC9"/>
    <w:multiLevelType w:val="multilevel"/>
    <w:tmpl w:val="F7735DC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
      <w:lvlJc w:val="left"/>
      <w:pPr>
        <w:ind w:left="1440" w:hanging="360"/>
      </w:pPr>
      <w:rPr>
        <w:rFonts w:ascii="Noto Sans Symbols" w:hAnsi="Noto Sans Symbols" w:eastAsia="Noto Sans Symbols" w:cs="Noto Sans Symbols"/>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49">
    <w:nsid w:val="FEC2EA36"/>
    <w:multiLevelType w:val="multilevel"/>
    <w:tmpl w:val="FEC2EA36"/>
    <w:lvl w:ilvl="0" w:tentative="0">
      <w:start w:val="6"/>
      <w:numFmt w:val="decimal"/>
      <w:lvlText w:val="%1."/>
      <w:lvlJc w:val="left"/>
      <w:pPr>
        <w:ind w:left="360" w:hanging="360"/>
      </w:pPr>
      <w:rPr>
        <w:sz w:val="28"/>
        <w:szCs w:val="28"/>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0">
    <w:nsid w:val="0053208E"/>
    <w:multiLevelType w:val="multilevel"/>
    <w:tmpl w:val="0053208E"/>
    <w:lvl w:ilvl="0" w:tentative="0">
      <w:start w:val="1"/>
      <w:numFmt w:val="decimal"/>
      <w:lvlText w:val="%1."/>
      <w:lvlJc w:val="left"/>
      <w:pPr>
        <w:ind w:left="36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1">
    <w:nsid w:val="0248C179"/>
    <w:multiLevelType w:val="multilevel"/>
    <w:tmpl w:val="0248C179"/>
    <w:lvl w:ilvl="0" w:tentative="0">
      <w:start w:val="1"/>
      <w:numFmt w:val="decimal"/>
      <w:lvlText w:val="%1."/>
      <w:lvlJc w:val="left"/>
      <w:pPr>
        <w:ind w:left="360" w:hanging="360"/>
      </w:pPr>
      <w:rPr>
        <w:color w:val="C0000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2">
    <w:nsid w:val="024FF691"/>
    <w:multiLevelType w:val="singleLevel"/>
    <w:tmpl w:val="024FF69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3">
    <w:nsid w:val="03A63A41"/>
    <w:multiLevelType w:val="multilevel"/>
    <w:tmpl w:val="03A63A41"/>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54">
    <w:nsid w:val="03D62ECE"/>
    <w:multiLevelType w:val="multilevel"/>
    <w:tmpl w:val="03D62ECE"/>
    <w:lvl w:ilvl="0" w:tentative="0">
      <w:start w:val="1"/>
      <w:numFmt w:val="decimal"/>
      <w:lvlText w:val="%1"/>
      <w:lvlJc w:val="left"/>
      <w:pPr>
        <w:ind w:left="432" w:hanging="432"/>
      </w:pPr>
      <w:rPr>
        <w:b/>
        <w:sz w:val="32"/>
        <w:szCs w:val="32"/>
      </w:rPr>
    </w:lvl>
    <w:lvl w:ilvl="1" w:tentative="0">
      <w:start w:val="1"/>
      <w:numFmt w:val="decimal"/>
      <w:lvlText w:val="%1.%2"/>
      <w:lvlJc w:val="left"/>
      <w:pPr>
        <w:ind w:left="1026" w:hanging="576"/>
      </w:pPr>
    </w:lvl>
    <w:lvl w:ilvl="2" w:tentative="0">
      <w:start w:val="1"/>
      <w:numFmt w:val="decimal"/>
      <w:lvlText w:val="%1.%2.%3"/>
      <w:lvlJc w:val="left"/>
      <w:pPr>
        <w:ind w:left="720" w:hanging="720"/>
      </w:p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55">
    <w:nsid w:val="0709FD3E"/>
    <w:multiLevelType w:val="multilevel"/>
    <w:tmpl w:val="0709FD3E"/>
    <w:lvl w:ilvl="0" w:tentative="0">
      <w:start w:val="2"/>
      <w:numFmt w:val="decimal"/>
      <w:lvlText w:val="%1."/>
      <w:lvlJc w:val="left"/>
      <w:pPr>
        <w:ind w:left="36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6">
    <w:nsid w:val="091F9BCC"/>
    <w:multiLevelType w:val="singleLevel"/>
    <w:tmpl w:val="091F9BCC"/>
    <w:lvl w:ilvl="0" w:tentative="0">
      <w:start w:val="1"/>
      <w:numFmt w:val="upperRoman"/>
      <w:lvlText w:val="%1."/>
      <w:lvlJc w:val="left"/>
      <w:pPr>
        <w:tabs>
          <w:tab w:val="left" w:pos="425"/>
        </w:tabs>
        <w:ind w:left="645" w:leftChars="0" w:hanging="425" w:firstLineChars="0"/>
      </w:pPr>
      <w:rPr>
        <w:rFonts w:hint="default"/>
      </w:rPr>
    </w:lvl>
  </w:abstractNum>
  <w:abstractNum w:abstractNumId="57">
    <w:nsid w:val="0CEF100B"/>
    <w:multiLevelType w:val="multilevel"/>
    <w:tmpl w:val="0CEF100B"/>
    <w:lvl w:ilvl="0" w:tentative="0">
      <w:start w:val="4"/>
      <w:numFmt w:val="decimal"/>
      <w:lvlText w:val="%1."/>
      <w:lvlJc w:val="left"/>
      <w:pPr>
        <w:ind w:left="36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8">
    <w:nsid w:val="0D18C3BD"/>
    <w:multiLevelType w:val="multilevel"/>
    <w:tmpl w:val="0D18C3B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9">
    <w:nsid w:val="0E640482"/>
    <w:multiLevelType w:val="multilevel"/>
    <w:tmpl w:val="0E640482"/>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60">
    <w:nsid w:val="0F9F9CCA"/>
    <w:multiLevelType w:val="multilevel"/>
    <w:tmpl w:val="0F9F9CCA"/>
    <w:lvl w:ilvl="0" w:tentative="0">
      <w:start w:val="1"/>
      <w:numFmt w:val="bullet"/>
      <w:lvlText w:val="●"/>
      <w:lvlJc w:val="left"/>
      <w:pPr>
        <w:ind w:left="1080" w:hanging="360"/>
      </w:pPr>
      <w:rPr>
        <w:rFonts w:ascii="Noto Sans Symbols" w:hAnsi="Noto Sans Symbols" w:eastAsia="Noto Sans Symbols" w:cs="Noto Sans Symbols"/>
        <w:sz w:val="20"/>
        <w:szCs w:val="20"/>
      </w:rPr>
    </w:lvl>
    <w:lvl w:ilvl="1" w:tentative="0">
      <w:start w:val="1"/>
      <w:numFmt w:val="bullet"/>
      <w:lvlText w:val="o"/>
      <w:lvlJc w:val="left"/>
      <w:pPr>
        <w:ind w:left="1800" w:hanging="360"/>
      </w:pPr>
      <w:rPr>
        <w:rFonts w:ascii="Courier New" w:hAnsi="Courier New" w:eastAsia="Courier New" w:cs="Courier New"/>
        <w:sz w:val="20"/>
        <w:szCs w:val="20"/>
      </w:rPr>
    </w:lvl>
    <w:lvl w:ilvl="2" w:tentative="0">
      <w:start w:val="1"/>
      <w:numFmt w:val="bullet"/>
      <w:lvlText w:val="▪"/>
      <w:lvlJc w:val="left"/>
      <w:pPr>
        <w:ind w:left="2520" w:hanging="360"/>
      </w:pPr>
      <w:rPr>
        <w:rFonts w:ascii="Noto Sans Symbols" w:hAnsi="Noto Sans Symbols" w:eastAsia="Noto Sans Symbols" w:cs="Noto Sans Symbols"/>
        <w:sz w:val="20"/>
        <w:szCs w:val="20"/>
      </w:rPr>
    </w:lvl>
    <w:lvl w:ilvl="3" w:tentative="0">
      <w:start w:val="1"/>
      <w:numFmt w:val="bullet"/>
      <w:lvlText w:val="▪"/>
      <w:lvlJc w:val="left"/>
      <w:pPr>
        <w:ind w:left="3240" w:hanging="360"/>
      </w:pPr>
      <w:rPr>
        <w:rFonts w:ascii="Noto Sans Symbols" w:hAnsi="Noto Sans Symbols" w:eastAsia="Noto Sans Symbols" w:cs="Noto Sans Symbols"/>
        <w:sz w:val="20"/>
        <w:szCs w:val="20"/>
      </w:rPr>
    </w:lvl>
    <w:lvl w:ilvl="4" w:tentative="0">
      <w:start w:val="1"/>
      <w:numFmt w:val="bullet"/>
      <w:lvlText w:val="▪"/>
      <w:lvlJc w:val="left"/>
      <w:pPr>
        <w:ind w:left="3960" w:hanging="360"/>
      </w:pPr>
      <w:rPr>
        <w:rFonts w:ascii="Noto Sans Symbols" w:hAnsi="Noto Sans Symbols" w:eastAsia="Noto Sans Symbols" w:cs="Noto Sans Symbols"/>
        <w:sz w:val="20"/>
        <w:szCs w:val="20"/>
      </w:rPr>
    </w:lvl>
    <w:lvl w:ilvl="5" w:tentative="0">
      <w:start w:val="1"/>
      <w:numFmt w:val="bullet"/>
      <w:lvlText w:val="▪"/>
      <w:lvlJc w:val="left"/>
      <w:pPr>
        <w:ind w:left="4680" w:hanging="360"/>
      </w:pPr>
      <w:rPr>
        <w:rFonts w:ascii="Noto Sans Symbols" w:hAnsi="Noto Sans Symbols" w:eastAsia="Noto Sans Symbols" w:cs="Noto Sans Symbols"/>
        <w:sz w:val="20"/>
        <w:szCs w:val="20"/>
      </w:rPr>
    </w:lvl>
    <w:lvl w:ilvl="6" w:tentative="0">
      <w:start w:val="1"/>
      <w:numFmt w:val="bullet"/>
      <w:lvlText w:val="▪"/>
      <w:lvlJc w:val="left"/>
      <w:pPr>
        <w:ind w:left="5400" w:hanging="360"/>
      </w:pPr>
      <w:rPr>
        <w:rFonts w:ascii="Noto Sans Symbols" w:hAnsi="Noto Sans Symbols" w:eastAsia="Noto Sans Symbols" w:cs="Noto Sans Symbols"/>
        <w:sz w:val="20"/>
        <w:szCs w:val="20"/>
      </w:rPr>
    </w:lvl>
    <w:lvl w:ilvl="7" w:tentative="0">
      <w:start w:val="1"/>
      <w:numFmt w:val="bullet"/>
      <w:lvlText w:val="▪"/>
      <w:lvlJc w:val="left"/>
      <w:pPr>
        <w:ind w:left="6120" w:hanging="360"/>
      </w:pPr>
      <w:rPr>
        <w:rFonts w:ascii="Noto Sans Symbols" w:hAnsi="Noto Sans Symbols" w:eastAsia="Noto Sans Symbols" w:cs="Noto Sans Symbols"/>
        <w:sz w:val="20"/>
        <w:szCs w:val="20"/>
      </w:rPr>
    </w:lvl>
    <w:lvl w:ilvl="8" w:tentative="0">
      <w:start w:val="1"/>
      <w:numFmt w:val="bullet"/>
      <w:lvlText w:val="▪"/>
      <w:lvlJc w:val="left"/>
      <w:pPr>
        <w:ind w:left="6840" w:hanging="360"/>
      </w:pPr>
      <w:rPr>
        <w:rFonts w:ascii="Noto Sans Symbols" w:hAnsi="Noto Sans Symbols" w:eastAsia="Noto Sans Symbols" w:cs="Noto Sans Symbols"/>
        <w:sz w:val="20"/>
        <w:szCs w:val="20"/>
      </w:rPr>
    </w:lvl>
  </w:abstractNum>
  <w:abstractNum w:abstractNumId="61">
    <w:nsid w:val="12EADF99"/>
    <w:multiLevelType w:val="multilevel"/>
    <w:tmpl w:val="12EADF9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0"/>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62">
    <w:nsid w:val="138E8D96"/>
    <w:multiLevelType w:val="multilevel"/>
    <w:tmpl w:val="138E8D96"/>
    <w:lvl w:ilvl="0" w:tentative="0">
      <w:start w:val="1"/>
      <w:numFmt w:val="decimal"/>
      <w:lvlText w:val="%1."/>
      <w:lvlJc w:val="left"/>
      <w:pPr>
        <w:ind w:left="360" w:hanging="360"/>
      </w:pPr>
      <w:rPr>
        <w:rFonts w:hint="default"/>
        <w:b w:val="0"/>
        <w:bCs w:val="0"/>
        <w:color w:val="auto"/>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3">
    <w:nsid w:val="1450273B"/>
    <w:multiLevelType w:val="multilevel"/>
    <w:tmpl w:val="1450273B"/>
    <w:lvl w:ilvl="0" w:tentative="0">
      <w:start w:val="1"/>
      <w:numFmt w:val="bullet"/>
      <w:lvlText w:val="●"/>
      <w:lvlJc w:val="left"/>
      <w:pPr>
        <w:ind w:left="1440" w:hanging="360"/>
      </w:pPr>
      <w:rPr>
        <w:rFonts w:ascii="Noto Sans Symbols" w:hAnsi="Noto Sans Symbols" w:eastAsia="Noto Sans Symbols" w:cs="Noto Sans Symbols"/>
        <w:sz w:val="20"/>
        <w:szCs w:val="20"/>
      </w:rPr>
    </w:lvl>
    <w:lvl w:ilvl="1" w:tentative="0">
      <w:start w:val="1"/>
      <w:numFmt w:val="bullet"/>
      <w:lvlText w:val="o"/>
      <w:lvlJc w:val="left"/>
      <w:pPr>
        <w:ind w:left="2160" w:hanging="360"/>
      </w:pPr>
      <w:rPr>
        <w:rFonts w:ascii="Courier New" w:hAnsi="Courier New" w:eastAsia="Courier New" w:cs="Courier New"/>
        <w:sz w:val="20"/>
        <w:szCs w:val="20"/>
      </w:rPr>
    </w:lvl>
    <w:lvl w:ilvl="2" w:tentative="0">
      <w:start w:val="1"/>
      <w:numFmt w:val="bullet"/>
      <w:lvlText w:val="▪"/>
      <w:lvlJc w:val="left"/>
      <w:pPr>
        <w:ind w:left="2880" w:hanging="360"/>
      </w:pPr>
      <w:rPr>
        <w:rFonts w:ascii="Noto Sans Symbols" w:hAnsi="Noto Sans Symbols" w:eastAsia="Noto Sans Symbols" w:cs="Noto Sans Symbols"/>
        <w:sz w:val="20"/>
        <w:szCs w:val="20"/>
      </w:rPr>
    </w:lvl>
    <w:lvl w:ilvl="3" w:tentative="0">
      <w:start w:val="1"/>
      <w:numFmt w:val="bullet"/>
      <w:lvlText w:val="▪"/>
      <w:lvlJc w:val="left"/>
      <w:pPr>
        <w:ind w:left="3600" w:hanging="360"/>
      </w:pPr>
      <w:rPr>
        <w:rFonts w:ascii="Noto Sans Symbols" w:hAnsi="Noto Sans Symbols" w:eastAsia="Noto Sans Symbols" w:cs="Noto Sans Symbols"/>
        <w:sz w:val="20"/>
        <w:szCs w:val="20"/>
      </w:rPr>
    </w:lvl>
    <w:lvl w:ilvl="4" w:tentative="0">
      <w:start w:val="1"/>
      <w:numFmt w:val="bullet"/>
      <w:lvlText w:val="▪"/>
      <w:lvlJc w:val="left"/>
      <w:pPr>
        <w:ind w:left="4320" w:hanging="360"/>
      </w:pPr>
      <w:rPr>
        <w:rFonts w:ascii="Noto Sans Symbols" w:hAnsi="Noto Sans Symbols" w:eastAsia="Noto Sans Symbols" w:cs="Noto Sans Symbols"/>
        <w:sz w:val="20"/>
        <w:szCs w:val="20"/>
      </w:rPr>
    </w:lvl>
    <w:lvl w:ilvl="5" w:tentative="0">
      <w:start w:val="1"/>
      <w:numFmt w:val="bullet"/>
      <w:lvlText w:val="▪"/>
      <w:lvlJc w:val="left"/>
      <w:pPr>
        <w:ind w:left="5040" w:hanging="360"/>
      </w:pPr>
      <w:rPr>
        <w:rFonts w:ascii="Noto Sans Symbols" w:hAnsi="Noto Sans Symbols" w:eastAsia="Noto Sans Symbols" w:cs="Noto Sans Symbols"/>
        <w:sz w:val="20"/>
        <w:szCs w:val="20"/>
      </w:rPr>
    </w:lvl>
    <w:lvl w:ilvl="6" w:tentative="0">
      <w:start w:val="1"/>
      <w:numFmt w:val="bullet"/>
      <w:lvlText w:val="▪"/>
      <w:lvlJc w:val="left"/>
      <w:pPr>
        <w:ind w:left="5760" w:hanging="360"/>
      </w:pPr>
      <w:rPr>
        <w:rFonts w:ascii="Noto Sans Symbols" w:hAnsi="Noto Sans Symbols" w:eastAsia="Noto Sans Symbols" w:cs="Noto Sans Symbols"/>
        <w:sz w:val="20"/>
        <w:szCs w:val="20"/>
      </w:rPr>
    </w:lvl>
    <w:lvl w:ilvl="7" w:tentative="0">
      <w:start w:val="1"/>
      <w:numFmt w:val="bullet"/>
      <w:lvlText w:val="▪"/>
      <w:lvlJc w:val="left"/>
      <w:pPr>
        <w:ind w:left="6480" w:hanging="360"/>
      </w:pPr>
      <w:rPr>
        <w:rFonts w:ascii="Noto Sans Symbols" w:hAnsi="Noto Sans Symbols" w:eastAsia="Noto Sans Symbols" w:cs="Noto Sans Symbols"/>
        <w:sz w:val="20"/>
        <w:szCs w:val="20"/>
      </w:rPr>
    </w:lvl>
    <w:lvl w:ilvl="8" w:tentative="0">
      <w:start w:val="1"/>
      <w:numFmt w:val="bullet"/>
      <w:lvlText w:val="▪"/>
      <w:lvlJc w:val="left"/>
      <w:pPr>
        <w:ind w:left="7200" w:hanging="360"/>
      </w:pPr>
      <w:rPr>
        <w:rFonts w:ascii="Noto Sans Symbols" w:hAnsi="Noto Sans Symbols" w:eastAsia="Noto Sans Symbols" w:cs="Noto Sans Symbols"/>
        <w:sz w:val="20"/>
        <w:szCs w:val="20"/>
      </w:rPr>
    </w:lvl>
  </w:abstractNum>
  <w:abstractNum w:abstractNumId="64">
    <w:nsid w:val="18F74015"/>
    <w:multiLevelType w:val="multilevel"/>
    <w:tmpl w:val="18F74015"/>
    <w:lvl w:ilvl="0" w:tentative="0">
      <w:start w:val="1"/>
      <w:numFmt w:val="decimal"/>
      <w:lvlText w:val="%1."/>
      <w:lvlJc w:val="left"/>
      <w:pPr>
        <w:ind w:left="360" w:hanging="360"/>
      </w:pPr>
      <w:rPr>
        <w:sz w:val="28"/>
        <w:szCs w:val="28"/>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5">
    <w:nsid w:val="1ACDE60F"/>
    <w:multiLevelType w:val="multilevel"/>
    <w:tmpl w:val="1ACDE60F"/>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66">
    <w:nsid w:val="1BCBBCF0"/>
    <w:multiLevelType w:val="multilevel"/>
    <w:tmpl w:val="1BCBBCF0"/>
    <w:lvl w:ilvl="0" w:tentative="0">
      <w:start w:val="1"/>
      <w:numFmt w:val="decimal"/>
      <w:lvlText w:val="%1."/>
      <w:lvlJc w:val="left"/>
      <w:pPr>
        <w:ind w:left="360" w:hanging="360"/>
      </w:p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67">
    <w:nsid w:val="1C257C7B"/>
    <w:multiLevelType w:val="multilevel"/>
    <w:tmpl w:val="1C257C7B"/>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68">
    <w:nsid w:val="23E97754"/>
    <w:multiLevelType w:val="multilevel"/>
    <w:tmpl w:val="23E97754"/>
    <w:lvl w:ilvl="0" w:tentative="0">
      <w:start w:val="1"/>
      <w:numFmt w:val="bullet"/>
      <w:lvlText w:val="●"/>
      <w:lvlJc w:val="left"/>
      <w:pPr>
        <w:ind w:left="644" w:hanging="359"/>
      </w:pPr>
      <w:rPr>
        <w:rFonts w:ascii="Noto Sans Symbols" w:hAnsi="Noto Sans Symbols" w:eastAsia="Noto Sans Symbols" w:cs="Noto Sans Symbols"/>
        <w:sz w:val="20"/>
        <w:szCs w:val="20"/>
      </w:rPr>
    </w:lvl>
    <w:lvl w:ilvl="1" w:tentative="0">
      <w:start w:val="1"/>
      <w:numFmt w:val="decimal"/>
      <w:lvlText w:val="%2."/>
      <w:lvlJc w:val="left"/>
      <w:pPr>
        <w:ind w:left="1364" w:hanging="360"/>
      </w:pPr>
    </w:lvl>
    <w:lvl w:ilvl="2" w:tentative="0">
      <w:start w:val="1"/>
      <w:numFmt w:val="bullet"/>
      <w:lvlText w:val="▪"/>
      <w:lvlJc w:val="left"/>
      <w:pPr>
        <w:ind w:left="2084" w:hanging="360"/>
      </w:pPr>
      <w:rPr>
        <w:rFonts w:ascii="Noto Sans Symbols" w:hAnsi="Noto Sans Symbols" w:eastAsia="Noto Sans Symbols" w:cs="Noto Sans Symbols"/>
        <w:sz w:val="20"/>
        <w:szCs w:val="20"/>
      </w:rPr>
    </w:lvl>
    <w:lvl w:ilvl="3" w:tentative="0">
      <w:start w:val="1"/>
      <w:numFmt w:val="bullet"/>
      <w:lvlText w:val="▪"/>
      <w:lvlJc w:val="left"/>
      <w:pPr>
        <w:ind w:left="2804" w:hanging="360"/>
      </w:pPr>
      <w:rPr>
        <w:rFonts w:ascii="Noto Sans Symbols" w:hAnsi="Noto Sans Symbols" w:eastAsia="Noto Sans Symbols" w:cs="Noto Sans Symbols"/>
        <w:sz w:val="20"/>
        <w:szCs w:val="20"/>
      </w:rPr>
    </w:lvl>
    <w:lvl w:ilvl="4" w:tentative="0">
      <w:start w:val="1"/>
      <w:numFmt w:val="bullet"/>
      <w:lvlText w:val="▪"/>
      <w:lvlJc w:val="left"/>
      <w:pPr>
        <w:ind w:left="3524" w:hanging="360"/>
      </w:pPr>
      <w:rPr>
        <w:rFonts w:ascii="Noto Sans Symbols" w:hAnsi="Noto Sans Symbols" w:eastAsia="Noto Sans Symbols" w:cs="Noto Sans Symbols"/>
        <w:sz w:val="20"/>
        <w:szCs w:val="20"/>
      </w:rPr>
    </w:lvl>
    <w:lvl w:ilvl="5" w:tentative="0">
      <w:start w:val="1"/>
      <w:numFmt w:val="bullet"/>
      <w:lvlText w:val="▪"/>
      <w:lvlJc w:val="left"/>
      <w:pPr>
        <w:ind w:left="4244" w:hanging="360"/>
      </w:pPr>
      <w:rPr>
        <w:rFonts w:ascii="Noto Sans Symbols" w:hAnsi="Noto Sans Symbols" w:eastAsia="Noto Sans Symbols" w:cs="Noto Sans Symbols"/>
        <w:sz w:val="20"/>
        <w:szCs w:val="20"/>
      </w:rPr>
    </w:lvl>
    <w:lvl w:ilvl="6" w:tentative="0">
      <w:start w:val="1"/>
      <w:numFmt w:val="bullet"/>
      <w:lvlText w:val="▪"/>
      <w:lvlJc w:val="left"/>
      <w:pPr>
        <w:ind w:left="4964" w:hanging="360"/>
      </w:pPr>
      <w:rPr>
        <w:rFonts w:ascii="Noto Sans Symbols" w:hAnsi="Noto Sans Symbols" w:eastAsia="Noto Sans Symbols" w:cs="Noto Sans Symbols"/>
        <w:sz w:val="20"/>
        <w:szCs w:val="20"/>
      </w:rPr>
    </w:lvl>
    <w:lvl w:ilvl="7" w:tentative="0">
      <w:start w:val="1"/>
      <w:numFmt w:val="bullet"/>
      <w:lvlText w:val="▪"/>
      <w:lvlJc w:val="left"/>
      <w:pPr>
        <w:ind w:left="5684" w:hanging="360"/>
      </w:pPr>
      <w:rPr>
        <w:rFonts w:ascii="Noto Sans Symbols" w:hAnsi="Noto Sans Symbols" w:eastAsia="Noto Sans Symbols" w:cs="Noto Sans Symbols"/>
        <w:sz w:val="20"/>
        <w:szCs w:val="20"/>
      </w:rPr>
    </w:lvl>
    <w:lvl w:ilvl="8" w:tentative="0">
      <w:start w:val="1"/>
      <w:numFmt w:val="bullet"/>
      <w:lvlText w:val="▪"/>
      <w:lvlJc w:val="left"/>
      <w:pPr>
        <w:ind w:left="6404" w:hanging="360"/>
      </w:pPr>
      <w:rPr>
        <w:rFonts w:ascii="Noto Sans Symbols" w:hAnsi="Noto Sans Symbols" w:eastAsia="Noto Sans Symbols" w:cs="Noto Sans Symbols"/>
        <w:sz w:val="20"/>
        <w:szCs w:val="20"/>
      </w:rPr>
    </w:lvl>
  </w:abstractNum>
  <w:abstractNum w:abstractNumId="69">
    <w:nsid w:val="243FCF68"/>
    <w:multiLevelType w:val="multilevel"/>
    <w:tmpl w:val="243FCF68"/>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70">
    <w:nsid w:val="2470EC97"/>
    <w:multiLevelType w:val="multilevel"/>
    <w:tmpl w:val="2470EC97"/>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71">
    <w:nsid w:val="25B654F3"/>
    <w:multiLevelType w:val="multilevel"/>
    <w:tmpl w:val="25B654F3"/>
    <w:lvl w:ilvl="0" w:tentative="0">
      <w:start w:val="1"/>
      <w:numFmt w:val="decimal"/>
      <w:lvlText w:val="%1."/>
      <w:lvlJc w:val="left"/>
      <w:pPr>
        <w:ind w:left="36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2">
    <w:nsid w:val="2A8F537B"/>
    <w:multiLevelType w:val="multilevel"/>
    <w:tmpl w:val="2A8F537B"/>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73">
    <w:nsid w:val="2F2D79CE"/>
    <w:multiLevelType w:val="multilevel"/>
    <w:tmpl w:val="2F2D79CE"/>
    <w:lvl w:ilvl="0" w:tentative="0">
      <w:start w:val="4"/>
      <w:numFmt w:val="decimal"/>
      <w:lvlText w:val="%1."/>
      <w:lvlJc w:val="left"/>
      <w:pPr>
        <w:ind w:left="360" w:hanging="360"/>
      </w:pPr>
      <w:rPr>
        <w:sz w:val="28"/>
        <w:szCs w:val="28"/>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4">
    <w:nsid w:val="2F9092E8"/>
    <w:multiLevelType w:val="singleLevel"/>
    <w:tmpl w:val="2F9092E8"/>
    <w:lvl w:ilvl="0" w:tentative="0">
      <w:start w:val="1"/>
      <w:numFmt w:val="bullet"/>
      <w:lvlText w:val=""/>
      <w:lvlJc w:val="left"/>
      <w:pPr>
        <w:tabs>
          <w:tab w:val="left" w:pos="420"/>
        </w:tabs>
        <w:ind w:left="420" w:leftChars="0" w:hanging="420" w:firstLineChars="0"/>
      </w:pPr>
      <w:rPr>
        <w:rFonts w:hint="default" w:ascii="Wingdings" w:hAnsi="Wingdings"/>
        <w:color w:val="auto"/>
      </w:rPr>
    </w:lvl>
  </w:abstractNum>
  <w:abstractNum w:abstractNumId="75">
    <w:nsid w:val="30A0AC00"/>
    <w:multiLevelType w:val="multilevel"/>
    <w:tmpl w:val="30A0AC00"/>
    <w:lvl w:ilvl="0" w:tentative="0">
      <w:start w:val="4"/>
      <w:numFmt w:val="decimal"/>
      <w:lvlText w:val="%1."/>
      <w:lvlJc w:val="left"/>
      <w:pPr>
        <w:ind w:left="360" w:hanging="360"/>
      </w:pPr>
      <w:rPr>
        <w:sz w:val="28"/>
        <w:szCs w:val="28"/>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6">
    <w:nsid w:val="30FC5B15"/>
    <w:multiLevelType w:val="multilevel"/>
    <w:tmpl w:val="30FC5B15"/>
    <w:lvl w:ilvl="0" w:tentative="0">
      <w:start w:val="1"/>
      <w:numFmt w:val="decimal"/>
      <w:lvlText w:val="%1."/>
      <w:lvlJc w:val="left"/>
      <w:pPr>
        <w:ind w:left="360" w:hanging="360"/>
      </w:pPr>
    </w:lvl>
    <w:lvl w:ilvl="1" w:tentative="0">
      <w:start w:val="1"/>
      <w:numFmt w:val="decimal"/>
      <w:lvlText w:val="%1.%2."/>
      <w:lvlJc w:val="left"/>
      <w:pPr>
        <w:ind w:left="792" w:hanging="432"/>
      </w:pPr>
      <w:rPr>
        <w:sz w:val="28"/>
        <w:szCs w:val="28"/>
      </w:rPr>
    </w:lvl>
    <w:lvl w:ilvl="2" w:tentative="0">
      <w:start w:val="1"/>
      <w:numFmt w:val="decimal"/>
      <w:lvlText w:val="%1.%2.%3."/>
      <w:lvlJc w:val="left"/>
      <w:pPr>
        <w:ind w:left="1224" w:hanging="504"/>
      </w:pPr>
    </w:lvl>
    <w:lvl w:ilvl="3" w:tentative="0">
      <w:start w:val="1"/>
      <w:numFmt w:val="decimal"/>
      <w:lvlText w:val="%1.%2.%3.%4."/>
      <w:lvlJc w:val="left"/>
      <w:pPr>
        <w:ind w:left="1728" w:hanging="647"/>
      </w:pPr>
    </w:lvl>
    <w:lvl w:ilvl="4" w:tentative="0">
      <w:start w:val="1"/>
      <w:numFmt w:val="decimal"/>
      <w:lvlText w:val="%1.%2.%3.%4.%5."/>
      <w:lvlJc w:val="left"/>
      <w:pPr>
        <w:ind w:left="2232" w:hanging="792"/>
      </w:pPr>
    </w:lvl>
    <w:lvl w:ilvl="5" w:tentative="0">
      <w:start w:val="1"/>
      <w:numFmt w:val="decimal"/>
      <w:lvlText w:val="%1.%2.%3.%4.%5.%6."/>
      <w:lvlJc w:val="left"/>
      <w:pPr>
        <w:ind w:left="2736" w:hanging="935"/>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77">
    <w:nsid w:val="322D85CA"/>
    <w:multiLevelType w:val="multilevel"/>
    <w:tmpl w:val="322D85CA"/>
    <w:lvl w:ilvl="0" w:tentative="0">
      <w:start w:val="3"/>
      <w:numFmt w:val="decimal"/>
      <w:lvlText w:val="%1."/>
      <w:lvlJc w:val="left"/>
      <w:pPr>
        <w:ind w:left="36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8">
    <w:nsid w:val="32A7AF2D"/>
    <w:multiLevelType w:val="multilevel"/>
    <w:tmpl w:val="32A7AF2D"/>
    <w:lvl w:ilvl="0" w:tentative="0">
      <w:start w:val="1"/>
      <w:numFmt w:val="decimal"/>
      <w:lvlText w:val="%1."/>
      <w:lvlJc w:val="left"/>
      <w:pPr>
        <w:ind w:left="360" w:hanging="360"/>
      </w:p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79">
    <w:nsid w:val="35E83B33"/>
    <w:multiLevelType w:val="multilevel"/>
    <w:tmpl w:val="35E83B33"/>
    <w:lvl w:ilvl="0" w:tentative="0">
      <w:start w:val="1"/>
      <w:numFmt w:val="bullet"/>
      <w:lvlText w:val="●"/>
      <w:lvlJc w:val="left"/>
      <w:pPr>
        <w:ind w:left="1080" w:hanging="360"/>
      </w:pPr>
      <w:rPr>
        <w:rFonts w:ascii="Noto Sans Symbols" w:hAnsi="Noto Sans Symbols" w:eastAsia="Noto Sans Symbols" w:cs="Noto Sans Symbols"/>
        <w:sz w:val="20"/>
        <w:szCs w:val="20"/>
      </w:rPr>
    </w:lvl>
    <w:lvl w:ilvl="1" w:tentative="0">
      <w:start w:val="1"/>
      <w:numFmt w:val="bullet"/>
      <w:lvlText w:val="o"/>
      <w:lvlJc w:val="left"/>
      <w:pPr>
        <w:ind w:left="1800" w:hanging="360"/>
      </w:pPr>
      <w:rPr>
        <w:rFonts w:ascii="Courier New" w:hAnsi="Courier New" w:eastAsia="Courier New" w:cs="Courier New"/>
        <w:sz w:val="20"/>
        <w:szCs w:val="20"/>
      </w:rPr>
    </w:lvl>
    <w:lvl w:ilvl="2" w:tentative="0">
      <w:start w:val="1"/>
      <w:numFmt w:val="bullet"/>
      <w:lvlText w:val="▪"/>
      <w:lvlJc w:val="left"/>
      <w:pPr>
        <w:ind w:left="2520" w:hanging="360"/>
      </w:pPr>
      <w:rPr>
        <w:rFonts w:ascii="Noto Sans Symbols" w:hAnsi="Noto Sans Symbols" w:eastAsia="Noto Sans Symbols" w:cs="Noto Sans Symbols"/>
        <w:sz w:val="20"/>
        <w:szCs w:val="20"/>
      </w:rPr>
    </w:lvl>
    <w:lvl w:ilvl="3" w:tentative="0">
      <w:start w:val="1"/>
      <w:numFmt w:val="bullet"/>
      <w:lvlText w:val="▪"/>
      <w:lvlJc w:val="left"/>
      <w:pPr>
        <w:ind w:left="3240" w:hanging="360"/>
      </w:pPr>
      <w:rPr>
        <w:rFonts w:ascii="Noto Sans Symbols" w:hAnsi="Noto Sans Symbols" w:eastAsia="Noto Sans Symbols" w:cs="Noto Sans Symbols"/>
        <w:sz w:val="20"/>
        <w:szCs w:val="20"/>
      </w:rPr>
    </w:lvl>
    <w:lvl w:ilvl="4" w:tentative="0">
      <w:start w:val="1"/>
      <w:numFmt w:val="bullet"/>
      <w:lvlText w:val="▪"/>
      <w:lvlJc w:val="left"/>
      <w:pPr>
        <w:ind w:left="3960" w:hanging="360"/>
      </w:pPr>
      <w:rPr>
        <w:rFonts w:ascii="Noto Sans Symbols" w:hAnsi="Noto Sans Symbols" w:eastAsia="Noto Sans Symbols" w:cs="Noto Sans Symbols"/>
        <w:sz w:val="20"/>
        <w:szCs w:val="20"/>
      </w:rPr>
    </w:lvl>
    <w:lvl w:ilvl="5" w:tentative="0">
      <w:start w:val="1"/>
      <w:numFmt w:val="bullet"/>
      <w:lvlText w:val="▪"/>
      <w:lvlJc w:val="left"/>
      <w:pPr>
        <w:ind w:left="4680" w:hanging="360"/>
      </w:pPr>
      <w:rPr>
        <w:rFonts w:ascii="Noto Sans Symbols" w:hAnsi="Noto Sans Symbols" w:eastAsia="Noto Sans Symbols" w:cs="Noto Sans Symbols"/>
        <w:sz w:val="20"/>
        <w:szCs w:val="20"/>
      </w:rPr>
    </w:lvl>
    <w:lvl w:ilvl="6" w:tentative="0">
      <w:start w:val="1"/>
      <w:numFmt w:val="bullet"/>
      <w:lvlText w:val="▪"/>
      <w:lvlJc w:val="left"/>
      <w:pPr>
        <w:ind w:left="5400" w:hanging="360"/>
      </w:pPr>
      <w:rPr>
        <w:rFonts w:ascii="Noto Sans Symbols" w:hAnsi="Noto Sans Symbols" w:eastAsia="Noto Sans Symbols" w:cs="Noto Sans Symbols"/>
        <w:sz w:val="20"/>
        <w:szCs w:val="20"/>
      </w:rPr>
    </w:lvl>
    <w:lvl w:ilvl="7" w:tentative="0">
      <w:start w:val="1"/>
      <w:numFmt w:val="bullet"/>
      <w:lvlText w:val="▪"/>
      <w:lvlJc w:val="left"/>
      <w:pPr>
        <w:ind w:left="6120" w:hanging="360"/>
      </w:pPr>
      <w:rPr>
        <w:rFonts w:ascii="Noto Sans Symbols" w:hAnsi="Noto Sans Symbols" w:eastAsia="Noto Sans Symbols" w:cs="Noto Sans Symbols"/>
        <w:sz w:val="20"/>
        <w:szCs w:val="20"/>
      </w:rPr>
    </w:lvl>
    <w:lvl w:ilvl="8" w:tentative="0">
      <w:start w:val="1"/>
      <w:numFmt w:val="bullet"/>
      <w:lvlText w:val="▪"/>
      <w:lvlJc w:val="left"/>
      <w:pPr>
        <w:ind w:left="6840" w:hanging="360"/>
      </w:pPr>
      <w:rPr>
        <w:rFonts w:ascii="Noto Sans Symbols" w:hAnsi="Noto Sans Symbols" w:eastAsia="Noto Sans Symbols" w:cs="Noto Sans Symbols"/>
        <w:sz w:val="20"/>
        <w:szCs w:val="20"/>
      </w:rPr>
    </w:lvl>
  </w:abstractNum>
  <w:abstractNum w:abstractNumId="80">
    <w:nsid w:val="39A0D9AC"/>
    <w:multiLevelType w:val="multilevel"/>
    <w:tmpl w:val="39A0D9AC"/>
    <w:lvl w:ilvl="0" w:tentative="0">
      <w:start w:val="5"/>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81">
    <w:nsid w:val="3B8127DF"/>
    <w:multiLevelType w:val="multilevel"/>
    <w:tmpl w:val="3B8127DF"/>
    <w:lvl w:ilvl="0" w:tentative="0">
      <w:start w:val="3"/>
      <w:numFmt w:val="decimal"/>
      <w:lvlText w:val="%1."/>
      <w:lvlJc w:val="left"/>
      <w:pPr>
        <w:ind w:left="360" w:hanging="360"/>
      </w:pPr>
      <w:rPr>
        <w:sz w:val="28"/>
        <w:szCs w:val="28"/>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2">
    <w:nsid w:val="40985D22"/>
    <w:multiLevelType w:val="multilevel"/>
    <w:tmpl w:val="40985D22"/>
    <w:lvl w:ilvl="0" w:tentative="0">
      <w:start w:val="1"/>
      <w:numFmt w:val="decimal"/>
      <w:lvlText w:val="%1."/>
      <w:lvlJc w:val="left"/>
      <w:pPr>
        <w:ind w:left="360" w:hanging="360"/>
      </w:pPr>
      <w:rPr>
        <w:rFonts w:hint="default"/>
        <w:color w:val="auto"/>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3">
    <w:nsid w:val="40B249F9"/>
    <w:multiLevelType w:val="multilevel"/>
    <w:tmpl w:val="40B249F9"/>
    <w:lvl w:ilvl="0" w:tentative="0">
      <w:start w:val="1"/>
      <w:numFmt w:val="bullet"/>
      <w:lvlText w:val="●"/>
      <w:lvlJc w:val="left"/>
      <w:pPr>
        <w:ind w:left="1080" w:hanging="360"/>
      </w:pPr>
      <w:rPr>
        <w:rFonts w:ascii="Noto Sans Symbols" w:hAnsi="Noto Sans Symbols" w:eastAsia="Noto Sans Symbols" w:cs="Noto Sans Symbols"/>
        <w:sz w:val="20"/>
        <w:szCs w:val="20"/>
      </w:rPr>
    </w:lvl>
    <w:lvl w:ilvl="1" w:tentative="0">
      <w:start w:val="1"/>
      <w:numFmt w:val="bullet"/>
      <w:lvlText w:val="o"/>
      <w:lvlJc w:val="left"/>
      <w:pPr>
        <w:ind w:left="1800" w:hanging="360"/>
      </w:pPr>
      <w:rPr>
        <w:rFonts w:ascii="Courier New" w:hAnsi="Courier New" w:eastAsia="Courier New" w:cs="Courier New"/>
        <w:sz w:val="20"/>
        <w:szCs w:val="20"/>
      </w:rPr>
    </w:lvl>
    <w:lvl w:ilvl="2" w:tentative="0">
      <w:start w:val="1"/>
      <w:numFmt w:val="bullet"/>
      <w:lvlText w:val="▪"/>
      <w:lvlJc w:val="left"/>
      <w:pPr>
        <w:ind w:left="2520" w:hanging="360"/>
      </w:pPr>
      <w:rPr>
        <w:rFonts w:ascii="Noto Sans Symbols" w:hAnsi="Noto Sans Symbols" w:eastAsia="Noto Sans Symbols" w:cs="Noto Sans Symbols"/>
        <w:sz w:val="20"/>
        <w:szCs w:val="20"/>
      </w:rPr>
    </w:lvl>
    <w:lvl w:ilvl="3" w:tentative="0">
      <w:start w:val="1"/>
      <w:numFmt w:val="bullet"/>
      <w:lvlText w:val="▪"/>
      <w:lvlJc w:val="left"/>
      <w:pPr>
        <w:ind w:left="3240" w:hanging="360"/>
      </w:pPr>
      <w:rPr>
        <w:rFonts w:ascii="Noto Sans Symbols" w:hAnsi="Noto Sans Symbols" w:eastAsia="Noto Sans Symbols" w:cs="Noto Sans Symbols"/>
        <w:sz w:val="20"/>
        <w:szCs w:val="20"/>
      </w:rPr>
    </w:lvl>
    <w:lvl w:ilvl="4" w:tentative="0">
      <w:start w:val="1"/>
      <w:numFmt w:val="bullet"/>
      <w:lvlText w:val="▪"/>
      <w:lvlJc w:val="left"/>
      <w:pPr>
        <w:ind w:left="3960" w:hanging="360"/>
      </w:pPr>
      <w:rPr>
        <w:rFonts w:ascii="Noto Sans Symbols" w:hAnsi="Noto Sans Symbols" w:eastAsia="Noto Sans Symbols" w:cs="Noto Sans Symbols"/>
        <w:sz w:val="20"/>
        <w:szCs w:val="20"/>
      </w:rPr>
    </w:lvl>
    <w:lvl w:ilvl="5" w:tentative="0">
      <w:start w:val="1"/>
      <w:numFmt w:val="bullet"/>
      <w:lvlText w:val="▪"/>
      <w:lvlJc w:val="left"/>
      <w:pPr>
        <w:ind w:left="4680" w:hanging="360"/>
      </w:pPr>
      <w:rPr>
        <w:rFonts w:ascii="Noto Sans Symbols" w:hAnsi="Noto Sans Symbols" w:eastAsia="Noto Sans Symbols" w:cs="Noto Sans Symbols"/>
        <w:sz w:val="20"/>
        <w:szCs w:val="20"/>
      </w:rPr>
    </w:lvl>
    <w:lvl w:ilvl="6" w:tentative="0">
      <w:start w:val="1"/>
      <w:numFmt w:val="bullet"/>
      <w:lvlText w:val="▪"/>
      <w:lvlJc w:val="left"/>
      <w:pPr>
        <w:ind w:left="5400" w:hanging="360"/>
      </w:pPr>
      <w:rPr>
        <w:rFonts w:ascii="Noto Sans Symbols" w:hAnsi="Noto Sans Symbols" w:eastAsia="Noto Sans Symbols" w:cs="Noto Sans Symbols"/>
        <w:sz w:val="20"/>
        <w:szCs w:val="20"/>
      </w:rPr>
    </w:lvl>
    <w:lvl w:ilvl="7" w:tentative="0">
      <w:start w:val="1"/>
      <w:numFmt w:val="bullet"/>
      <w:lvlText w:val="▪"/>
      <w:lvlJc w:val="left"/>
      <w:pPr>
        <w:ind w:left="6120" w:hanging="360"/>
      </w:pPr>
      <w:rPr>
        <w:rFonts w:ascii="Noto Sans Symbols" w:hAnsi="Noto Sans Symbols" w:eastAsia="Noto Sans Symbols" w:cs="Noto Sans Symbols"/>
        <w:sz w:val="20"/>
        <w:szCs w:val="20"/>
      </w:rPr>
    </w:lvl>
    <w:lvl w:ilvl="8" w:tentative="0">
      <w:start w:val="1"/>
      <w:numFmt w:val="bullet"/>
      <w:lvlText w:val="▪"/>
      <w:lvlJc w:val="left"/>
      <w:pPr>
        <w:ind w:left="6840" w:hanging="360"/>
      </w:pPr>
      <w:rPr>
        <w:rFonts w:ascii="Noto Sans Symbols" w:hAnsi="Noto Sans Symbols" w:eastAsia="Noto Sans Symbols" w:cs="Noto Sans Symbols"/>
        <w:sz w:val="20"/>
        <w:szCs w:val="20"/>
      </w:rPr>
    </w:lvl>
  </w:abstractNum>
  <w:abstractNum w:abstractNumId="84">
    <w:nsid w:val="46A08BB8"/>
    <w:multiLevelType w:val="multilevel"/>
    <w:tmpl w:val="46A08BB8"/>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85">
    <w:nsid w:val="4C1BAE26"/>
    <w:multiLevelType w:val="multilevel"/>
    <w:tmpl w:val="4C1BAE26"/>
    <w:lvl w:ilvl="0" w:tentative="0">
      <w:start w:val="1"/>
      <w:numFmt w:val="decimal"/>
      <w:lvlText w:val="%1."/>
      <w:lvlJc w:val="left"/>
      <w:pPr>
        <w:ind w:left="450" w:hanging="360"/>
      </w:pPr>
    </w:lvl>
    <w:lvl w:ilvl="1" w:tentative="0">
      <w:start w:val="1"/>
      <w:numFmt w:val="lowerLetter"/>
      <w:lvlText w:val="%2."/>
      <w:lvlJc w:val="left"/>
      <w:pPr>
        <w:ind w:left="1170" w:hanging="360"/>
      </w:pPr>
    </w:lvl>
    <w:lvl w:ilvl="2" w:tentative="0">
      <w:start w:val="1"/>
      <w:numFmt w:val="lowerRoman"/>
      <w:lvlText w:val="%3."/>
      <w:lvlJc w:val="right"/>
      <w:pPr>
        <w:ind w:left="1890" w:hanging="180"/>
      </w:pPr>
    </w:lvl>
    <w:lvl w:ilvl="3" w:tentative="0">
      <w:start w:val="1"/>
      <w:numFmt w:val="decimal"/>
      <w:lvlText w:val="%4."/>
      <w:lvlJc w:val="left"/>
      <w:pPr>
        <w:ind w:left="2610" w:hanging="360"/>
      </w:pPr>
    </w:lvl>
    <w:lvl w:ilvl="4" w:tentative="0">
      <w:start w:val="1"/>
      <w:numFmt w:val="lowerLetter"/>
      <w:lvlText w:val="%5."/>
      <w:lvlJc w:val="left"/>
      <w:pPr>
        <w:ind w:left="3330" w:hanging="360"/>
      </w:pPr>
    </w:lvl>
    <w:lvl w:ilvl="5" w:tentative="0">
      <w:start w:val="1"/>
      <w:numFmt w:val="lowerRoman"/>
      <w:lvlText w:val="%6."/>
      <w:lvlJc w:val="right"/>
      <w:pPr>
        <w:ind w:left="4050" w:hanging="180"/>
      </w:pPr>
    </w:lvl>
    <w:lvl w:ilvl="6" w:tentative="0">
      <w:start w:val="1"/>
      <w:numFmt w:val="decimal"/>
      <w:lvlText w:val="%7."/>
      <w:lvlJc w:val="left"/>
      <w:pPr>
        <w:ind w:left="4770" w:hanging="360"/>
      </w:pPr>
    </w:lvl>
    <w:lvl w:ilvl="7" w:tentative="0">
      <w:start w:val="1"/>
      <w:numFmt w:val="lowerLetter"/>
      <w:lvlText w:val="%8."/>
      <w:lvlJc w:val="left"/>
      <w:pPr>
        <w:ind w:left="5490" w:hanging="360"/>
      </w:pPr>
    </w:lvl>
    <w:lvl w:ilvl="8" w:tentative="0">
      <w:start w:val="1"/>
      <w:numFmt w:val="lowerRoman"/>
      <w:lvlText w:val="%9."/>
      <w:lvlJc w:val="right"/>
      <w:pPr>
        <w:ind w:left="6210" w:hanging="180"/>
      </w:pPr>
    </w:lvl>
  </w:abstractNum>
  <w:abstractNum w:abstractNumId="86">
    <w:nsid w:val="4C3D7A74"/>
    <w:multiLevelType w:val="multilevel"/>
    <w:tmpl w:val="4C3D7A74"/>
    <w:lvl w:ilvl="0" w:tentative="0">
      <w:start w:val="1"/>
      <w:numFmt w:val="decimal"/>
      <w:lvlText w:val="%1."/>
      <w:lvlJc w:val="left"/>
      <w:pPr>
        <w:ind w:left="360" w:hanging="360"/>
      </w:pPr>
      <w:rPr>
        <w:sz w:val="28"/>
        <w:szCs w:val="28"/>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87">
    <w:nsid w:val="4D4DC07F"/>
    <w:multiLevelType w:val="multilevel"/>
    <w:tmpl w:val="4D4DC07F"/>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88">
    <w:nsid w:val="4D94DA66"/>
    <w:multiLevelType w:val="multilevel"/>
    <w:tmpl w:val="4D94DA66"/>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89">
    <w:nsid w:val="4F493D2D"/>
    <w:multiLevelType w:val="singleLevel"/>
    <w:tmpl w:val="4F493D2D"/>
    <w:lvl w:ilvl="0" w:tentative="0">
      <w:start w:val="1"/>
      <w:numFmt w:val="decimal"/>
      <w:lvlText w:val="%1."/>
      <w:lvlJc w:val="left"/>
      <w:pPr>
        <w:tabs>
          <w:tab w:val="left" w:pos="425"/>
        </w:tabs>
        <w:ind w:left="425" w:leftChars="0" w:hanging="425" w:firstLineChars="0"/>
      </w:pPr>
      <w:rPr>
        <w:rFonts w:hint="default"/>
      </w:rPr>
    </w:lvl>
  </w:abstractNum>
  <w:abstractNum w:abstractNumId="90">
    <w:nsid w:val="58765686"/>
    <w:multiLevelType w:val="multilevel"/>
    <w:tmpl w:val="58765686"/>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810" w:hanging="360"/>
      </w:pPr>
      <w:rPr>
        <w:rFonts w:ascii="Courier New" w:hAnsi="Courier New" w:eastAsia="Courier New" w:cs="Courier New"/>
      </w:rPr>
    </w:lvl>
    <w:lvl w:ilvl="2" w:tentative="0">
      <w:start w:val="1"/>
      <w:numFmt w:val="bullet"/>
      <w:lvlText w:val="▪"/>
      <w:lvlJc w:val="left"/>
      <w:pPr>
        <w:ind w:left="1530" w:hanging="360"/>
      </w:pPr>
      <w:rPr>
        <w:rFonts w:ascii="Noto Sans Symbols" w:hAnsi="Noto Sans Symbols" w:eastAsia="Noto Sans Symbols" w:cs="Noto Sans Symbols"/>
      </w:rPr>
    </w:lvl>
    <w:lvl w:ilvl="3" w:tentative="0">
      <w:start w:val="1"/>
      <w:numFmt w:val="bullet"/>
      <w:lvlText w:val="●"/>
      <w:lvlJc w:val="left"/>
      <w:pPr>
        <w:ind w:left="2250" w:hanging="360"/>
      </w:pPr>
      <w:rPr>
        <w:rFonts w:ascii="Noto Sans Symbols" w:hAnsi="Noto Sans Symbols" w:eastAsia="Noto Sans Symbols" w:cs="Noto Sans Symbols"/>
      </w:rPr>
    </w:lvl>
    <w:lvl w:ilvl="4" w:tentative="0">
      <w:start w:val="1"/>
      <w:numFmt w:val="bullet"/>
      <w:lvlText w:val="o"/>
      <w:lvlJc w:val="left"/>
      <w:pPr>
        <w:ind w:left="2970" w:hanging="360"/>
      </w:pPr>
      <w:rPr>
        <w:rFonts w:ascii="Courier New" w:hAnsi="Courier New" w:eastAsia="Courier New" w:cs="Courier New"/>
      </w:rPr>
    </w:lvl>
    <w:lvl w:ilvl="5" w:tentative="0">
      <w:start w:val="1"/>
      <w:numFmt w:val="bullet"/>
      <w:lvlText w:val="▪"/>
      <w:lvlJc w:val="left"/>
      <w:pPr>
        <w:ind w:left="3690" w:hanging="360"/>
      </w:pPr>
      <w:rPr>
        <w:rFonts w:ascii="Noto Sans Symbols" w:hAnsi="Noto Sans Symbols" w:eastAsia="Noto Sans Symbols" w:cs="Noto Sans Symbols"/>
      </w:rPr>
    </w:lvl>
    <w:lvl w:ilvl="6" w:tentative="0">
      <w:start w:val="1"/>
      <w:numFmt w:val="bullet"/>
      <w:lvlText w:val="●"/>
      <w:lvlJc w:val="left"/>
      <w:pPr>
        <w:ind w:left="4410" w:hanging="360"/>
      </w:pPr>
      <w:rPr>
        <w:rFonts w:ascii="Noto Sans Symbols" w:hAnsi="Noto Sans Symbols" w:eastAsia="Noto Sans Symbols" w:cs="Noto Sans Symbols"/>
      </w:rPr>
    </w:lvl>
    <w:lvl w:ilvl="7" w:tentative="0">
      <w:start w:val="1"/>
      <w:numFmt w:val="bullet"/>
      <w:lvlText w:val="o"/>
      <w:lvlJc w:val="left"/>
      <w:pPr>
        <w:ind w:left="5130" w:hanging="360"/>
      </w:pPr>
      <w:rPr>
        <w:rFonts w:ascii="Courier New" w:hAnsi="Courier New" w:eastAsia="Courier New" w:cs="Courier New"/>
      </w:rPr>
    </w:lvl>
    <w:lvl w:ilvl="8" w:tentative="0">
      <w:start w:val="1"/>
      <w:numFmt w:val="bullet"/>
      <w:lvlText w:val="▪"/>
      <w:lvlJc w:val="left"/>
      <w:pPr>
        <w:ind w:left="5850" w:hanging="360"/>
      </w:pPr>
      <w:rPr>
        <w:rFonts w:ascii="Noto Sans Symbols" w:hAnsi="Noto Sans Symbols" w:eastAsia="Noto Sans Symbols" w:cs="Noto Sans Symbols"/>
      </w:rPr>
    </w:lvl>
  </w:abstractNum>
  <w:abstractNum w:abstractNumId="91">
    <w:nsid w:val="59ADCABA"/>
    <w:multiLevelType w:val="multilevel"/>
    <w:tmpl w:val="59ADCABA"/>
    <w:lvl w:ilvl="0" w:tentative="0">
      <w:start w:val="1"/>
      <w:numFmt w:val="bullet"/>
      <w:lvlText w:val="●"/>
      <w:lvlJc w:val="left"/>
      <w:pPr>
        <w:ind w:left="450" w:hanging="360"/>
      </w:pPr>
      <w:rPr>
        <w:rFonts w:ascii="Noto Sans Symbols" w:hAnsi="Noto Sans Symbols" w:eastAsia="Noto Sans Symbols" w:cs="Noto Sans Symbols"/>
      </w:rPr>
    </w:lvl>
    <w:lvl w:ilvl="1" w:tentative="0">
      <w:start w:val="1"/>
      <w:numFmt w:val="bullet"/>
      <w:lvlText w:val="o"/>
      <w:lvlJc w:val="left"/>
      <w:pPr>
        <w:ind w:left="1170" w:hanging="360"/>
      </w:pPr>
      <w:rPr>
        <w:rFonts w:ascii="Courier New" w:hAnsi="Courier New" w:eastAsia="Courier New" w:cs="Courier New"/>
      </w:rPr>
    </w:lvl>
    <w:lvl w:ilvl="2" w:tentative="0">
      <w:start w:val="1"/>
      <w:numFmt w:val="bullet"/>
      <w:lvlText w:val="▪"/>
      <w:lvlJc w:val="left"/>
      <w:pPr>
        <w:ind w:left="1890" w:hanging="360"/>
      </w:pPr>
      <w:rPr>
        <w:rFonts w:ascii="Noto Sans Symbols" w:hAnsi="Noto Sans Symbols" w:eastAsia="Noto Sans Symbols" w:cs="Noto Sans Symbols"/>
      </w:rPr>
    </w:lvl>
    <w:lvl w:ilvl="3" w:tentative="0">
      <w:start w:val="1"/>
      <w:numFmt w:val="bullet"/>
      <w:lvlText w:val="●"/>
      <w:lvlJc w:val="left"/>
      <w:pPr>
        <w:ind w:left="2610" w:hanging="360"/>
      </w:pPr>
      <w:rPr>
        <w:rFonts w:ascii="Noto Sans Symbols" w:hAnsi="Noto Sans Symbols" w:eastAsia="Noto Sans Symbols" w:cs="Noto Sans Symbols"/>
      </w:rPr>
    </w:lvl>
    <w:lvl w:ilvl="4" w:tentative="0">
      <w:start w:val="1"/>
      <w:numFmt w:val="bullet"/>
      <w:lvlText w:val="o"/>
      <w:lvlJc w:val="left"/>
      <w:pPr>
        <w:ind w:left="3330" w:hanging="360"/>
      </w:pPr>
      <w:rPr>
        <w:rFonts w:ascii="Courier New" w:hAnsi="Courier New" w:eastAsia="Courier New" w:cs="Courier New"/>
      </w:rPr>
    </w:lvl>
    <w:lvl w:ilvl="5" w:tentative="0">
      <w:start w:val="1"/>
      <w:numFmt w:val="bullet"/>
      <w:lvlText w:val="▪"/>
      <w:lvlJc w:val="left"/>
      <w:pPr>
        <w:ind w:left="4050" w:hanging="360"/>
      </w:pPr>
      <w:rPr>
        <w:rFonts w:ascii="Noto Sans Symbols" w:hAnsi="Noto Sans Symbols" w:eastAsia="Noto Sans Symbols" w:cs="Noto Sans Symbols"/>
      </w:rPr>
    </w:lvl>
    <w:lvl w:ilvl="6" w:tentative="0">
      <w:start w:val="1"/>
      <w:numFmt w:val="bullet"/>
      <w:lvlText w:val="●"/>
      <w:lvlJc w:val="left"/>
      <w:pPr>
        <w:ind w:left="4770" w:hanging="360"/>
      </w:pPr>
      <w:rPr>
        <w:rFonts w:ascii="Noto Sans Symbols" w:hAnsi="Noto Sans Symbols" w:eastAsia="Noto Sans Symbols" w:cs="Noto Sans Symbols"/>
      </w:rPr>
    </w:lvl>
    <w:lvl w:ilvl="7" w:tentative="0">
      <w:start w:val="1"/>
      <w:numFmt w:val="bullet"/>
      <w:lvlText w:val="o"/>
      <w:lvlJc w:val="left"/>
      <w:pPr>
        <w:ind w:left="5490" w:hanging="360"/>
      </w:pPr>
      <w:rPr>
        <w:rFonts w:ascii="Courier New" w:hAnsi="Courier New" w:eastAsia="Courier New" w:cs="Courier New"/>
      </w:rPr>
    </w:lvl>
    <w:lvl w:ilvl="8" w:tentative="0">
      <w:start w:val="1"/>
      <w:numFmt w:val="bullet"/>
      <w:lvlText w:val="▪"/>
      <w:lvlJc w:val="left"/>
      <w:pPr>
        <w:ind w:left="6210" w:hanging="360"/>
      </w:pPr>
      <w:rPr>
        <w:rFonts w:ascii="Noto Sans Symbols" w:hAnsi="Noto Sans Symbols" w:eastAsia="Noto Sans Symbols" w:cs="Noto Sans Symbols"/>
      </w:rPr>
    </w:lvl>
  </w:abstractNum>
  <w:abstractNum w:abstractNumId="92">
    <w:nsid w:val="59EEFD2A"/>
    <w:multiLevelType w:val="multilevel"/>
    <w:tmpl w:val="59EEFD2A"/>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decimal"/>
      <w:lvlText w:val="%2."/>
      <w:lvlJc w:val="left"/>
      <w:pPr>
        <w:ind w:left="1440" w:hanging="360"/>
      </w:p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93">
    <w:nsid w:val="5A241D34"/>
    <w:multiLevelType w:val="multilevel"/>
    <w:tmpl w:val="5A241D34"/>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94">
    <w:nsid w:val="5E29AB5A"/>
    <w:multiLevelType w:val="multilevel"/>
    <w:tmpl w:val="5E29AB5A"/>
    <w:lvl w:ilvl="0" w:tentative="0">
      <w:start w:val="1"/>
      <w:numFmt w:val="bullet"/>
      <w:lvlText w:val="●"/>
      <w:lvlJc w:val="left"/>
      <w:pPr>
        <w:ind w:left="810" w:hanging="360"/>
      </w:pPr>
      <w:rPr>
        <w:rFonts w:ascii="Noto Sans Symbols" w:hAnsi="Noto Sans Symbols" w:eastAsia="Noto Sans Symbols" w:cs="Noto Sans Symbols"/>
        <w:sz w:val="28"/>
        <w:szCs w:val="28"/>
      </w:rPr>
    </w:lvl>
    <w:lvl w:ilvl="1" w:tentative="0">
      <w:start w:val="1"/>
      <w:numFmt w:val="bullet"/>
      <w:lvlText w:val="o"/>
      <w:lvlJc w:val="left"/>
      <w:pPr>
        <w:ind w:left="1260" w:hanging="360"/>
      </w:pPr>
      <w:rPr>
        <w:rFonts w:ascii="Courier New" w:hAnsi="Courier New" w:eastAsia="Courier New" w:cs="Courier New"/>
      </w:rPr>
    </w:lvl>
    <w:lvl w:ilvl="2" w:tentative="0">
      <w:start w:val="1"/>
      <w:numFmt w:val="bullet"/>
      <w:lvlText w:val="▪"/>
      <w:lvlJc w:val="left"/>
      <w:pPr>
        <w:ind w:left="1980" w:hanging="360"/>
      </w:pPr>
      <w:rPr>
        <w:rFonts w:ascii="Noto Sans Symbols" w:hAnsi="Noto Sans Symbols" w:eastAsia="Noto Sans Symbols" w:cs="Noto Sans Symbols"/>
      </w:rPr>
    </w:lvl>
    <w:lvl w:ilvl="3" w:tentative="0">
      <w:start w:val="1"/>
      <w:numFmt w:val="bullet"/>
      <w:lvlText w:val="●"/>
      <w:lvlJc w:val="left"/>
      <w:pPr>
        <w:ind w:left="2700" w:hanging="360"/>
      </w:pPr>
      <w:rPr>
        <w:rFonts w:ascii="Noto Sans Symbols" w:hAnsi="Noto Sans Symbols" w:eastAsia="Noto Sans Symbols" w:cs="Noto Sans Symbols"/>
      </w:rPr>
    </w:lvl>
    <w:lvl w:ilvl="4" w:tentative="0">
      <w:start w:val="1"/>
      <w:numFmt w:val="bullet"/>
      <w:lvlText w:val="o"/>
      <w:lvlJc w:val="left"/>
      <w:pPr>
        <w:ind w:left="3420" w:hanging="360"/>
      </w:pPr>
      <w:rPr>
        <w:rFonts w:ascii="Courier New" w:hAnsi="Courier New" w:eastAsia="Courier New" w:cs="Courier New"/>
      </w:rPr>
    </w:lvl>
    <w:lvl w:ilvl="5" w:tentative="0">
      <w:start w:val="1"/>
      <w:numFmt w:val="bullet"/>
      <w:lvlText w:val="▪"/>
      <w:lvlJc w:val="left"/>
      <w:pPr>
        <w:ind w:left="4140" w:hanging="360"/>
      </w:pPr>
      <w:rPr>
        <w:rFonts w:ascii="Noto Sans Symbols" w:hAnsi="Noto Sans Symbols" w:eastAsia="Noto Sans Symbols" w:cs="Noto Sans Symbols"/>
      </w:rPr>
    </w:lvl>
    <w:lvl w:ilvl="6" w:tentative="0">
      <w:start w:val="1"/>
      <w:numFmt w:val="bullet"/>
      <w:lvlText w:val="●"/>
      <w:lvlJc w:val="left"/>
      <w:pPr>
        <w:ind w:left="4860" w:hanging="360"/>
      </w:pPr>
      <w:rPr>
        <w:rFonts w:ascii="Noto Sans Symbols" w:hAnsi="Noto Sans Symbols" w:eastAsia="Noto Sans Symbols" w:cs="Noto Sans Symbols"/>
      </w:rPr>
    </w:lvl>
    <w:lvl w:ilvl="7" w:tentative="0">
      <w:start w:val="1"/>
      <w:numFmt w:val="bullet"/>
      <w:lvlText w:val="o"/>
      <w:lvlJc w:val="left"/>
      <w:pPr>
        <w:ind w:left="5580" w:hanging="360"/>
      </w:pPr>
      <w:rPr>
        <w:rFonts w:ascii="Courier New" w:hAnsi="Courier New" w:eastAsia="Courier New" w:cs="Courier New"/>
      </w:rPr>
    </w:lvl>
    <w:lvl w:ilvl="8" w:tentative="0">
      <w:start w:val="1"/>
      <w:numFmt w:val="bullet"/>
      <w:lvlText w:val="▪"/>
      <w:lvlJc w:val="left"/>
      <w:pPr>
        <w:ind w:left="6300" w:hanging="360"/>
      </w:pPr>
      <w:rPr>
        <w:rFonts w:ascii="Noto Sans Symbols" w:hAnsi="Noto Sans Symbols" w:eastAsia="Noto Sans Symbols" w:cs="Noto Sans Symbols"/>
      </w:rPr>
    </w:lvl>
  </w:abstractNum>
  <w:abstractNum w:abstractNumId="95">
    <w:nsid w:val="5FFFB1A7"/>
    <w:multiLevelType w:val="multilevel"/>
    <w:tmpl w:val="5FFFB1A7"/>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decimal"/>
      <w:lvlText w:val="%2."/>
      <w:lvlJc w:val="left"/>
      <w:pPr>
        <w:ind w:left="1440" w:hanging="360"/>
      </w:p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96">
    <w:nsid w:val="60382F6E"/>
    <w:multiLevelType w:val="multilevel"/>
    <w:tmpl w:val="60382F6E"/>
    <w:lvl w:ilvl="0" w:tentative="0">
      <w:start w:val="1"/>
      <w:numFmt w:val="decimal"/>
      <w:lvlText w:val="%1."/>
      <w:lvlJc w:val="left"/>
      <w:pPr>
        <w:ind w:left="450" w:hanging="360"/>
      </w:pPr>
    </w:lvl>
    <w:lvl w:ilvl="1" w:tentative="0">
      <w:start w:val="1"/>
      <w:numFmt w:val="lowerLetter"/>
      <w:lvlText w:val="%2."/>
      <w:lvlJc w:val="left"/>
      <w:pPr>
        <w:ind w:left="1170" w:hanging="360"/>
      </w:pPr>
    </w:lvl>
    <w:lvl w:ilvl="2" w:tentative="0">
      <w:start w:val="1"/>
      <w:numFmt w:val="lowerRoman"/>
      <w:lvlText w:val="%3."/>
      <w:lvlJc w:val="right"/>
      <w:pPr>
        <w:ind w:left="1890" w:hanging="180"/>
      </w:pPr>
    </w:lvl>
    <w:lvl w:ilvl="3" w:tentative="0">
      <w:start w:val="1"/>
      <w:numFmt w:val="decimal"/>
      <w:lvlText w:val="%4."/>
      <w:lvlJc w:val="left"/>
      <w:pPr>
        <w:ind w:left="2610" w:hanging="360"/>
      </w:pPr>
    </w:lvl>
    <w:lvl w:ilvl="4" w:tentative="0">
      <w:start w:val="1"/>
      <w:numFmt w:val="lowerLetter"/>
      <w:lvlText w:val="%5."/>
      <w:lvlJc w:val="left"/>
      <w:pPr>
        <w:ind w:left="3330" w:hanging="360"/>
      </w:pPr>
    </w:lvl>
    <w:lvl w:ilvl="5" w:tentative="0">
      <w:start w:val="1"/>
      <w:numFmt w:val="lowerRoman"/>
      <w:lvlText w:val="%6."/>
      <w:lvlJc w:val="right"/>
      <w:pPr>
        <w:ind w:left="4050" w:hanging="180"/>
      </w:pPr>
    </w:lvl>
    <w:lvl w:ilvl="6" w:tentative="0">
      <w:start w:val="1"/>
      <w:numFmt w:val="decimal"/>
      <w:lvlText w:val="%7."/>
      <w:lvlJc w:val="left"/>
      <w:pPr>
        <w:ind w:left="4770" w:hanging="360"/>
      </w:pPr>
    </w:lvl>
    <w:lvl w:ilvl="7" w:tentative="0">
      <w:start w:val="1"/>
      <w:numFmt w:val="lowerLetter"/>
      <w:lvlText w:val="%8."/>
      <w:lvlJc w:val="left"/>
      <w:pPr>
        <w:ind w:left="5490" w:hanging="360"/>
      </w:pPr>
    </w:lvl>
    <w:lvl w:ilvl="8" w:tentative="0">
      <w:start w:val="1"/>
      <w:numFmt w:val="lowerRoman"/>
      <w:lvlText w:val="%9."/>
      <w:lvlJc w:val="right"/>
      <w:pPr>
        <w:ind w:left="6210" w:hanging="180"/>
      </w:pPr>
    </w:lvl>
  </w:abstractNum>
  <w:abstractNum w:abstractNumId="97">
    <w:nsid w:val="629F7852"/>
    <w:multiLevelType w:val="multilevel"/>
    <w:tmpl w:val="629F7852"/>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98">
    <w:nsid w:val="65CD0074"/>
    <w:multiLevelType w:val="multilevel"/>
    <w:tmpl w:val="65CD0074"/>
    <w:lvl w:ilvl="0" w:tentative="0">
      <w:start w:val="5"/>
      <w:numFmt w:val="decimal"/>
      <w:lvlText w:val="%1."/>
      <w:lvlJc w:val="left"/>
      <w:pPr>
        <w:ind w:left="36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9">
    <w:nsid w:val="68B298F7"/>
    <w:multiLevelType w:val="multilevel"/>
    <w:tmpl w:val="68B298F7"/>
    <w:lvl w:ilvl="0" w:tentative="0">
      <w:start w:val="1"/>
      <w:numFmt w:val="decimal"/>
      <w:lvlText w:val="%1."/>
      <w:lvlJc w:val="left"/>
      <w:pPr>
        <w:ind w:left="360" w:hanging="360"/>
      </w:p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100">
    <w:nsid w:val="700FDCEF"/>
    <w:multiLevelType w:val="multilevel"/>
    <w:tmpl w:val="700FDCEF"/>
    <w:lvl w:ilvl="0" w:tentative="0">
      <w:start w:val="3"/>
      <w:numFmt w:val="decimal"/>
      <w:lvlText w:val="%1."/>
      <w:lvlJc w:val="left"/>
      <w:pPr>
        <w:ind w:left="360" w:hanging="360"/>
      </w:pPr>
      <w:rPr>
        <w:sz w:val="28"/>
        <w:szCs w:val="28"/>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1">
    <w:nsid w:val="72183CF9"/>
    <w:multiLevelType w:val="multilevel"/>
    <w:tmpl w:val="72183CF9"/>
    <w:lvl w:ilvl="0" w:tentative="0">
      <w:start w:val="1"/>
      <w:numFmt w:val="decimal"/>
      <w:lvlText w:val="%1."/>
      <w:lvlJc w:val="left"/>
      <w:pPr>
        <w:ind w:left="36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2">
    <w:nsid w:val="74C28B35"/>
    <w:multiLevelType w:val="multilevel"/>
    <w:tmpl w:val="74C28B35"/>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0"/>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03">
    <w:nsid w:val="771197EF"/>
    <w:multiLevelType w:val="singleLevel"/>
    <w:tmpl w:val="771197EF"/>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04">
    <w:nsid w:val="77633216"/>
    <w:multiLevelType w:val="multilevel"/>
    <w:tmpl w:val="77633216"/>
    <w:lvl w:ilvl="0" w:tentative="0">
      <w:start w:val="1"/>
      <w:numFmt w:val="decimal"/>
      <w:lvlText w:val="%1."/>
      <w:lvlJc w:val="left"/>
      <w:pPr>
        <w:ind w:left="360" w:hanging="360"/>
      </w:pPr>
      <w:rPr>
        <w:sz w:val="28"/>
        <w:szCs w:val="28"/>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5">
    <w:nsid w:val="77ECEA79"/>
    <w:multiLevelType w:val="multilevel"/>
    <w:tmpl w:val="77ECEA79"/>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06">
    <w:nsid w:val="78553F05"/>
    <w:multiLevelType w:val="singleLevel"/>
    <w:tmpl w:val="78553F05"/>
    <w:lvl w:ilvl="0" w:tentative="0">
      <w:start w:val="1"/>
      <w:numFmt w:val="bullet"/>
      <w:lvlText w:val=""/>
      <w:lvlJc w:val="left"/>
      <w:pPr>
        <w:tabs>
          <w:tab w:val="left" w:pos="420"/>
        </w:tabs>
        <w:ind w:left="860" w:leftChars="0" w:hanging="420" w:firstLineChars="0"/>
      </w:pPr>
      <w:rPr>
        <w:rFonts w:hint="default" w:ascii="Wingdings" w:hAnsi="Wingdings"/>
        <w:color w:val="auto"/>
      </w:rPr>
    </w:lvl>
  </w:abstractNum>
  <w:abstractNum w:abstractNumId="107">
    <w:nsid w:val="79AA4FA4"/>
    <w:multiLevelType w:val="multilevel"/>
    <w:tmpl w:val="79AA4FA4"/>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rPr>
        <w:sz w:val="28"/>
        <w:szCs w:val="28"/>
      </w:rPr>
    </w:lvl>
    <w:lvl w:ilvl="3" w:tentative="0">
      <w:start w:val="1"/>
      <w:numFmt w:val="decimal"/>
      <w:lvlText w:val="%1.%2.%3.%4."/>
      <w:lvlJc w:val="left"/>
      <w:pPr>
        <w:ind w:left="1728" w:hanging="647"/>
      </w:pPr>
    </w:lvl>
    <w:lvl w:ilvl="4" w:tentative="0">
      <w:start w:val="1"/>
      <w:numFmt w:val="decimal"/>
      <w:lvlText w:val="%1.%2.%3.%4.%5."/>
      <w:lvlJc w:val="left"/>
      <w:pPr>
        <w:ind w:left="2232" w:hanging="792"/>
      </w:pPr>
    </w:lvl>
    <w:lvl w:ilvl="5" w:tentative="0">
      <w:start w:val="1"/>
      <w:numFmt w:val="decimal"/>
      <w:lvlText w:val="%1.%2.%3.%4.%5.%6."/>
      <w:lvlJc w:val="left"/>
      <w:pPr>
        <w:ind w:left="2736" w:hanging="935"/>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108">
    <w:nsid w:val="7C246926"/>
    <w:multiLevelType w:val="multilevel"/>
    <w:tmpl w:val="7C246926"/>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09">
    <w:nsid w:val="7DEC2089"/>
    <w:multiLevelType w:val="multilevel"/>
    <w:tmpl w:val="7DEC2089"/>
    <w:lvl w:ilvl="0" w:tentative="0">
      <w:start w:val="1"/>
      <w:numFmt w:val="bullet"/>
      <w:lvlText w:val="●"/>
      <w:lvlJc w:val="left"/>
      <w:pPr>
        <w:ind w:left="900" w:hanging="360"/>
      </w:pPr>
      <w:rPr>
        <w:rFonts w:ascii="Noto Sans Symbols" w:hAnsi="Noto Sans Symbols" w:eastAsia="Noto Sans Symbols" w:cs="Noto Sans Symbols"/>
        <w:color w:val="000000"/>
      </w:rPr>
    </w:lvl>
    <w:lvl w:ilvl="1" w:tentative="0">
      <w:start w:val="1"/>
      <w:numFmt w:val="bullet"/>
      <w:lvlText w:val="o"/>
      <w:lvlJc w:val="left"/>
      <w:pPr>
        <w:ind w:left="1620" w:hanging="360"/>
      </w:pPr>
      <w:rPr>
        <w:rFonts w:ascii="Courier New" w:hAnsi="Courier New" w:eastAsia="Courier New" w:cs="Courier New"/>
      </w:rPr>
    </w:lvl>
    <w:lvl w:ilvl="2" w:tentative="0">
      <w:start w:val="1"/>
      <w:numFmt w:val="bullet"/>
      <w:lvlText w:val="▪"/>
      <w:lvlJc w:val="left"/>
      <w:pPr>
        <w:ind w:left="2340" w:hanging="360"/>
      </w:pPr>
      <w:rPr>
        <w:rFonts w:ascii="Noto Sans Symbols" w:hAnsi="Noto Sans Symbols" w:eastAsia="Noto Sans Symbols" w:cs="Noto Sans Symbols"/>
      </w:rPr>
    </w:lvl>
    <w:lvl w:ilvl="3" w:tentative="0">
      <w:start w:val="1"/>
      <w:numFmt w:val="bullet"/>
      <w:lvlText w:val="●"/>
      <w:lvlJc w:val="left"/>
      <w:pPr>
        <w:ind w:left="3060" w:hanging="360"/>
      </w:pPr>
      <w:rPr>
        <w:rFonts w:ascii="Noto Sans Symbols" w:hAnsi="Noto Sans Symbols" w:eastAsia="Noto Sans Symbols" w:cs="Noto Sans Symbols"/>
      </w:rPr>
    </w:lvl>
    <w:lvl w:ilvl="4" w:tentative="0">
      <w:start w:val="1"/>
      <w:numFmt w:val="bullet"/>
      <w:lvlText w:val="o"/>
      <w:lvlJc w:val="left"/>
      <w:pPr>
        <w:ind w:left="3780" w:hanging="360"/>
      </w:pPr>
      <w:rPr>
        <w:rFonts w:ascii="Courier New" w:hAnsi="Courier New" w:eastAsia="Courier New" w:cs="Courier New"/>
      </w:rPr>
    </w:lvl>
    <w:lvl w:ilvl="5" w:tentative="0">
      <w:start w:val="1"/>
      <w:numFmt w:val="bullet"/>
      <w:lvlText w:val="▪"/>
      <w:lvlJc w:val="left"/>
      <w:pPr>
        <w:ind w:left="4500" w:hanging="360"/>
      </w:pPr>
      <w:rPr>
        <w:rFonts w:ascii="Noto Sans Symbols" w:hAnsi="Noto Sans Symbols" w:eastAsia="Noto Sans Symbols" w:cs="Noto Sans Symbols"/>
      </w:rPr>
    </w:lvl>
    <w:lvl w:ilvl="6" w:tentative="0">
      <w:start w:val="1"/>
      <w:numFmt w:val="bullet"/>
      <w:lvlText w:val="●"/>
      <w:lvlJc w:val="left"/>
      <w:pPr>
        <w:ind w:left="5220" w:hanging="360"/>
      </w:pPr>
      <w:rPr>
        <w:rFonts w:ascii="Noto Sans Symbols" w:hAnsi="Noto Sans Symbols" w:eastAsia="Noto Sans Symbols" w:cs="Noto Sans Symbols"/>
      </w:rPr>
    </w:lvl>
    <w:lvl w:ilvl="7" w:tentative="0">
      <w:start w:val="1"/>
      <w:numFmt w:val="bullet"/>
      <w:lvlText w:val="o"/>
      <w:lvlJc w:val="left"/>
      <w:pPr>
        <w:ind w:left="5940" w:hanging="360"/>
      </w:pPr>
      <w:rPr>
        <w:rFonts w:ascii="Courier New" w:hAnsi="Courier New" w:eastAsia="Courier New" w:cs="Courier New"/>
      </w:rPr>
    </w:lvl>
    <w:lvl w:ilvl="8" w:tentative="0">
      <w:start w:val="1"/>
      <w:numFmt w:val="bullet"/>
      <w:lvlText w:val="▪"/>
      <w:lvlJc w:val="left"/>
      <w:pPr>
        <w:ind w:left="6660" w:hanging="360"/>
      </w:pPr>
      <w:rPr>
        <w:rFonts w:ascii="Noto Sans Symbols" w:hAnsi="Noto Sans Symbols" w:eastAsia="Noto Sans Symbols" w:cs="Noto Sans Symbols"/>
      </w:rPr>
    </w:lvl>
  </w:abstractNum>
  <w:abstractNum w:abstractNumId="110">
    <w:nsid w:val="7E6F0A1D"/>
    <w:multiLevelType w:val="multilevel"/>
    <w:tmpl w:val="7E6F0A1D"/>
    <w:lvl w:ilvl="0" w:tentative="0">
      <w:start w:val="15"/>
      <w:numFmt w:val="decimal"/>
      <w:lvlText w:val="%1."/>
      <w:lvlJc w:val="left"/>
      <w:pPr>
        <w:ind w:left="360" w:hanging="360"/>
      </w:pPr>
      <w:rPr>
        <w:rFonts w:hint="default"/>
        <w:color w:val="C0000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03"/>
  </w:num>
  <w:num w:numId="2">
    <w:abstractNumId w:val="50"/>
  </w:num>
  <w:num w:numId="3">
    <w:abstractNumId w:val="34"/>
  </w:num>
  <w:num w:numId="4">
    <w:abstractNumId w:val="91"/>
  </w:num>
  <w:num w:numId="5">
    <w:abstractNumId w:val="29"/>
  </w:num>
  <w:num w:numId="6">
    <w:abstractNumId w:val="21"/>
  </w:num>
  <w:num w:numId="7">
    <w:abstractNumId w:val="54"/>
  </w:num>
  <w:num w:numId="8">
    <w:abstractNumId w:val="71"/>
  </w:num>
  <w:num w:numId="9">
    <w:abstractNumId w:val="101"/>
  </w:num>
  <w:num w:numId="10">
    <w:abstractNumId w:val="51"/>
  </w:num>
  <w:num w:numId="11">
    <w:abstractNumId w:val="7"/>
  </w:num>
  <w:num w:numId="12">
    <w:abstractNumId w:val="72"/>
  </w:num>
  <w:num w:numId="13">
    <w:abstractNumId w:val="93"/>
  </w:num>
  <w:num w:numId="14">
    <w:abstractNumId w:val="32"/>
  </w:num>
  <w:num w:numId="15">
    <w:abstractNumId w:val="87"/>
  </w:num>
  <w:num w:numId="16">
    <w:abstractNumId w:val="45"/>
  </w:num>
  <w:num w:numId="17">
    <w:abstractNumId w:val="70"/>
  </w:num>
  <w:num w:numId="18">
    <w:abstractNumId w:val="39"/>
  </w:num>
  <w:num w:numId="19">
    <w:abstractNumId w:val="37"/>
  </w:num>
  <w:num w:numId="20">
    <w:abstractNumId w:val="11"/>
  </w:num>
  <w:num w:numId="21">
    <w:abstractNumId w:val="85"/>
  </w:num>
  <w:num w:numId="22">
    <w:abstractNumId w:val="96"/>
  </w:num>
  <w:num w:numId="23">
    <w:abstractNumId w:val="59"/>
  </w:num>
  <w:num w:numId="24">
    <w:abstractNumId w:val="84"/>
  </w:num>
  <w:num w:numId="25">
    <w:abstractNumId w:val="17"/>
  </w:num>
  <w:num w:numId="26">
    <w:abstractNumId w:val="108"/>
  </w:num>
  <w:num w:numId="27">
    <w:abstractNumId w:val="105"/>
  </w:num>
  <w:num w:numId="28">
    <w:abstractNumId w:val="28"/>
  </w:num>
  <w:num w:numId="29">
    <w:abstractNumId w:val="97"/>
  </w:num>
  <w:num w:numId="30">
    <w:abstractNumId w:val="8"/>
  </w:num>
  <w:num w:numId="31">
    <w:abstractNumId w:val="80"/>
  </w:num>
  <w:num w:numId="32">
    <w:abstractNumId w:val="3"/>
  </w:num>
  <w:num w:numId="33">
    <w:abstractNumId w:val="90"/>
  </w:num>
  <w:num w:numId="34">
    <w:abstractNumId w:val="109"/>
  </w:num>
  <w:num w:numId="35">
    <w:abstractNumId w:val="1"/>
  </w:num>
  <w:num w:numId="36">
    <w:abstractNumId w:val="89"/>
  </w:num>
  <w:num w:numId="37">
    <w:abstractNumId w:val="88"/>
  </w:num>
  <w:num w:numId="38">
    <w:abstractNumId w:val="43"/>
  </w:num>
  <w:num w:numId="39">
    <w:abstractNumId w:val="69"/>
  </w:num>
  <w:num w:numId="40">
    <w:abstractNumId w:val="48"/>
  </w:num>
  <w:num w:numId="41">
    <w:abstractNumId w:val="40"/>
  </w:num>
  <w:num w:numId="42">
    <w:abstractNumId w:val="76"/>
  </w:num>
  <w:num w:numId="43">
    <w:abstractNumId w:val="107"/>
  </w:num>
  <w:num w:numId="44">
    <w:abstractNumId w:val="24"/>
  </w:num>
  <w:num w:numId="45">
    <w:abstractNumId w:val="5"/>
  </w:num>
  <w:num w:numId="46">
    <w:abstractNumId w:val="23"/>
  </w:num>
  <w:num w:numId="47">
    <w:abstractNumId w:val="94"/>
  </w:num>
  <w:num w:numId="48">
    <w:abstractNumId w:val="2"/>
  </w:num>
  <w:num w:numId="49">
    <w:abstractNumId w:val="65"/>
  </w:num>
  <w:num w:numId="50">
    <w:abstractNumId w:val="4"/>
  </w:num>
  <w:num w:numId="51">
    <w:abstractNumId w:val="95"/>
  </w:num>
  <w:num w:numId="52">
    <w:abstractNumId w:val="102"/>
  </w:num>
  <w:num w:numId="53">
    <w:abstractNumId w:val="86"/>
  </w:num>
  <w:num w:numId="54">
    <w:abstractNumId w:val="77"/>
  </w:num>
  <w:num w:numId="55">
    <w:abstractNumId w:val="98"/>
  </w:num>
  <w:num w:numId="56">
    <w:abstractNumId w:val="55"/>
  </w:num>
  <w:num w:numId="57">
    <w:abstractNumId w:val="57"/>
  </w:num>
  <w:num w:numId="58">
    <w:abstractNumId w:val="36"/>
  </w:num>
  <w:num w:numId="59">
    <w:abstractNumId w:val="78"/>
  </w:num>
  <w:num w:numId="60">
    <w:abstractNumId w:val="67"/>
  </w:num>
  <w:num w:numId="61">
    <w:abstractNumId w:val="44"/>
  </w:num>
  <w:num w:numId="62">
    <w:abstractNumId w:val="68"/>
  </w:num>
  <w:num w:numId="63">
    <w:abstractNumId w:val="20"/>
  </w:num>
  <w:num w:numId="64">
    <w:abstractNumId w:val="83"/>
  </w:num>
  <w:num w:numId="65">
    <w:abstractNumId w:val="60"/>
  </w:num>
  <w:num w:numId="66">
    <w:abstractNumId w:val="79"/>
  </w:num>
  <w:num w:numId="67">
    <w:abstractNumId w:val="53"/>
  </w:num>
  <w:num w:numId="68">
    <w:abstractNumId w:val="30"/>
  </w:num>
  <w:num w:numId="69">
    <w:abstractNumId w:val="61"/>
  </w:num>
  <w:num w:numId="70">
    <w:abstractNumId w:val="19"/>
  </w:num>
  <w:num w:numId="71">
    <w:abstractNumId w:val="81"/>
  </w:num>
  <w:num w:numId="72">
    <w:abstractNumId w:val="14"/>
  </w:num>
  <w:num w:numId="73">
    <w:abstractNumId w:val="47"/>
  </w:num>
  <w:num w:numId="74">
    <w:abstractNumId w:val="75"/>
  </w:num>
  <w:num w:numId="75">
    <w:abstractNumId w:val="49"/>
  </w:num>
  <w:num w:numId="76">
    <w:abstractNumId w:val="64"/>
  </w:num>
  <w:num w:numId="77">
    <w:abstractNumId w:val="100"/>
  </w:num>
  <w:num w:numId="78">
    <w:abstractNumId w:val="41"/>
  </w:num>
  <w:num w:numId="79">
    <w:abstractNumId w:val="31"/>
  </w:num>
  <w:num w:numId="80">
    <w:abstractNumId w:val="13"/>
  </w:num>
  <w:num w:numId="81">
    <w:abstractNumId w:val="104"/>
  </w:num>
  <w:num w:numId="82">
    <w:abstractNumId w:val="38"/>
  </w:num>
  <w:num w:numId="83">
    <w:abstractNumId w:val="22"/>
  </w:num>
  <w:num w:numId="84">
    <w:abstractNumId w:val="73"/>
  </w:num>
  <w:num w:numId="85">
    <w:abstractNumId w:val="42"/>
  </w:num>
  <w:num w:numId="86">
    <w:abstractNumId w:val="10"/>
  </w:num>
  <w:num w:numId="87">
    <w:abstractNumId w:val="92"/>
  </w:num>
  <w:num w:numId="88">
    <w:abstractNumId w:val="26"/>
  </w:num>
  <w:num w:numId="89">
    <w:abstractNumId w:val="16"/>
  </w:num>
  <w:num w:numId="90">
    <w:abstractNumId w:val="9"/>
  </w:num>
  <w:num w:numId="91">
    <w:abstractNumId w:val="12"/>
  </w:num>
  <w:num w:numId="92">
    <w:abstractNumId w:val="15"/>
  </w:num>
  <w:num w:numId="93">
    <w:abstractNumId w:val="6"/>
  </w:num>
  <w:num w:numId="94">
    <w:abstractNumId w:val="66"/>
  </w:num>
  <w:num w:numId="95">
    <w:abstractNumId w:val="27"/>
  </w:num>
  <w:num w:numId="96">
    <w:abstractNumId w:val="63"/>
  </w:num>
  <w:num w:numId="97">
    <w:abstractNumId w:val="35"/>
  </w:num>
  <w:num w:numId="98">
    <w:abstractNumId w:val="99"/>
  </w:num>
  <w:num w:numId="99">
    <w:abstractNumId w:val="0"/>
  </w:num>
  <w:num w:numId="100">
    <w:abstractNumId w:val="25"/>
  </w:num>
  <w:num w:numId="101">
    <w:abstractNumId w:val="46"/>
  </w:num>
  <w:num w:numId="102">
    <w:abstractNumId w:val="74"/>
  </w:num>
  <w:num w:numId="103">
    <w:abstractNumId w:val="52"/>
  </w:num>
  <w:num w:numId="104">
    <w:abstractNumId w:val="106"/>
  </w:num>
  <w:num w:numId="105">
    <w:abstractNumId w:val="18"/>
  </w:num>
  <w:num w:numId="106">
    <w:abstractNumId w:val="56"/>
  </w:num>
  <w:num w:numId="107">
    <w:abstractNumId w:val="82"/>
  </w:num>
  <w:num w:numId="108">
    <w:abstractNumId w:val="62"/>
  </w:num>
  <w:num w:numId="109">
    <w:abstractNumId w:val="33"/>
  </w:num>
  <w:num w:numId="110">
    <w:abstractNumId w:val="110"/>
  </w:num>
  <w:num w:numId="111">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
  <w:rsids>
    <w:rsidRoot w:val="00000000"/>
    <w:rsid w:val="07AD2CF2"/>
    <w:rsid w:val="0F851B68"/>
    <w:rsid w:val="118E0484"/>
    <w:rsid w:val="1E3F6FB4"/>
    <w:rsid w:val="1F6461C2"/>
    <w:rsid w:val="26435DF2"/>
    <w:rsid w:val="271A7CFF"/>
    <w:rsid w:val="284535A8"/>
    <w:rsid w:val="2CAA4CDC"/>
    <w:rsid w:val="318B1F73"/>
    <w:rsid w:val="41E316D0"/>
    <w:rsid w:val="41E409EC"/>
    <w:rsid w:val="451E70F3"/>
    <w:rsid w:val="4E3046D1"/>
    <w:rsid w:val="507B7A10"/>
    <w:rsid w:val="557A3DE7"/>
    <w:rsid w:val="5BDD2B45"/>
    <w:rsid w:val="5E5F5B1C"/>
    <w:rsid w:val="6301592F"/>
    <w:rsid w:val="63D2388C"/>
    <w:rsid w:val="64763677"/>
    <w:rsid w:val="65E74BAB"/>
    <w:rsid w:val="6C9971E4"/>
    <w:rsid w:val="701F539D"/>
    <w:rsid w:val="73515FA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rPr>
  </w:style>
  <w:style w:type="paragraph" w:styleId="2">
    <w:name w:val="heading 1"/>
    <w:basedOn w:val="1"/>
    <w:next w:val="1"/>
    <w:uiPriority w:val="0"/>
    <w:pPr>
      <w:keepNext/>
      <w:keepLines/>
      <w:spacing w:before="240" w:after="0"/>
      <w:ind w:left="432" w:hanging="432"/>
    </w:pPr>
    <w:rPr>
      <w:color w:val="2E75B5"/>
      <w:sz w:val="32"/>
      <w:szCs w:val="32"/>
    </w:rPr>
  </w:style>
  <w:style w:type="paragraph" w:styleId="3">
    <w:name w:val="heading 2"/>
    <w:basedOn w:val="1"/>
    <w:next w:val="1"/>
    <w:qFormat/>
    <w:uiPriority w:val="0"/>
    <w:pPr>
      <w:keepNext/>
      <w:keepLines/>
      <w:spacing w:before="40" w:after="0"/>
      <w:ind w:left="576" w:hanging="576"/>
    </w:pPr>
    <w:rPr>
      <w:color w:val="2E75B5"/>
      <w:sz w:val="26"/>
      <w:szCs w:val="26"/>
    </w:rPr>
  </w:style>
  <w:style w:type="paragraph" w:styleId="4">
    <w:name w:val="heading 3"/>
    <w:basedOn w:val="1"/>
    <w:next w:val="1"/>
    <w:qFormat/>
    <w:uiPriority w:val="0"/>
    <w:pPr>
      <w:keepNext/>
      <w:keepLines/>
      <w:spacing w:before="40" w:after="0"/>
      <w:ind w:left="720" w:hanging="720"/>
    </w:pPr>
    <w:rPr>
      <w:color w:val="1E4D78"/>
      <w:sz w:val="24"/>
      <w:szCs w:val="24"/>
    </w:rPr>
  </w:style>
  <w:style w:type="paragraph" w:styleId="5">
    <w:name w:val="heading 4"/>
    <w:basedOn w:val="1"/>
    <w:next w:val="1"/>
    <w:qFormat/>
    <w:uiPriority w:val="0"/>
    <w:pPr>
      <w:keepNext/>
      <w:keepLines/>
      <w:spacing w:before="40" w:after="0"/>
      <w:ind w:left="864" w:hanging="864"/>
    </w:pPr>
    <w:rPr>
      <w:i/>
      <w:color w:val="2E75B5"/>
    </w:rPr>
  </w:style>
  <w:style w:type="paragraph" w:styleId="6">
    <w:name w:val="heading 5"/>
    <w:basedOn w:val="1"/>
    <w:next w:val="1"/>
    <w:qFormat/>
    <w:uiPriority w:val="0"/>
    <w:pPr>
      <w:keepNext/>
      <w:keepLines/>
      <w:spacing w:before="40" w:after="0"/>
      <w:ind w:left="1008" w:hanging="1008"/>
    </w:pPr>
    <w:rPr>
      <w:color w:val="2E75B5"/>
    </w:rPr>
  </w:style>
  <w:style w:type="paragraph" w:styleId="7">
    <w:name w:val="heading 6"/>
    <w:basedOn w:val="1"/>
    <w:next w:val="1"/>
    <w:qFormat/>
    <w:uiPriority w:val="0"/>
    <w:pPr>
      <w:keepNext/>
      <w:keepLines/>
      <w:spacing w:before="40" w:after="0"/>
      <w:ind w:left="1152" w:hanging="1152"/>
    </w:pPr>
    <w:rPr>
      <w:color w:val="1E4D78"/>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footer"/>
    <w:basedOn w:val="1"/>
    <w:unhideWhenUsed/>
    <w:qFormat/>
    <w:uiPriority w:val="99"/>
    <w:pPr>
      <w:tabs>
        <w:tab w:val="center" w:pos="4680"/>
        <w:tab w:val="right" w:pos="9360"/>
      </w:tabs>
      <w:spacing w:after="0" w:line="240" w:lineRule="auto"/>
    </w:pPr>
  </w:style>
  <w:style w:type="paragraph" w:styleId="11">
    <w:name w:val="header"/>
    <w:basedOn w:val="1"/>
    <w:unhideWhenUsed/>
    <w:qFormat/>
    <w:uiPriority w:val="99"/>
    <w:pPr>
      <w:tabs>
        <w:tab w:val="center" w:pos="4680"/>
        <w:tab w:val="right" w:pos="9360"/>
      </w:tabs>
      <w:spacing w:after="0" w:line="240" w:lineRule="auto"/>
    </w:pPr>
  </w:style>
  <w:style w:type="character" w:styleId="12">
    <w:name w:val="Hyperlink"/>
    <w:basedOn w:val="8"/>
    <w:uiPriority w:val="0"/>
    <w:rPr>
      <w:color w:val="0000FF"/>
      <w:u w:val="single"/>
    </w:rPr>
  </w:style>
  <w:style w:type="paragraph" w:styleId="13">
    <w:name w:val="Normal (Web)"/>
    <w:basedOn w:val="1"/>
    <w:uiPriority w:val="0"/>
    <w:rPr>
      <w:sz w:val="24"/>
      <w:szCs w:val="24"/>
    </w:rPr>
  </w:style>
  <w:style w:type="paragraph" w:styleId="14">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5">
    <w:name w:val="Title"/>
    <w:basedOn w:val="1"/>
    <w:next w:val="1"/>
    <w:qFormat/>
    <w:uiPriority w:val="0"/>
    <w:pPr>
      <w:spacing w:after="0" w:line="240" w:lineRule="auto"/>
    </w:pPr>
    <w:rPr>
      <w:sz w:val="56"/>
      <w:szCs w:val="56"/>
    </w:rPr>
  </w:style>
  <w:style w:type="table" w:customStyle="1" w:styleId="16">
    <w:name w:val="Table Normal1"/>
    <w:qFormat/>
    <w:uiPriority w:val="0"/>
  </w:style>
  <w:style w:type="table" w:customStyle="1" w:styleId="17">
    <w:name w:val="_Style 10"/>
    <w:basedOn w:val="16"/>
    <w:qFormat/>
    <w:uiPriority w:val="0"/>
    <w:pPr>
      <w:spacing w:after="0" w:line="240" w:lineRule="auto"/>
    </w:pPr>
    <w:tblPr>
      <w:tblCellMar>
        <w:top w:w="0" w:type="dxa"/>
        <w:left w:w="108" w:type="dxa"/>
        <w:bottom w:w="0" w:type="dxa"/>
        <w:right w:w="108" w:type="dxa"/>
      </w:tblCellMar>
    </w:tblPr>
  </w:style>
  <w:style w:type="table" w:customStyle="1" w:styleId="18">
    <w:name w:val="_Style 11"/>
    <w:basedOn w:val="16"/>
    <w:qFormat/>
    <w:uiPriority w:val="0"/>
    <w:pPr>
      <w:spacing w:after="0" w:line="240" w:lineRule="auto"/>
    </w:pPr>
    <w:tblPr>
      <w:tblCellMar>
        <w:top w:w="0" w:type="dxa"/>
        <w:left w:w="108" w:type="dxa"/>
        <w:bottom w:w="0" w:type="dxa"/>
        <w:right w:w="108" w:type="dxa"/>
      </w:tblCellMar>
    </w:tblPr>
  </w:style>
  <w:style w:type="table" w:customStyle="1" w:styleId="19">
    <w:name w:val="_Style 12"/>
    <w:basedOn w:val="16"/>
    <w:qFormat/>
    <w:uiPriority w:val="0"/>
    <w:pPr>
      <w:spacing w:after="0" w:line="240" w:lineRule="auto"/>
    </w:pPr>
    <w:tblPr>
      <w:tblCellMar>
        <w:top w:w="0" w:type="dxa"/>
        <w:left w:w="108" w:type="dxa"/>
        <w:bottom w:w="0" w:type="dxa"/>
        <w:right w:w="108" w:type="dxa"/>
      </w:tblCellMar>
    </w:tblPr>
  </w:style>
  <w:style w:type="table" w:customStyle="1" w:styleId="20">
    <w:name w:val="_Style 13"/>
    <w:basedOn w:val="16"/>
    <w:qFormat/>
    <w:uiPriority w:val="0"/>
    <w:tblPr>
      <w:tblCellMar>
        <w:top w:w="15" w:type="dxa"/>
        <w:left w:w="15" w:type="dxa"/>
        <w:bottom w:w="15" w:type="dxa"/>
        <w:right w:w="15" w:type="dxa"/>
      </w:tblCellMar>
    </w:tblPr>
  </w:style>
  <w:style w:type="table" w:customStyle="1" w:styleId="21">
    <w:name w:val="_Style 14"/>
    <w:basedOn w:val="16"/>
    <w:qFormat/>
    <w:uiPriority w:val="0"/>
    <w:tblPr>
      <w:tblCellMar>
        <w:top w:w="15" w:type="dxa"/>
        <w:left w:w="15" w:type="dxa"/>
        <w:bottom w:w="15" w:type="dxa"/>
        <w:right w:w="15" w:type="dxa"/>
      </w:tblCellMar>
    </w:tblPr>
  </w:style>
  <w:style w:type="table" w:customStyle="1" w:styleId="22">
    <w:name w:val="_Style 15"/>
    <w:basedOn w:val="16"/>
    <w:qFormat/>
    <w:uiPriority w:val="0"/>
    <w:tblPr>
      <w:tblCellMar>
        <w:top w:w="15" w:type="dxa"/>
        <w:left w:w="15" w:type="dxa"/>
        <w:bottom w:w="15" w:type="dxa"/>
        <w:right w:w="15" w:type="dxa"/>
      </w:tblCellMar>
    </w:tblPr>
  </w:style>
  <w:style w:type="table" w:customStyle="1" w:styleId="23">
    <w:name w:val="_Style 16"/>
    <w:basedOn w:val="16"/>
    <w:qFormat/>
    <w:uiPriority w:val="0"/>
    <w:pPr>
      <w:spacing w:after="0" w:line="240" w:lineRule="auto"/>
    </w:pPr>
    <w:tblPr>
      <w:tblCellMar>
        <w:top w:w="0" w:type="dxa"/>
        <w:left w:w="108" w:type="dxa"/>
        <w:bottom w:w="0" w:type="dxa"/>
        <w:right w:w="108" w:type="dxa"/>
      </w:tblCellMar>
    </w:tblPr>
  </w:style>
  <w:style w:type="table" w:customStyle="1" w:styleId="24">
    <w:name w:val="_Style 17"/>
    <w:basedOn w:val="16"/>
    <w:qFormat/>
    <w:uiPriority w:val="0"/>
    <w:pPr>
      <w:spacing w:after="0" w:line="240" w:lineRule="auto"/>
    </w:pPr>
    <w:tblPr>
      <w:tblCellMar>
        <w:top w:w="0" w:type="dxa"/>
        <w:left w:w="108" w:type="dxa"/>
        <w:bottom w:w="0" w:type="dxa"/>
        <w:right w:w="108" w:type="dxa"/>
      </w:tblCellMar>
    </w:tblPr>
  </w:style>
  <w:style w:type="table" w:customStyle="1" w:styleId="25">
    <w:name w:val="_Style 18"/>
    <w:basedOn w:val="16"/>
    <w:qFormat/>
    <w:uiPriority w:val="0"/>
    <w:pPr>
      <w:spacing w:after="0" w:line="240" w:lineRule="auto"/>
    </w:pPr>
    <w:tblPr>
      <w:tblCellMar>
        <w:top w:w="0" w:type="dxa"/>
        <w:left w:w="108" w:type="dxa"/>
        <w:bottom w:w="0" w:type="dxa"/>
        <w:right w:w="108" w:type="dxa"/>
      </w:tblCellMar>
    </w:tblPr>
  </w:style>
  <w:style w:type="table" w:customStyle="1" w:styleId="26">
    <w:name w:val="_Style 19"/>
    <w:basedOn w:val="16"/>
    <w:qFormat/>
    <w:uiPriority w:val="0"/>
    <w:pPr>
      <w:spacing w:after="0" w:line="240" w:lineRule="auto"/>
    </w:pPr>
    <w:tblPr>
      <w:tblCellMar>
        <w:top w:w="0" w:type="dxa"/>
        <w:left w:w="108" w:type="dxa"/>
        <w:bottom w:w="0" w:type="dxa"/>
        <w:right w:w="108" w:type="dxa"/>
      </w:tblCellMar>
    </w:tblPr>
  </w:style>
  <w:style w:type="table" w:customStyle="1" w:styleId="27">
    <w:name w:val="_Style 20"/>
    <w:basedOn w:val="16"/>
    <w:qFormat/>
    <w:uiPriority w:val="0"/>
    <w:pPr>
      <w:spacing w:after="0" w:line="240" w:lineRule="auto"/>
    </w:pPr>
    <w:tblPr>
      <w:tblCellMar>
        <w:top w:w="0" w:type="dxa"/>
        <w:left w:w="108" w:type="dxa"/>
        <w:bottom w:w="0" w:type="dxa"/>
        <w:right w:w="108" w:type="dxa"/>
      </w:tblCellMar>
    </w:tblPr>
  </w:style>
  <w:style w:type="table" w:customStyle="1" w:styleId="28">
    <w:name w:val="_Style 21"/>
    <w:basedOn w:val="16"/>
    <w:qFormat/>
    <w:uiPriority w:val="0"/>
    <w:tblPr>
      <w:tblCellMar>
        <w:top w:w="15" w:type="dxa"/>
        <w:left w:w="15" w:type="dxa"/>
        <w:bottom w:w="15" w:type="dxa"/>
        <w:right w:w="15" w:type="dxa"/>
      </w:tblCellMar>
    </w:tblPr>
  </w:style>
  <w:style w:type="table" w:customStyle="1" w:styleId="29">
    <w:name w:val="_Style 22"/>
    <w:basedOn w:val="16"/>
    <w:qFormat/>
    <w:uiPriority w:val="0"/>
    <w:tblPr>
      <w:tblCellMar>
        <w:top w:w="15" w:type="dxa"/>
        <w:left w:w="15" w:type="dxa"/>
        <w:bottom w:w="15" w:type="dxa"/>
        <w:right w:w="15" w:type="dxa"/>
      </w:tblCellMar>
    </w:tblPr>
  </w:style>
  <w:style w:type="table" w:customStyle="1" w:styleId="30">
    <w:name w:val="_Style 23"/>
    <w:basedOn w:val="16"/>
    <w:qFormat/>
    <w:uiPriority w:val="0"/>
    <w:tblPr>
      <w:tblCellMar>
        <w:top w:w="15" w:type="dxa"/>
        <w:left w:w="15" w:type="dxa"/>
        <w:bottom w:w="15" w:type="dxa"/>
        <w:right w:w="15" w:type="dxa"/>
      </w:tblCellMar>
    </w:tblPr>
  </w:style>
  <w:style w:type="table" w:customStyle="1" w:styleId="31">
    <w:name w:val="_Style 24"/>
    <w:basedOn w:val="16"/>
    <w:qFormat/>
    <w:uiPriority w:val="0"/>
    <w:tblPr>
      <w:tblCellMar>
        <w:top w:w="15" w:type="dxa"/>
        <w:left w:w="15" w:type="dxa"/>
        <w:bottom w:w="15" w:type="dxa"/>
        <w:right w:w="15" w:type="dxa"/>
      </w:tblCellMar>
    </w:tblPr>
  </w:style>
  <w:style w:type="table" w:customStyle="1" w:styleId="32">
    <w:name w:val="_Style 25"/>
    <w:basedOn w:val="16"/>
    <w:qFormat/>
    <w:uiPriority w:val="0"/>
    <w:tblPr>
      <w:tblCellMar>
        <w:top w:w="100" w:type="dxa"/>
        <w:left w:w="100" w:type="dxa"/>
        <w:bottom w:w="100" w:type="dxa"/>
        <w:right w:w="100" w:type="dxa"/>
      </w:tblCellMar>
    </w:tblPr>
  </w:style>
  <w:style w:type="paragraph" w:styleId="33">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jpe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jpeg"/><Relationship Id="rId72" Type="http://schemas.openxmlformats.org/officeDocument/2006/relationships/image" Target="media/image67.jpeg"/><Relationship Id="rId71" Type="http://schemas.openxmlformats.org/officeDocument/2006/relationships/image" Target="media/image66.jpeg"/><Relationship Id="rId70" Type="http://schemas.openxmlformats.org/officeDocument/2006/relationships/image" Target="media/image65.jpeg"/><Relationship Id="rId7" Type="http://schemas.openxmlformats.org/officeDocument/2006/relationships/image" Target="media/image2.png"/><Relationship Id="rId69" Type="http://schemas.openxmlformats.org/officeDocument/2006/relationships/image" Target="media/image64.jpeg"/><Relationship Id="rId68" Type="http://schemas.openxmlformats.org/officeDocument/2006/relationships/image" Target="media/image63.jpeg"/><Relationship Id="rId67" Type="http://schemas.openxmlformats.org/officeDocument/2006/relationships/image" Target="media/image62.jpeg"/><Relationship Id="rId66" Type="http://schemas.openxmlformats.org/officeDocument/2006/relationships/image" Target="media/image61.jpeg"/><Relationship Id="rId65" Type="http://schemas.openxmlformats.org/officeDocument/2006/relationships/image" Target="media/image60.jpeg"/><Relationship Id="rId64" Type="http://schemas.openxmlformats.org/officeDocument/2006/relationships/image" Target="media/image59.jpeg"/><Relationship Id="rId63" Type="http://schemas.openxmlformats.org/officeDocument/2006/relationships/image" Target="media/image58.jpeg"/><Relationship Id="rId62" Type="http://schemas.openxmlformats.org/officeDocument/2006/relationships/image" Target="media/image57.jpeg"/><Relationship Id="rId61" Type="http://schemas.openxmlformats.org/officeDocument/2006/relationships/image" Target="media/image56.jpeg"/><Relationship Id="rId60" Type="http://schemas.openxmlformats.org/officeDocument/2006/relationships/image" Target="media/image55.jpeg"/><Relationship Id="rId6" Type="http://schemas.openxmlformats.org/officeDocument/2006/relationships/image" Target="media/image1.png"/><Relationship Id="rId59" Type="http://schemas.openxmlformats.org/officeDocument/2006/relationships/image" Target="media/image54.jpeg"/><Relationship Id="rId58" Type="http://schemas.openxmlformats.org/officeDocument/2006/relationships/image" Target="media/image53.jpeg"/><Relationship Id="rId57" Type="http://schemas.openxmlformats.org/officeDocument/2006/relationships/image" Target="media/image52.jpeg"/><Relationship Id="rId56" Type="http://schemas.openxmlformats.org/officeDocument/2006/relationships/image" Target="media/image51.jpeg"/><Relationship Id="rId55" Type="http://schemas.openxmlformats.org/officeDocument/2006/relationships/image" Target="media/image50.jpeg"/><Relationship Id="rId54" Type="http://schemas.openxmlformats.org/officeDocument/2006/relationships/image" Target="media/image49.jpeg"/><Relationship Id="rId53" Type="http://schemas.openxmlformats.org/officeDocument/2006/relationships/image" Target="media/image48.jpeg"/><Relationship Id="rId52" Type="http://schemas.openxmlformats.org/officeDocument/2006/relationships/image" Target="media/image47.jpeg"/><Relationship Id="rId51" Type="http://schemas.openxmlformats.org/officeDocument/2006/relationships/image" Target="media/image46.jpeg"/><Relationship Id="rId50" Type="http://schemas.openxmlformats.org/officeDocument/2006/relationships/image" Target="media/image45.jpeg"/><Relationship Id="rId5" Type="http://schemas.openxmlformats.org/officeDocument/2006/relationships/theme" Target="theme/theme1.xml"/><Relationship Id="rId49" Type="http://schemas.openxmlformats.org/officeDocument/2006/relationships/image" Target="media/image44.jpeg"/><Relationship Id="rId48" Type="http://schemas.openxmlformats.org/officeDocument/2006/relationships/image" Target="media/image43.jpeg"/><Relationship Id="rId47" Type="http://schemas.openxmlformats.org/officeDocument/2006/relationships/image" Target="media/image42.jpeg"/><Relationship Id="rId46" Type="http://schemas.openxmlformats.org/officeDocument/2006/relationships/image" Target="media/image41.jpeg"/><Relationship Id="rId45" Type="http://schemas.openxmlformats.org/officeDocument/2006/relationships/image" Target="media/image40.jpeg"/><Relationship Id="rId44" Type="http://schemas.openxmlformats.org/officeDocument/2006/relationships/image" Target="media/image39.jpeg"/><Relationship Id="rId43" Type="http://schemas.openxmlformats.org/officeDocument/2006/relationships/image" Target="media/image38.jpeg"/><Relationship Id="rId42" Type="http://schemas.openxmlformats.org/officeDocument/2006/relationships/image" Target="media/image37.jpeg"/><Relationship Id="rId41" Type="http://schemas.openxmlformats.org/officeDocument/2006/relationships/image" Target="media/image36.jpeg"/><Relationship Id="rId40" Type="http://schemas.openxmlformats.org/officeDocument/2006/relationships/image" Target="media/image35.jpe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3" Type="http://schemas.openxmlformats.org/officeDocument/2006/relationships/fontTable" Target="fontTable.xml"/><Relationship Id="rId102" Type="http://schemas.openxmlformats.org/officeDocument/2006/relationships/numbering" Target="numbering.xml"/><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126</Pages>
  <TotalTime>5</TotalTime>
  <ScaleCrop>false</ScaleCrop>
  <LinksUpToDate>false</LinksUpToDate>
  <Application>WPS Office_12.2.0.19307_F1E327BC-269C-435d-A152-05C5408002CA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2024-12-28T20:12:00Z</dcterms:created>
  <dc:creator>B-ONE</dc:creator>
  <cp:lastModifiedBy>Tasneem Ibrahim</cp:lastModifiedBy>
  <dcterms:modified xsi:type="dcterms:W3CDTF">2025-01-02T21:26:12Z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A607BA173D16458E89123A9CC84B01C1_12</vt:lpwstr>
  </property>
</Properties>
</file>